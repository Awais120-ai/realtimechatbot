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14A51">
      <w:pPr>
        <w:pStyle w:val="10"/>
      </w:pPr>
      <w:r>
        <w:rPr>
          <w:spacing w:val="-2"/>
        </w:rPr>
        <w:t>AGRIGUARD-FARMING</w:t>
      </w:r>
      <w:r>
        <w:rPr>
          <w:spacing w:val="-8"/>
        </w:rPr>
        <w:t xml:space="preserve"> </w:t>
      </w:r>
      <w:r>
        <w:rPr>
          <w:spacing w:val="-2"/>
        </w:rPr>
        <w:t>AI</w:t>
      </w:r>
      <w:r>
        <w:rPr>
          <w:spacing w:val="-10"/>
        </w:rPr>
        <w:t xml:space="preserve"> </w:t>
      </w:r>
      <w:r>
        <w:rPr>
          <w:spacing w:val="-2"/>
        </w:rPr>
        <w:t>AGENT</w:t>
      </w:r>
    </w:p>
    <w:p w14:paraId="25149FBF">
      <w:pPr>
        <w:pStyle w:val="9"/>
        <w:rPr>
          <w:b/>
          <w:sz w:val="20"/>
        </w:rPr>
      </w:pPr>
    </w:p>
    <w:p w14:paraId="4C5B0FEA">
      <w:pPr>
        <w:pStyle w:val="9"/>
        <w:spacing w:before="181"/>
        <w:rPr>
          <w:b/>
          <w:sz w:val="20"/>
        </w:rPr>
      </w:pPr>
      <w:r>
        <w:rPr>
          <w:b/>
          <w:sz w:val="20"/>
        </w:rPr>
        <w:drawing>
          <wp:anchor distT="0" distB="0" distL="0" distR="0" simplePos="0" relativeHeight="251661312" behindDoc="1" locked="0" layoutInCell="1" allowOverlap="1">
            <wp:simplePos x="0" y="0"/>
            <wp:positionH relativeFrom="page">
              <wp:posOffset>3347720</wp:posOffset>
            </wp:positionH>
            <wp:positionV relativeFrom="paragraph">
              <wp:posOffset>276225</wp:posOffset>
            </wp:positionV>
            <wp:extent cx="1514475" cy="149987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14568" cy="1500187"/>
                    </a:xfrm>
                    <a:prstGeom prst="rect">
                      <a:avLst/>
                    </a:prstGeom>
                  </pic:spPr>
                </pic:pic>
              </a:graphicData>
            </a:graphic>
          </wp:anchor>
        </w:drawing>
      </w:r>
    </w:p>
    <w:p w14:paraId="33B09722">
      <w:pPr>
        <w:pStyle w:val="2"/>
        <w:spacing w:before="276"/>
      </w:pPr>
      <w:r>
        <w:rPr>
          <w:spacing w:val="-5"/>
        </w:rPr>
        <w:t>By</w:t>
      </w:r>
    </w:p>
    <w:p w14:paraId="4B283BDF">
      <w:pPr>
        <w:pStyle w:val="9"/>
        <w:spacing w:before="207"/>
        <w:rPr>
          <w:b/>
          <w:sz w:val="36"/>
        </w:rPr>
      </w:pPr>
    </w:p>
    <w:p w14:paraId="3D422133">
      <w:pPr>
        <w:spacing w:before="1"/>
        <w:ind w:left="3304" w:right="3308" w:firstLine="0"/>
        <w:jc w:val="center"/>
        <w:rPr>
          <w:b/>
          <w:sz w:val="32"/>
        </w:rPr>
      </w:pPr>
      <w:r>
        <w:rPr>
          <w:b/>
          <w:sz w:val="32"/>
        </w:rPr>
        <w:t>Muhammad</w:t>
      </w:r>
      <w:r>
        <w:rPr>
          <w:b/>
          <w:spacing w:val="-20"/>
          <w:sz w:val="32"/>
        </w:rPr>
        <w:t xml:space="preserve"> </w:t>
      </w:r>
      <w:r>
        <w:rPr>
          <w:b/>
          <w:sz w:val="32"/>
        </w:rPr>
        <w:t xml:space="preserve">Hamza </w:t>
      </w:r>
      <w:r>
        <w:rPr>
          <w:b/>
          <w:spacing w:val="-2"/>
          <w:sz w:val="32"/>
        </w:rPr>
        <w:t>22-Arid-830</w:t>
      </w:r>
    </w:p>
    <w:p w14:paraId="7E224712">
      <w:pPr>
        <w:pStyle w:val="9"/>
        <w:spacing w:before="321"/>
        <w:rPr>
          <w:b/>
          <w:sz w:val="32"/>
        </w:rPr>
      </w:pPr>
    </w:p>
    <w:p w14:paraId="3ADF65B6">
      <w:pPr>
        <w:spacing w:before="0"/>
        <w:ind w:left="3852" w:right="3853" w:firstLine="4"/>
        <w:jc w:val="center"/>
        <w:rPr>
          <w:b/>
          <w:sz w:val="32"/>
        </w:rPr>
      </w:pPr>
      <w:r>
        <w:rPr>
          <w:b/>
          <w:sz w:val="32"/>
        </w:rPr>
        <w:t>Abdul</w:t>
      </w:r>
      <w:r>
        <w:rPr>
          <w:b/>
          <w:spacing w:val="-17"/>
          <w:sz w:val="32"/>
        </w:rPr>
        <w:t xml:space="preserve"> </w:t>
      </w:r>
      <w:r>
        <w:rPr>
          <w:b/>
          <w:sz w:val="32"/>
        </w:rPr>
        <w:t xml:space="preserve">Basit </w:t>
      </w:r>
      <w:r>
        <w:rPr>
          <w:b/>
          <w:spacing w:val="-2"/>
          <w:sz w:val="32"/>
        </w:rPr>
        <w:t>22-Arid-</w:t>
      </w:r>
      <w:r>
        <w:rPr>
          <w:b/>
          <w:spacing w:val="-5"/>
          <w:sz w:val="32"/>
        </w:rPr>
        <w:t>743</w:t>
      </w:r>
    </w:p>
    <w:p w14:paraId="2419A7E3">
      <w:pPr>
        <w:pStyle w:val="9"/>
        <w:spacing w:before="367"/>
        <w:rPr>
          <w:b/>
          <w:sz w:val="32"/>
        </w:rPr>
      </w:pPr>
    </w:p>
    <w:p w14:paraId="0D9A6214">
      <w:pPr>
        <w:spacing w:before="1"/>
        <w:ind w:left="3376" w:right="3375" w:firstLine="0"/>
        <w:jc w:val="center"/>
        <w:rPr>
          <w:b/>
          <w:sz w:val="32"/>
        </w:rPr>
      </w:pPr>
      <w:r>
        <w:rPr>
          <w:b/>
          <w:sz w:val="32"/>
        </w:rPr>
        <w:t>Muhammad</w:t>
      </w:r>
      <w:r>
        <w:rPr>
          <w:b/>
          <w:spacing w:val="-20"/>
          <w:sz w:val="32"/>
        </w:rPr>
        <w:t xml:space="preserve"> </w:t>
      </w:r>
      <w:r>
        <w:rPr>
          <w:b/>
          <w:sz w:val="32"/>
        </w:rPr>
        <w:t xml:space="preserve">Awais </w:t>
      </w:r>
      <w:r>
        <w:rPr>
          <w:b/>
          <w:spacing w:val="-2"/>
          <w:sz w:val="32"/>
        </w:rPr>
        <w:t>22-Arid-3103</w:t>
      </w:r>
    </w:p>
    <w:p w14:paraId="1BAC21E6">
      <w:pPr>
        <w:pStyle w:val="9"/>
        <w:rPr>
          <w:b/>
          <w:sz w:val="32"/>
        </w:rPr>
      </w:pPr>
    </w:p>
    <w:p w14:paraId="47C2E195">
      <w:pPr>
        <w:pStyle w:val="9"/>
        <w:spacing w:before="68"/>
        <w:rPr>
          <w:b/>
          <w:sz w:val="32"/>
        </w:rPr>
      </w:pPr>
    </w:p>
    <w:p w14:paraId="4582107A">
      <w:pPr>
        <w:spacing w:before="0"/>
        <w:ind w:left="0" w:right="0" w:firstLine="0"/>
        <w:jc w:val="center"/>
        <w:rPr>
          <w:b/>
          <w:sz w:val="32"/>
        </w:rPr>
      </w:pPr>
      <w:r>
        <w:rPr>
          <w:b/>
          <w:spacing w:val="-2"/>
          <w:sz w:val="32"/>
        </w:rPr>
        <w:t>Supervisor</w:t>
      </w:r>
    </w:p>
    <w:p w14:paraId="4FDE9418">
      <w:pPr>
        <w:spacing w:before="2"/>
        <w:ind w:left="0" w:right="1" w:firstLine="0"/>
        <w:jc w:val="center"/>
        <w:rPr>
          <w:b/>
          <w:sz w:val="32"/>
        </w:rPr>
      </w:pPr>
      <w:r>
        <w:rPr>
          <w:b/>
          <w:sz w:val="32"/>
        </w:rPr>
        <w:t>Mr.</w:t>
      </w:r>
      <w:r>
        <w:rPr>
          <w:b/>
          <w:spacing w:val="-8"/>
          <w:sz w:val="32"/>
        </w:rPr>
        <w:t xml:space="preserve"> </w:t>
      </w:r>
      <w:r>
        <w:rPr>
          <w:b/>
          <w:sz w:val="32"/>
        </w:rPr>
        <w:t>Imran</w:t>
      </w:r>
      <w:r>
        <w:rPr>
          <w:b/>
          <w:spacing w:val="-5"/>
          <w:sz w:val="32"/>
        </w:rPr>
        <w:t xml:space="preserve"> </w:t>
      </w:r>
      <w:r>
        <w:rPr>
          <w:b/>
          <w:spacing w:val="-2"/>
          <w:sz w:val="32"/>
        </w:rPr>
        <w:t>Khurram</w:t>
      </w:r>
    </w:p>
    <w:p w14:paraId="1D2EFCB7">
      <w:pPr>
        <w:pStyle w:val="9"/>
        <w:spacing w:before="184"/>
        <w:rPr>
          <w:b/>
          <w:sz w:val="32"/>
        </w:rPr>
      </w:pPr>
    </w:p>
    <w:p w14:paraId="106D9E87">
      <w:pPr>
        <w:pStyle w:val="2"/>
        <w:spacing w:before="0" w:line="360" w:lineRule="auto"/>
        <w:ind w:left="1024" w:right="1023"/>
      </w:pPr>
      <w:r>
        <w:t>University Institute of Information Technology PMAS-Arid</w:t>
      </w:r>
      <w:r>
        <w:rPr>
          <w:spacing w:val="-14"/>
        </w:rPr>
        <w:t xml:space="preserve"> </w:t>
      </w:r>
      <w:r>
        <w:t>Agriculture</w:t>
      </w:r>
      <w:r>
        <w:rPr>
          <w:spacing w:val="-12"/>
        </w:rPr>
        <w:t xml:space="preserve"> </w:t>
      </w:r>
      <w:r>
        <w:t>University</w:t>
      </w:r>
      <w:r>
        <w:rPr>
          <w:spacing w:val="-13"/>
        </w:rPr>
        <w:t xml:space="preserve"> </w:t>
      </w:r>
      <w:r>
        <w:t xml:space="preserve">Rawalpindi </w:t>
      </w:r>
      <w:r>
        <w:rPr>
          <w:spacing w:val="-2"/>
        </w:rPr>
        <w:t>Pakistan</w:t>
      </w:r>
      <w:r>
        <w:rPr>
          <w:spacing w:val="-2"/>
          <w:sz w:val="52"/>
        </w:rPr>
        <w:t>-</w:t>
      </w:r>
      <w:r>
        <w:rPr>
          <w:spacing w:val="-2"/>
        </w:rPr>
        <w:t>2026</w:t>
      </w:r>
    </w:p>
    <w:p w14:paraId="52B7BFF2">
      <w:pPr>
        <w:pStyle w:val="2"/>
        <w:spacing w:after="0" w:line="360" w:lineRule="auto"/>
        <w:sectPr>
          <w:footerReference r:id="rId5" w:type="default"/>
          <w:type w:val="continuous"/>
          <w:pgSz w:w="12240" w:h="15840"/>
          <w:pgMar w:top="1380" w:right="1080" w:bottom="980" w:left="1800" w:header="0" w:footer="781" w:gutter="0"/>
          <w:pgNumType w:start="1"/>
          <w:cols w:space="720" w:num="1"/>
        </w:sectPr>
      </w:pPr>
    </w:p>
    <w:p w14:paraId="1A8677E4">
      <w:pPr>
        <w:spacing w:before="61"/>
        <w:ind w:left="0" w:right="1" w:firstLine="0"/>
        <w:jc w:val="center"/>
        <w:rPr>
          <w:b/>
          <w:sz w:val="36"/>
        </w:rPr>
      </w:pPr>
      <w:r>
        <w:rPr>
          <w:b/>
          <w:spacing w:val="-2"/>
          <w:sz w:val="36"/>
        </w:rPr>
        <w:t>DECLARATION</w:t>
      </w:r>
    </w:p>
    <w:p w14:paraId="6576A410">
      <w:pPr>
        <w:pStyle w:val="9"/>
        <w:spacing w:before="204" w:line="360" w:lineRule="auto"/>
        <w:ind w:left="360" w:right="357" w:firstLine="716" w:firstLineChars="0"/>
        <w:jc w:val="both"/>
      </w:pPr>
      <w:r>
        <w:t>We</w:t>
      </w:r>
      <w:r>
        <w:rPr>
          <w:spacing w:val="-4"/>
        </w:rPr>
        <w:t xml:space="preserve"> </w:t>
      </w:r>
      <w:r>
        <w:t>hereby</w:t>
      </w:r>
      <w:r>
        <w:rPr>
          <w:spacing w:val="-1"/>
        </w:rPr>
        <w:t xml:space="preserve"> </w:t>
      </w:r>
      <w:r>
        <w:t>declare</w:t>
      </w:r>
      <w:r>
        <w:rPr>
          <w:spacing w:val="-2"/>
        </w:rPr>
        <w:t xml:space="preserve"> </w:t>
      </w:r>
      <w:r>
        <w:t>that</w:t>
      </w:r>
      <w:r>
        <w:rPr>
          <w:spacing w:val="-3"/>
        </w:rPr>
        <w:t xml:space="preserve"> </w:t>
      </w:r>
      <w:r>
        <w:t>the</w:t>
      </w:r>
      <w:r>
        <w:rPr>
          <w:spacing w:val="-2"/>
        </w:rPr>
        <w:t xml:space="preserve"> </w:t>
      </w:r>
      <w:r>
        <w:t>Final</w:t>
      </w:r>
      <w:r>
        <w:rPr>
          <w:spacing w:val="-1"/>
        </w:rPr>
        <w:t xml:space="preserve"> </w:t>
      </w:r>
      <w:r>
        <w:t>Year</w:t>
      </w:r>
      <w:r>
        <w:rPr>
          <w:spacing w:val="-2"/>
        </w:rPr>
        <w:t xml:space="preserve"> </w:t>
      </w:r>
      <w:r>
        <w:t>Project</w:t>
      </w:r>
      <w:r>
        <w:rPr>
          <w:spacing w:val="-1"/>
        </w:rPr>
        <w:t xml:space="preserve"> </w:t>
      </w:r>
      <w:r>
        <w:t>titled</w:t>
      </w:r>
      <w:r>
        <w:rPr>
          <w:spacing w:val="-3"/>
        </w:rPr>
        <w:t xml:space="preserve"> </w:t>
      </w:r>
      <w:r>
        <w:t>“Agriguard”</w:t>
      </w:r>
      <w:r>
        <w:rPr>
          <w:spacing w:val="-2"/>
        </w:rPr>
        <w:t xml:space="preserve"> </w:t>
      </w:r>
      <w:r>
        <w:t>along</w:t>
      </w:r>
      <w:r>
        <w:rPr>
          <w:spacing w:val="-3"/>
        </w:rPr>
        <w:t xml:space="preserve"> </w:t>
      </w:r>
      <w:r>
        <w:t>with</w:t>
      </w:r>
      <w:r>
        <w:rPr>
          <w:spacing w:val="-1"/>
        </w:rPr>
        <w:t xml:space="preserve"> </w:t>
      </w:r>
      <w:r>
        <w:t>all</w:t>
      </w:r>
      <w:r>
        <w:rPr>
          <w:spacing w:val="-3"/>
        </w:rPr>
        <w:t xml:space="preserve"> </w:t>
      </w:r>
      <w:r>
        <w:t>associated documentation, designs, system architecture, and implementation details, is the result of our own independent effort, research, and development.</w:t>
      </w:r>
    </w:p>
    <w:p w14:paraId="1873BD49">
      <w:pPr>
        <w:pStyle w:val="9"/>
        <w:spacing w:before="1" w:line="360" w:lineRule="auto"/>
        <w:ind w:left="360" w:right="300" w:firstLine="716" w:firstLineChars="0"/>
        <w:jc w:val="both"/>
      </w:pPr>
      <w:r>
        <w:t>We further affirm that no portion of this project whether system design, source code, documentation, AI workflows, or research content has been copied, plagiarized, or reproduced</w:t>
      </w:r>
      <w:r>
        <w:rPr>
          <w:spacing w:val="-3"/>
        </w:rPr>
        <w:t xml:space="preserve"> </w:t>
      </w:r>
      <w:r>
        <w:t>from</w:t>
      </w:r>
      <w:r>
        <w:rPr>
          <w:spacing w:val="-3"/>
        </w:rPr>
        <w:t xml:space="preserve"> </w:t>
      </w:r>
      <w:r>
        <w:t>any</w:t>
      </w:r>
      <w:r>
        <w:rPr>
          <w:spacing w:val="-1"/>
        </w:rPr>
        <w:t xml:space="preserve"> </w:t>
      </w:r>
      <w:r>
        <w:t>external</w:t>
      </w:r>
      <w:r>
        <w:rPr>
          <w:spacing w:val="-1"/>
        </w:rPr>
        <w:t xml:space="preserve"> </w:t>
      </w:r>
      <w:r>
        <w:t>source without</w:t>
      </w:r>
      <w:r>
        <w:rPr>
          <w:spacing w:val="-3"/>
        </w:rPr>
        <w:t xml:space="preserve"> </w:t>
      </w:r>
      <w:r>
        <w:t>proper</w:t>
      </w:r>
      <w:r>
        <w:rPr>
          <w:spacing w:val="-2"/>
        </w:rPr>
        <w:t xml:space="preserve"> </w:t>
      </w:r>
      <w:r>
        <w:t>acknowledgment.</w:t>
      </w:r>
      <w:r>
        <w:rPr>
          <w:spacing w:val="-1"/>
        </w:rPr>
        <w:t xml:space="preserve"> </w:t>
      </w:r>
      <w:r>
        <w:t>Any</w:t>
      </w:r>
      <w:r>
        <w:rPr>
          <w:spacing w:val="-1"/>
        </w:rPr>
        <w:t xml:space="preserve"> </w:t>
      </w:r>
      <w:r>
        <w:t>material,</w:t>
      </w:r>
      <w:r>
        <w:rPr>
          <w:spacing w:val="-3"/>
        </w:rPr>
        <w:t xml:space="preserve"> </w:t>
      </w:r>
      <w:r>
        <w:t>idea, or concept taken from previously published work, research papers, tools, frameworks, or online resources has been duly referenced and credited.We also confirm that this project has not been submitted, wholly or partially, for any other degree, program, certification,</w:t>
      </w:r>
      <w:r>
        <w:rPr>
          <w:spacing w:val="40"/>
        </w:rPr>
        <w:t xml:space="preserve"> </w:t>
      </w:r>
      <w:r>
        <w:t>or academic qualification at this or any other university, institute, or organization.</w:t>
      </w:r>
    </w:p>
    <w:p w14:paraId="70770FF9">
      <w:pPr>
        <w:pStyle w:val="9"/>
        <w:spacing w:line="360" w:lineRule="auto"/>
        <w:ind w:left="360" w:right="358" w:firstLine="716" w:firstLineChars="0"/>
        <w:jc w:val="both"/>
      </w:pPr>
      <w:r>
        <w:t>If at any point it is found that any portion of this work violates academic integrity or has been copied from another source without proper citation, we accept full responsibility</w:t>
      </w:r>
      <w:r>
        <w:rPr>
          <w:spacing w:val="40"/>
        </w:rPr>
        <w:t xml:space="preserve"> </w:t>
      </w:r>
      <w:r>
        <w:t>and are liable for the consequences as per university rules and regulations.</w:t>
      </w:r>
    </w:p>
    <w:p w14:paraId="1A4AA512">
      <w:pPr>
        <w:pStyle w:val="9"/>
      </w:pPr>
    </w:p>
    <w:p w14:paraId="725E6A35">
      <w:pPr>
        <w:pStyle w:val="9"/>
      </w:pPr>
    </w:p>
    <w:p w14:paraId="7D63C1E8">
      <w:pPr>
        <w:pStyle w:val="9"/>
      </w:pPr>
    </w:p>
    <w:p w14:paraId="6D20269A">
      <w:pPr>
        <w:pStyle w:val="9"/>
      </w:pPr>
    </w:p>
    <w:p w14:paraId="4AA8CA34">
      <w:pPr>
        <w:pStyle w:val="9"/>
      </w:pPr>
    </w:p>
    <w:p w14:paraId="6AD1A484">
      <w:pPr>
        <w:pStyle w:val="9"/>
      </w:pPr>
    </w:p>
    <w:p w14:paraId="75FAE9F1">
      <w:pPr>
        <w:pStyle w:val="9"/>
      </w:pPr>
    </w:p>
    <w:p w14:paraId="4EF56165">
      <w:pPr>
        <w:pStyle w:val="9"/>
      </w:pPr>
    </w:p>
    <w:p w14:paraId="48F9E9C5">
      <w:pPr>
        <w:pStyle w:val="9"/>
      </w:pPr>
    </w:p>
    <w:p w14:paraId="1E16FCD3">
      <w:pPr>
        <w:pStyle w:val="9"/>
      </w:pPr>
    </w:p>
    <w:p w14:paraId="14AE9F8D">
      <w:pPr>
        <w:pStyle w:val="9"/>
      </w:pPr>
    </w:p>
    <w:p w14:paraId="07D264DA">
      <w:pPr>
        <w:pStyle w:val="9"/>
      </w:pPr>
    </w:p>
    <w:p w14:paraId="41763816">
      <w:pPr>
        <w:pStyle w:val="9"/>
      </w:pPr>
    </w:p>
    <w:p w14:paraId="3D072089">
      <w:pPr>
        <w:pStyle w:val="9"/>
      </w:pPr>
    </w:p>
    <w:p w14:paraId="628C5DBB">
      <w:pPr>
        <w:pStyle w:val="9"/>
      </w:pPr>
    </w:p>
    <w:p w14:paraId="31AC0DD7">
      <w:pPr>
        <w:pStyle w:val="9"/>
      </w:pPr>
    </w:p>
    <w:p w14:paraId="2AF6785E">
      <w:pPr>
        <w:pStyle w:val="9"/>
      </w:pPr>
    </w:p>
    <w:p w14:paraId="047CE012">
      <w:pPr>
        <w:pStyle w:val="9"/>
      </w:pPr>
    </w:p>
    <w:p w14:paraId="17D82283">
      <w:pPr>
        <w:pStyle w:val="9"/>
      </w:pPr>
    </w:p>
    <w:p w14:paraId="7B2AED8A">
      <w:pPr>
        <w:pStyle w:val="9"/>
        <w:spacing w:before="275"/>
      </w:pPr>
    </w:p>
    <w:p w14:paraId="68297C67">
      <w:pPr>
        <w:pStyle w:val="6"/>
        <w:tabs>
          <w:tab w:val="left" w:pos="3799"/>
          <w:tab w:val="left" w:pos="6640"/>
        </w:tabs>
        <w:ind w:left="360" w:firstLine="0"/>
        <w:jc w:val="both"/>
      </w:pPr>
      <w:r>
        <w:t>Muhammad</w:t>
      </w:r>
      <w:r>
        <w:rPr>
          <w:spacing w:val="-6"/>
        </w:rPr>
        <w:t xml:space="preserve"> </w:t>
      </w:r>
      <w:r>
        <w:rPr>
          <w:spacing w:val="-2"/>
        </w:rPr>
        <w:t>Hamza</w:t>
      </w:r>
      <w:r>
        <w:tab/>
      </w:r>
      <w:r>
        <w:t>Abdul</w:t>
      </w:r>
      <w:r>
        <w:rPr>
          <w:spacing w:val="-5"/>
        </w:rPr>
        <w:t xml:space="preserve"> </w:t>
      </w:r>
      <w:r>
        <w:rPr>
          <w:spacing w:val="-2"/>
        </w:rPr>
        <w:t>Basit</w:t>
      </w:r>
      <w:r>
        <w:tab/>
      </w:r>
      <w:r>
        <w:t>Muhammad</w:t>
      </w:r>
      <w:r>
        <w:rPr>
          <w:spacing w:val="-5"/>
        </w:rPr>
        <w:t xml:space="preserve"> </w:t>
      </w:r>
      <w:r>
        <w:rPr>
          <w:spacing w:val="-2"/>
        </w:rPr>
        <w:t>Awais</w:t>
      </w:r>
    </w:p>
    <w:p w14:paraId="2A05D65D">
      <w:pPr>
        <w:pStyle w:val="9"/>
        <w:spacing w:before="55"/>
        <w:rPr>
          <w:b/>
          <w:sz w:val="20"/>
        </w:rPr>
      </w:pPr>
      <w:r>
        <w:rPr>
          <w:b/>
          <w:sz w:val="20"/>
        </w:rPr>
        <mc:AlternateContent>
          <mc:Choice Requires="wps">
            <w:drawing>
              <wp:anchor distT="0" distB="0" distL="0" distR="0" simplePos="0" relativeHeight="251661312" behindDoc="1" locked="0" layoutInCell="1" allowOverlap="1">
                <wp:simplePos x="0" y="0"/>
                <wp:positionH relativeFrom="page">
                  <wp:posOffset>1371600</wp:posOffset>
                </wp:positionH>
                <wp:positionV relativeFrom="paragraph">
                  <wp:posOffset>195580</wp:posOffset>
                </wp:positionV>
                <wp:extent cx="136906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1369060" cy="1270"/>
                        </a:xfrm>
                        <a:custGeom>
                          <a:avLst/>
                          <a:gdLst/>
                          <a:ahLst/>
                          <a:cxnLst/>
                          <a:rect l="l" t="t" r="r" b="b"/>
                          <a:pathLst>
                            <a:path w="1369060">
                              <a:moveTo>
                                <a:pt x="0" y="0"/>
                              </a:moveTo>
                              <a:lnTo>
                                <a:pt x="1368838"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3" o:spid="_x0000_s1026" o:spt="100" style="position:absolute;left:0pt;margin-left:108pt;margin-top:15.4pt;height:0.1pt;width:107.8pt;mso-position-horizontal-relative:page;mso-wrap-distance-bottom:0pt;mso-wrap-distance-top:0pt;z-index:-251655168;mso-width-relative:page;mso-height-relative:page;" filled="f" stroked="t" coordsize="1369060,1" o:gfxdata="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9igh21wAAAAkBAAAPAAAA&#10;AAAAAAEAIAAAACIAAABkcnMvZG93bnJldi54bWxQSwECFAAUAAAACACHTuJA7yZPgxYCAAB9BAAA&#10;DgAAAAAAAAABACAAAAAmAQAAZHJzL2Uyb0RvYy54bWxQSwUGAAAAAAYABgBZAQAArgUAAAAA&#10;" path="m0,0l1368838,0e">
                <v:fill on="f" focussize="0,0"/>
                <v:stroke weight="0.885511811023622pt" color="#000000" joinstyle="round" dashstyle="3 1"/>
                <v:imagedata o:title=""/>
                <o:lock v:ext="edit" aspectratio="f"/>
                <v:textbox inset="0mm,0mm,0mm,0mm"/>
                <w10:wrap type="topAndBottom"/>
              </v:shape>
            </w:pict>
          </mc:Fallback>
        </mc:AlternateContent>
      </w:r>
      <w:r>
        <w:rPr>
          <w:b/>
          <w:sz w:val="20"/>
        </w:rPr>
        <mc:AlternateContent>
          <mc:Choice Requires="wps">
            <w:drawing>
              <wp:anchor distT="0" distB="0" distL="0" distR="0" simplePos="0" relativeHeight="251662336" behindDoc="1" locked="0" layoutInCell="1" allowOverlap="1">
                <wp:simplePos x="0" y="0"/>
                <wp:positionH relativeFrom="page">
                  <wp:posOffset>3350895</wp:posOffset>
                </wp:positionH>
                <wp:positionV relativeFrom="paragraph">
                  <wp:posOffset>195580</wp:posOffset>
                </wp:positionV>
                <wp:extent cx="116649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166495" cy="1270"/>
                        </a:xfrm>
                        <a:custGeom>
                          <a:avLst/>
                          <a:gdLst/>
                          <a:ahLst/>
                          <a:cxnLst/>
                          <a:rect l="l" t="t" r="r" b="b"/>
                          <a:pathLst>
                            <a:path w="1166495">
                              <a:moveTo>
                                <a:pt x="0" y="0"/>
                              </a:moveTo>
                              <a:lnTo>
                                <a:pt x="1166173"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4" o:spid="_x0000_s1026" o:spt="100" style="position:absolute;left:0pt;margin-left:263.85pt;margin-top:15.4pt;height:0.1pt;width:91.85pt;mso-position-horizontal-relative:page;mso-wrap-distance-bottom:0pt;mso-wrap-distance-top:0pt;z-index:-251654144;mso-width-relative:page;mso-height-relative:page;" filled="f" stroked="t" coordsize="1166495,1" o:gfxdata="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sqMnY9kAAAAJAQAADwAA&#10;AAAAAAABACAAAAAiAAAAZHJzL2Rvd25yZXYueG1sUEsBAhQAFAAAAAgAh07iQAfCdwAVAgAAfQQA&#10;AA4AAAAAAAAAAQAgAAAAKAEAAGRycy9lMm9Eb2MueG1sUEsFBgAAAAAGAAYAWQEAAK8FAAAAAA==&#10;" path="m0,0l1166173,0e">
                <v:fill on="f" focussize="0,0"/>
                <v:stroke weight="0.885511811023622pt" color="#000000" joinstyle="round" dashstyle="3 1"/>
                <v:imagedata o:title=""/>
                <o:lock v:ext="edit" aspectratio="f"/>
                <v:textbox inset="0mm,0mm,0mm,0mm"/>
                <w10:wrap type="topAndBottom"/>
              </v:shape>
            </w:pict>
          </mc:Fallback>
        </mc:AlternateContent>
      </w:r>
      <w:r>
        <w:rPr>
          <w:b/>
          <w:sz w:val="20"/>
        </w:rPr>
        <mc:AlternateContent>
          <mc:Choice Requires="wps">
            <w:drawing>
              <wp:anchor distT="0" distB="0" distL="0" distR="0" simplePos="0" relativeHeight="251662336" behindDoc="1" locked="0" layoutInCell="1" allowOverlap="1">
                <wp:simplePos x="0" y="0"/>
                <wp:positionH relativeFrom="page">
                  <wp:posOffset>5546725</wp:posOffset>
                </wp:positionH>
                <wp:positionV relativeFrom="paragraph">
                  <wp:posOffset>195580</wp:posOffset>
                </wp:positionV>
                <wp:extent cx="761365"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761365" cy="1270"/>
                        </a:xfrm>
                        <a:custGeom>
                          <a:avLst/>
                          <a:gdLst/>
                          <a:ahLst/>
                          <a:cxnLst/>
                          <a:rect l="l" t="t" r="r" b="b"/>
                          <a:pathLst>
                            <a:path w="761365">
                              <a:moveTo>
                                <a:pt x="0" y="0"/>
                              </a:moveTo>
                              <a:lnTo>
                                <a:pt x="760842"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5" o:spid="_x0000_s1026" o:spt="100" style="position:absolute;left:0pt;margin-left:436.75pt;margin-top:15.4pt;height:0.1pt;width:59.95pt;mso-position-horizontal-relative:page;mso-wrap-distance-bottom:0pt;mso-wrap-distance-top:0pt;z-index:-251654144;mso-width-relative:page;mso-height-relative:page;" filled="f" stroked="t" coordsize="761365,1" o:gfxdata="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ef3tx2gAAAAkBAAAP&#10;AAAAAAAAAAEAIAAAACIAAABkcnMvZG93bnJldi54bWxQSwECFAAUAAAACACHTuJAImFX9hYCAAB6&#10;BAAADgAAAAAAAAABACAAAAApAQAAZHJzL2Uyb0RvYy54bWxQSwUGAAAAAAYABgBZAQAAsQUAAAAA&#10;" path="m0,0l760842,0e">
                <v:fill on="f" focussize="0,0"/>
                <v:stroke weight="0.885511811023622pt" color="#000000" joinstyle="round" dashstyle="3 1"/>
                <v:imagedata o:title=""/>
                <o:lock v:ext="edit" aspectratio="f"/>
                <v:textbox inset="0mm,0mm,0mm,0mm"/>
                <w10:wrap type="topAndBottom"/>
              </v:shape>
            </w:pict>
          </mc:Fallback>
        </mc:AlternateContent>
      </w:r>
    </w:p>
    <w:p w14:paraId="2C3A3868">
      <w:pPr>
        <w:pStyle w:val="9"/>
        <w:spacing w:after="0"/>
        <w:rPr>
          <w:b/>
          <w:sz w:val="20"/>
        </w:rPr>
        <w:sectPr>
          <w:pgSz w:w="12240" w:h="15840"/>
          <w:pgMar w:top="1380" w:right="1080" w:bottom="980" w:left="1800" w:header="0" w:footer="781" w:gutter="0"/>
          <w:cols w:space="720" w:num="1"/>
        </w:sectPr>
      </w:pPr>
    </w:p>
    <w:p w14:paraId="25654957">
      <w:pPr>
        <w:pStyle w:val="2"/>
      </w:pPr>
      <w:r>
        <w:t>CERTIFICATE</w:t>
      </w:r>
      <w:r>
        <w:rPr>
          <w:spacing w:val="-3"/>
        </w:rPr>
        <w:t xml:space="preserve"> </w:t>
      </w:r>
      <w:r>
        <w:t>OF</w:t>
      </w:r>
      <w:r>
        <w:rPr>
          <w:spacing w:val="-4"/>
        </w:rPr>
        <w:t xml:space="preserve"> </w:t>
      </w:r>
      <w:r>
        <w:rPr>
          <w:spacing w:val="-2"/>
        </w:rPr>
        <w:t>APPROVAL</w:t>
      </w:r>
    </w:p>
    <w:p w14:paraId="4CC14ED1">
      <w:pPr>
        <w:pStyle w:val="9"/>
        <w:spacing w:before="116"/>
        <w:rPr>
          <w:b/>
          <w:sz w:val="36"/>
        </w:rPr>
      </w:pPr>
    </w:p>
    <w:p w14:paraId="3EA35724">
      <w:pPr>
        <w:pStyle w:val="9"/>
        <w:spacing w:before="1" w:line="360" w:lineRule="auto"/>
        <w:ind w:left="360" w:right="302" w:firstLine="716" w:firstLineChars="0"/>
        <w:jc w:val="both"/>
      </w:pPr>
      <w:r>
        <w:t>It is to certify that the Final Year Project of BS (Computer Science) titled “Agriguard-Farming Ai Agent” was developed by “Muhammad Hamza 22-ARID-830”, “Abdul Basit 22-ARID-743”, and “Muhammad Awais 22-ARID-3103” under the supervision of Mr. Imran Khurram. In the</w:t>
      </w:r>
      <w:r>
        <w:rPr>
          <w:spacing w:val="-1"/>
        </w:rPr>
        <w:t xml:space="preserve"> </w:t>
      </w:r>
      <w:r>
        <w:t>opinion</w:t>
      </w:r>
      <w:r>
        <w:rPr>
          <w:spacing w:val="-2"/>
        </w:rPr>
        <w:t xml:space="preserve"> </w:t>
      </w:r>
      <w:r>
        <w:t>of</w:t>
      </w:r>
      <w:r>
        <w:rPr>
          <w:spacing w:val="-1"/>
        </w:rPr>
        <w:t xml:space="preserve"> </w:t>
      </w:r>
      <w:r>
        <w:t>the</w:t>
      </w:r>
      <w:r>
        <w:rPr>
          <w:spacing w:val="-1"/>
        </w:rPr>
        <w:t xml:space="preserve"> </w:t>
      </w:r>
      <w:r>
        <w:t>supervisor, this</w:t>
      </w:r>
      <w:r>
        <w:rPr>
          <w:spacing w:val="-2"/>
        </w:rPr>
        <w:t xml:space="preserve"> </w:t>
      </w:r>
      <w:r>
        <w:t>project is</w:t>
      </w:r>
      <w:r>
        <w:rPr>
          <w:spacing w:val="-2"/>
        </w:rPr>
        <w:t xml:space="preserve"> </w:t>
      </w:r>
      <w:r>
        <w:t>adequate</w:t>
      </w:r>
      <w:r>
        <w:rPr>
          <w:spacing w:val="-1"/>
        </w:rPr>
        <w:t xml:space="preserve"> </w:t>
      </w:r>
      <w:r>
        <w:t>in</w:t>
      </w:r>
      <w:r>
        <w:rPr>
          <w:spacing w:val="-2"/>
        </w:rPr>
        <w:t xml:space="preserve"> </w:t>
      </w:r>
      <w:r>
        <w:t>scope, quality, technical implementation, and academic contribution to fulfill the requirements for the degree of Bachelor of Science in Computer Science (BSCS).</w:t>
      </w:r>
    </w:p>
    <w:p w14:paraId="339D0A3E">
      <w:pPr>
        <w:pStyle w:val="9"/>
        <w:rPr>
          <w:sz w:val="20"/>
        </w:rPr>
      </w:pPr>
    </w:p>
    <w:p w14:paraId="3005DEA0">
      <w:pPr>
        <w:pStyle w:val="9"/>
        <w:rPr>
          <w:sz w:val="20"/>
        </w:rPr>
      </w:pPr>
    </w:p>
    <w:p w14:paraId="1AFF5CF4">
      <w:pPr>
        <w:pStyle w:val="9"/>
        <w:spacing w:before="111"/>
        <w:rPr>
          <w:sz w:val="20"/>
        </w:rPr>
      </w:pPr>
      <w:r>
        <w:rPr>
          <w:sz w:val="20"/>
        </w:rPr>
        <mc:AlternateContent>
          <mc:Choice Requires="wps">
            <w:drawing>
              <wp:anchor distT="0" distB="0" distL="0" distR="0" simplePos="0" relativeHeight="251663360" behindDoc="1" locked="0" layoutInCell="1" allowOverlap="1">
                <wp:simplePos x="0" y="0"/>
                <wp:positionH relativeFrom="page">
                  <wp:posOffset>3124200</wp:posOffset>
                </wp:positionH>
                <wp:positionV relativeFrom="paragraph">
                  <wp:posOffset>231775</wp:posOffset>
                </wp:positionV>
                <wp:extent cx="197866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1978660" cy="1270"/>
                        </a:xfrm>
                        <a:custGeom>
                          <a:avLst/>
                          <a:gdLst/>
                          <a:ahLst/>
                          <a:cxnLst/>
                          <a:rect l="l" t="t" r="r" b="b"/>
                          <a:pathLst>
                            <a:path w="1978660">
                              <a:moveTo>
                                <a:pt x="0" y="0"/>
                              </a:moveTo>
                              <a:lnTo>
                                <a:pt x="1978362"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6" o:spid="_x0000_s1026" o:spt="100" style="position:absolute;left:0pt;margin-left:246pt;margin-top:18.25pt;height:0.1pt;width:155.8pt;mso-position-horizontal-relative:page;mso-wrap-distance-bottom:0pt;mso-wrap-distance-top:0pt;z-index:-251653120;mso-width-relative:page;mso-height-relative:page;" filled="f" stroked="t" coordsize="1978660,1" o:gfxdata="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75WtltkAAAAJAQAADwAA&#10;AAAAAAABACAAAAAiAAAAZHJzL2Rvd25yZXYueG1sUEsBAhQAFAAAAAgAh07iQNYkdJwVAgAAfQQA&#10;AA4AAAAAAAAAAQAgAAAAKAEAAGRycy9lMm9Eb2MueG1sUEsFBgAAAAAGAAYAWQEAAK8FAAAAAA==&#10;" path="m0,0l1978362,0e">
                <v:fill on="f" focussize="0,0"/>
                <v:stroke weight="0.885511811023622pt" color="#000000" joinstyle="round" dashstyle="3 1"/>
                <v:imagedata o:title=""/>
                <o:lock v:ext="edit" aspectratio="f"/>
                <v:textbox inset="0mm,0mm,0mm,0mm"/>
                <w10:wrap type="topAndBottom"/>
              </v:shape>
            </w:pict>
          </mc:Fallback>
        </mc:AlternateContent>
      </w:r>
    </w:p>
    <w:p w14:paraId="65EC3D48">
      <w:pPr>
        <w:pStyle w:val="6"/>
        <w:spacing w:before="97"/>
        <w:ind w:left="3087" w:right="3089" w:firstLine="0"/>
        <w:jc w:val="center"/>
      </w:pPr>
      <w:r>
        <w:t>Mr.</w:t>
      </w:r>
      <w:r>
        <w:rPr>
          <w:spacing w:val="-15"/>
        </w:rPr>
        <w:t xml:space="preserve"> </w:t>
      </w:r>
      <w:r>
        <w:t>Imran</w:t>
      </w:r>
      <w:r>
        <w:rPr>
          <w:spacing w:val="-15"/>
        </w:rPr>
        <w:t xml:space="preserve"> </w:t>
      </w:r>
      <w:r>
        <w:t xml:space="preserve">Khurram </w:t>
      </w:r>
      <w:r>
        <w:rPr>
          <w:spacing w:val="-2"/>
        </w:rPr>
        <w:t>Supervisor</w:t>
      </w:r>
    </w:p>
    <w:p w14:paraId="2C6D5C73">
      <w:pPr>
        <w:pStyle w:val="9"/>
        <w:rPr>
          <w:b/>
          <w:sz w:val="20"/>
        </w:rPr>
      </w:pPr>
    </w:p>
    <w:p w14:paraId="333A1FC9">
      <w:pPr>
        <w:pStyle w:val="9"/>
        <w:rPr>
          <w:b/>
          <w:sz w:val="20"/>
        </w:rPr>
      </w:pPr>
    </w:p>
    <w:p w14:paraId="61978D90">
      <w:pPr>
        <w:pStyle w:val="9"/>
        <w:rPr>
          <w:b/>
          <w:sz w:val="20"/>
        </w:rPr>
      </w:pPr>
    </w:p>
    <w:p w14:paraId="3455E8C9">
      <w:pPr>
        <w:pStyle w:val="9"/>
        <w:rPr>
          <w:b/>
          <w:sz w:val="20"/>
        </w:rPr>
      </w:pPr>
    </w:p>
    <w:p w14:paraId="43F27974">
      <w:pPr>
        <w:pStyle w:val="9"/>
        <w:rPr>
          <w:b/>
          <w:sz w:val="20"/>
        </w:rPr>
      </w:pPr>
    </w:p>
    <w:p w14:paraId="70EF26B8">
      <w:pPr>
        <w:pStyle w:val="9"/>
        <w:spacing w:before="146"/>
        <w:rPr>
          <w:b/>
          <w:sz w:val="20"/>
        </w:rPr>
      </w:pPr>
      <w:r>
        <w:rPr>
          <w:b/>
          <w:sz w:val="20"/>
        </w:rPr>
        <mc:AlternateContent>
          <mc:Choice Requires="wps">
            <w:drawing>
              <wp:anchor distT="0" distB="0" distL="0" distR="0" simplePos="0" relativeHeight="251663360" behindDoc="1" locked="0" layoutInCell="1" allowOverlap="1">
                <wp:simplePos x="0" y="0"/>
                <wp:positionH relativeFrom="page">
                  <wp:posOffset>3124200</wp:posOffset>
                </wp:positionH>
                <wp:positionV relativeFrom="paragraph">
                  <wp:posOffset>254000</wp:posOffset>
                </wp:positionV>
                <wp:extent cx="197866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1978660" cy="1270"/>
                        </a:xfrm>
                        <a:custGeom>
                          <a:avLst/>
                          <a:gdLst/>
                          <a:ahLst/>
                          <a:cxnLst/>
                          <a:rect l="l" t="t" r="r" b="b"/>
                          <a:pathLst>
                            <a:path w="1978660">
                              <a:moveTo>
                                <a:pt x="0" y="0"/>
                              </a:moveTo>
                              <a:lnTo>
                                <a:pt x="1978362"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7" o:spid="_x0000_s1026" o:spt="100" style="position:absolute;left:0pt;margin-left:246pt;margin-top:20pt;height:0.1pt;width:155.8pt;mso-position-horizontal-relative:page;mso-wrap-distance-bottom:0pt;mso-wrap-distance-top:0pt;z-index:-251653120;mso-width-relative:page;mso-height-relative:page;" filled="f" stroked="t" coordsize="1978660,1" o:gfxdata="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YMWUrXAAAACQEAAA8AAAAA&#10;AAAAAQAgAAAAIgAAAGRycy9kb3ducmV2LnhtbFBLAQIUABQAAAAIAIdO4kBxlp2yFQIAAH0EAAAO&#10;AAAAAAAAAAEAIAAAACYBAABkcnMvZTJvRG9jLnhtbFBLBQYAAAAABgAGAFkBAACtBQAAAAA=&#10;" path="m0,0l1978362,0e">
                <v:fill on="f" focussize="0,0"/>
                <v:stroke weight="0.885511811023622pt" color="#000000" joinstyle="round" dashstyle="3 1"/>
                <v:imagedata o:title=""/>
                <o:lock v:ext="edit" aspectratio="f"/>
                <v:textbox inset="0mm,0mm,0mm,0mm"/>
                <w10:wrap type="topAndBottom"/>
              </v:shape>
            </w:pict>
          </mc:Fallback>
        </mc:AlternateContent>
      </w:r>
    </w:p>
    <w:p w14:paraId="49620A2C">
      <w:pPr>
        <w:pStyle w:val="6"/>
        <w:spacing w:before="97"/>
        <w:ind w:left="3866" w:right="3863" w:firstLine="0"/>
        <w:jc w:val="center"/>
      </w:pPr>
      <w:r>
        <w:t>Dr.</w:t>
      </w:r>
      <w:r>
        <w:rPr>
          <w:spacing w:val="-13"/>
        </w:rPr>
        <w:t xml:space="preserve"> </w:t>
      </w:r>
      <w:r>
        <w:t>Asif</w:t>
      </w:r>
      <w:r>
        <w:rPr>
          <w:spacing w:val="36"/>
        </w:rPr>
        <w:t xml:space="preserve"> </w:t>
      </w:r>
      <w:r>
        <w:t xml:space="preserve">Nawaz </w:t>
      </w:r>
      <w:r>
        <w:rPr>
          <w:spacing w:val="-2"/>
        </w:rPr>
        <w:t>Examiner-I</w:t>
      </w:r>
    </w:p>
    <w:p w14:paraId="70762DF9">
      <w:pPr>
        <w:pStyle w:val="9"/>
        <w:rPr>
          <w:b/>
          <w:sz w:val="20"/>
        </w:rPr>
      </w:pPr>
    </w:p>
    <w:p w14:paraId="7D850EAC">
      <w:pPr>
        <w:pStyle w:val="9"/>
        <w:rPr>
          <w:b/>
          <w:sz w:val="20"/>
        </w:rPr>
      </w:pPr>
    </w:p>
    <w:p w14:paraId="56BE4459">
      <w:pPr>
        <w:pStyle w:val="9"/>
        <w:rPr>
          <w:b/>
          <w:sz w:val="20"/>
        </w:rPr>
      </w:pPr>
    </w:p>
    <w:p w14:paraId="77F54219">
      <w:pPr>
        <w:pStyle w:val="9"/>
        <w:rPr>
          <w:b/>
          <w:sz w:val="20"/>
        </w:rPr>
      </w:pPr>
    </w:p>
    <w:p w14:paraId="638CAFB8">
      <w:pPr>
        <w:pStyle w:val="9"/>
        <w:rPr>
          <w:b/>
          <w:sz w:val="20"/>
        </w:rPr>
      </w:pPr>
    </w:p>
    <w:p w14:paraId="17155061">
      <w:pPr>
        <w:pStyle w:val="9"/>
        <w:spacing w:before="146"/>
        <w:rPr>
          <w:b/>
          <w:sz w:val="20"/>
        </w:rPr>
      </w:pPr>
      <w:r>
        <w:rPr>
          <w:b/>
          <w:sz w:val="20"/>
        </w:rPr>
        <mc:AlternateContent>
          <mc:Choice Requires="wps">
            <w:drawing>
              <wp:anchor distT="0" distB="0" distL="0" distR="0" simplePos="0" relativeHeight="251664384" behindDoc="1" locked="0" layoutInCell="1" allowOverlap="1">
                <wp:simplePos x="0" y="0"/>
                <wp:positionH relativeFrom="page">
                  <wp:posOffset>3124200</wp:posOffset>
                </wp:positionH>
                <wp:positionV relativeFrom="paragraph">
                  <wp:posOffset>254000</wp:posOffset>
                </wp:positionV>
                <wp:extent cx="1978660"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1978660" cy="1270"/>
                        </a:xfrm>
                        <a:custGeom>
                          <a:avLst/>
                          <a:gdLst/>
                          <a:ahLst/>
                          <a:cxnLst/>
                          <a:rect l="l" t="t" r="r" b="b"/>
                          <a:pathLst>
                            <a:path w="1978660">
                              <a:moveTo>
                                <a:pt x="0" y="0"/>
                              </a:moveTo>
                              <a:lnTo>
                                <a:pt x="1978362"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8" o:spid="_x0000_s1026" o:spt="100" style="position:absolute;left:0pt;margin-left:246pt;margin-top:20pt;height:0.1pt;width:155.8pt;mso-position-horizontal-relative:page;mso-wrap-distance-bottom:0pt;mso-wrap-distance-top:0pt;z-index:-251652096;mso-width-relative:page;mso-height-relative:page;" filled="f" stroked="t" coordsize="1978660,1" o:gfxdata="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YMWUrXAAAACQEAAA8AAAAA&#10;AAAAAQAgAAAAIgAAAGRycy9kb3ducmV2LnhtbFBLAQIUABQAAAAIAIdO4kB9GD3WFQIAAH0EAAAO&#10;AAAAAAAAAAEAIAAAACYBAABkcnMvZTJvRG9jLnhtbFBLBQYAAAAABgAGAFkBAACtBQAAAAA=&#10;" path="m0,0l1978362,0e">
                <v:fill on="f" focussize="0,0"/>
                <v:stroke weight="0.885511811023622pt" color="#000000" joinstyle="round" dashstyle="3 1"/>
                <v:imagedata o:title=""/>
                <o:lock v:ext="edit" aspectratio="f"/>
                <v:textbox inset="0mm,0mm,0mm,0mm"/>
                <w10:wrap type="topAndBottom"/>
              </v:shape>
            </w:pict>
          </mc:Fallback>
        </mc:AlternateContent>
      </w:r>
    </w:p>
    <w:p w14:paraId="2DC755C1">
      <w:pPr>
        <w:pStyle w:val="6"/>
        <w:spacing w:before="97"/>
        <w:ind w:left="3900" w:right="3899" w:firstLine="0"/>
        <w:jc w:val="center"/>
      </w:pPr>
      <w:r>
        <w:t>Miss</w:t>
      </w:r>
      <w:r>
        <w:rPr>
          <w:spacing w:val="-15"/>
        </w:rPr>
        <w:t xml:space="preserve"> </w:t>
      </w:r>
      <w:r>
        <w:t>Sadia</w:t>
      </w:r>
      <w:r>
        <w:rPr>
          <w:spacing w:val="-15"/>
        </w:rPr>
        <w:t xml:space="preserve"> </w:t>
      </w:r>
      <w:r>
        <w:t xml:space="preserve">Zar </w:t>
      </w:r>
      <w:r>
        <w:rPr>
          <w:spacing w:val="-2"/>
        </w:rPr>
        <w:t>Examiner-II</w:t>
      </w:r>
    </w:p>
    <w:p w14:paraId="06B42032">
      <w:pPr>
        <w:pStyle w:val="9"/>
        <w:rPr>
          <w:b/>
          <w:sz w:val="20"/>
        </w:rPr>
      </w:pPr>
    </w:p>
    <w:p w14:paraId="2C13E85B">
      <w:pPr>
        <w:pStyle w:val="9"/>
        <w:rPr>
          <w:b/>
          <w:sz w:val="20"/>
        </w:rPr>
      </w:pPr>
    </w:p>
    <w:p w14:paraId="44E7384A">
      <w:pPr>
        <w:pStyle w:val="9"/>
        <w:rPr>
          <w:b/>
          <w:sz w:val="20"/>
        </w:rPr>
      </w:pPr>
    </w:p>
    <w:p w14:paraId="0924ACF5">
      <w:pPr>
        <w:pStyle w:val="9"/>
        <w:rPr>
          <w:b/>
          <w:sz w:val="20"/>
        </w:rPr>
      </w:pPr>
    </w:p>
    <w:p w14:paraId="48C8F0AE">
      <w:pPr>
        <w:pStyle w:val="9"/>
        <w:rPr>
          <w:b/>
          <w:sz w:val="20"/>
        </w:rPr>
      </w:pPr>
    </w:p>
    <w:p w14:paraId="0EDAA103">
      <w:pPr>
        <w:pStyle w:val="9"/>
        <w:spacing w:before="146"/>
        <w:rPr>
          <w:b/>
          <w:sz w:val="20"/>
        </w:rPr>
      </w:pPr>
      <w:r>
        <w:rPr>
          <w:b/>
          <w:sz w:val="20"/>
        </w:rPr>
        <mc:AlternateContent>
          <mc:Choice Requires="wps">
            <w:drawing>
              <wp:anchor distT="0" distB="0" distL="0" distR="0" simplePos="0" relativeHeight="251664384" behindDoc="1" locked="0" layoutInCell="1" allowOverlap="1">
                <wp:simplePos x="0" y="0"/>
                <wp:positionH relativeFrom="page">
                  <wp:posOffset>3124200</wp:posOffset>
                </wp:positionH>
                <wp:positionV relativeFrom="paragraph">
                  <wp:posOffset>254000</wp:posOffset>
                </wp:positionV>
                <wp:extent cx="1978660"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1978660" cy="1270"/>
                        </a:xfrm>
                        <a:custGeom>
                          <a:avLst/>
                          <a:gdLst/>
                          <a:ahLst/>
                          <a:cxnLst/>
                          <a:rect l="l" t="t" r="r" b="b"/>
                          <a:pathLst>
                            <a:path w="1978660">
                              <a:moveTo>
                                <a:pt x="0" y="0"/>
                              </a:moveTo>
                              <a:lnTo>
                                <a:pt x="1978362"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9" o:spid="_x0000_s1026" o:spt="100" style="position:absolute;left:0pt;margin-left:246pt;margin-top:20pt;height:0.1pt;width:155.8pt;mso-position-horizontal-relative:page;mso-wrap-distance-bottom:0pt;mso-wrap-distance-top:0pt;z-index:-251652096;mso-width-relative:page;mso-height-relative:page;" filled="f" stroked="t" coordsize="1978660,1" o:gfxdata="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YMWUrXAAAACQEAAA8AAAAA&#10;AAAAAQAgAAAAIgAAAGRycy9kb3ducmV2LnhtbFBLAQIUABQAAAAIAIdO4kDaqtT4FQIAAH0EAAAO&#10;AAAAAAAAAAEAIAAAACYBAABkcnMvZTJvRG9jLnhtbFBLBQYAAAAABgAGAFkBAACtBQAAAAA=&#10;" path="m0,0l1978362,0e">
                <v:fill on="f" focussize="0,0"/>
                <v:stroke weight="0.885511811023622pt" color="#000000" joinstyle="round" dashstyle="3 1"/>
                <v:imagedata o:title=""/>
                <o:lock v:ext="edit" aspectratio="f"/>
                <v:textbox inset="0mm,0mm,0mm,0mm"/>
                <w10:wrap type="topAndBottom"/>
              </v:shape>
            </w:pict>
          </mc:Fallback>
        </mc:AlternateContent>
      </w:r>
    </w:p>
    <w:p w14:paraId="5FA63094">
      <w:pPr>
        <w:spacing w:before="97"/>
        <w:ind w:left="3508" w:right="3510" w:firstLine="0"/>
        <w:jc w:val="center"/>
        <w:rPr>
          <w:b/>
          <w:sz w:val="24"/>
        </w:rPr>
      </w:pPr>
      <w:r>
        <w:rPr>
          <w:b/>
          <w:sz w:val="24"/>
        </w:rPr>
        <w:t>Prof.</w:t>
      </w:r>
      <w:r>
        <w:rPr>
          <w:b/>
          <w:spacing w:val="-13"/>
          <w:sz w:val="24"/>
        </w:rPr>
        <w:t xml:space="preserve"> </w:t>
      </w:r>
      <w:r>
        <w:rPr>
          <w:b/>
          <w:sz w:val="24"/>
        </w:rPr>
        <w:t>Dr.</w:t>
      </w:r>
      <w:r>
        <w:rPr>
          <w:b/>
          <w:spacing w:val="-13"/>
          <w:sz w:val="24"/>
        </w:rPr>
        <w:t xml:space="preserve"> </w:t>
      </w:r>
      <w:r>
        <w:rPr>
          <w:b/>
          <w:sz w:val="24"/>
        </w:rPr>
        <w:t>Yaser</w:t>
      </w:r>
      <w:r>
        <w:rPr>
          <w:b/>
          <w:spacing w:val="-12"/>
          <w:sz w:val="24"/>
        </w:rPr>
        <w:t xml:space="preserve"> </w:t>
      </w:r>
      <w:r>
        <w:rPr>
          <w:b/>
          <w:sz w:val="24"/>
        </w:rPr>
        <w:t>Hafeez Director UIIT</w:t>
      </w:r>
    </w:p>
    <w:p w14:paraId="603C8D3A">
      <w:pPr>
        <w:spacing w:after="0"/>
        <w:jc w:val="center"/>
        <w:rPr>
          <w:b/>
          <w:sz w:val="24"/>
        </w:rPr>
        <w:sectPr>
          <w:pgSz w:w="12240" w:h="15840"/>
          <w:pgMar w:top="1380" w:right="1080" w:bottom="980" w:left="1800" w:header="0" w:footer="781" w:gutter="0"/>
          <w:cols w:space="720" w:num="1"/>
        </w:sectPr>
      </w:pPr>
    </w:p>
    <w:p w14:paraId="3860C050">
      <w:pPr>
        <w:pStyle w:val="2"/>
      </w:pPr>
      <w:r>
        <w:t>Executive</w:t>
      </w:r>
      <w:r>
        <w:rPr>
          <w:spacing w:val="-6"/>
        </w:rPr>
        <w:t xml:space="preserve"> </w:t>
      </w:r>
      <w:r>
        <w:rPr>
          <w:spacing w:val="-2"/>
        </w:rPr>
        <w:t>Summary</w:t>
      </w:r>
    </w:p>
    <w:p w14:paraId="46CE262B">
      <w:pPr>
        <w:pStyle w:val="9"/>
        <w:spacing w:before="278" w:line="360" w:lineRule="auto"/>
        <w:ind w:left="360" w:right="359" w:firstLine="776" w:firstLineChars="0"/>
        <w:jc w:val="both"/>
      </w:pPr>
      <w:r>
        <w:t>AgriGuard is an innovative Final Year Project developed as an AI-driven smart agriculture platform designed to assist farmers and inexperienced growers in identifying plants, monitoring crop health, and making informed agricultural decisions. By</w:t>
      </w:r>
      <w:r>
        <w:rPr>
          <w:spacing w:val="40"/>
        </w:rPr>
        <w:t xml:space="preserve"> </w:t>
      </w:r>
      <w:r>
        <w:t>leveraging</w:t>
      </w:r>
      <w:r>
        <w:rPr>
          <w:spacing w:val="-5"/>
        </w:rPr>
        <w:t xml:space="preserve"> </w:t>
      </w:r>
      <w:r>
        <w:t>deep</w:t>
      </w:r>
      <w:r>
        <w:rPr>
          <w:spacing w:val="-1"/>
        </w:rPr>
        <w:t xml:space="preserve"> </w:t>
      </w:r>
      <w:r>
        <w:t>learning,</w:t>
      </w:r>
      <w:r>
        <w:rPr>
          <w:spacing w:val="-3"/>
        </w:rPr>
        <w:t xml:space="preserve"> </w:t>
      </w:r>
      <w:r>
        <w:t>computer</w:t>
      </w:r>
      <w:r>
        <w:rPr>
          <w:spacing w:val="-1"/>
        </w:rPr>
        <w:t xml:space="preserve"> </w:t>
      </w:r>
      <w:r>
        <w:t>vision,</w:t>
      </w:r>
      <w:r>
        <w:rPr>
          <w:spacing w:val="-5"/>
        </w:rPr>
        <w:t xml:space="preserve"> </w:t>
      </w:r>
      <w:r>
        <w:t>and</w:t>
      </w:r>
      <w:r>
        <w:rPr>
          <w:spacing w:val="-3"/>
        </w:rPr>
        <w:t xml:space="preserve"> </w:t>
      </w:r>
      <w:r>
        <w:t>intelligent</w:t>
      </w:r>
      <w:r>
        <w:rPr>
          <w:spacing w:val="-2"/>
        </w:rPr>
        <w:t xml:space="preserve"> </w:t>
      </w:r>
      <w:r>
        <w:t>analysis</w:t>
      </w:r>
      <w:r>
        <w:rPr>
          <w:spacing w:val="-3"/>
        </w:rPr>
        <w:t xml:space="preserve"> </w:t>
      </w:r>
      <w:r>
        <w:t>techniques,</w:t>
      </w:r>
      <w:r>
        <w:rPr>
          <w:spacing w:val="-3"/>
        </w:rPr>
        <w:t xml:space="preserve"> </w:t>
      </w:r>
      <w:r>
        <w:t>AgriGuard enables users to identify plant species, assess growth stages, detect pests and diseases,</w:t>
      </w:r>
      <w:r>
        <w:rPr>
          <w:spacing w:val="40"/>
        </w:rPr>
        <w:t xml:space="preserve"> </w:t>
      </w:r>
      <w:r>
        <w:t>and</w:t>
      </w:r>
      <w:r>
        <w:rPr>
          <w:spacing w:val="-5"/>
        </w:rPr>
        <w:t xml:space="preserve"> </w:t>
      </w:r>
      <w:r>
        <w:t>receive</w:t>
      </w:r>
      <w:r>
        <w:rPr>
          <w:spacing w:val="-4"/>
        </w:rPr>
        <w:t xml:space="preserve"> </w:t>
      </w:r>
      <w:r>
        <w:t>appropriate</w:t>
      </w:r>
      <w:r>
        <w:rPr>
          <w:spacing w:val="-6"/>
        </w:rPr>
        <w:t xml:space="preserve"> </w:t>
      </w:r>
      <w:r>
        <w:t>treatment</w:t>
      </w:r>
      <w:r>
        <w:rPr>
          <w:spacing w:val="-2"/>
        </w:rPr>
        <w:t xml:space="preserve"> </w:t>
      </w:r>
      <w:r>
        <w:t>recommendations</w:t>
      </w:r>
      <w:r>
        <w:rPr>
          <w:spacing w:val="-5"/>
        </w:rPr>
        <w:t xml:space="preserve"> </w:t>
      </w:r>
      <w:r>
        <w:t>through</w:t>
      </w:r>
      <w:r>
        <w:rPr>
          <w:spacing w:val="-5"/>
        </w:rPr>
        <w:t xml:space="preserve"> </w:t>
      </w:r>
      <w:r>
        <w:t>a</w:t>
      </w:r>
      <w:r>
        <w:rPr>
          <w:spacing w:val="-4"/>
        </w:rPr>
        <w:t xml:space="preserve"> </w:t>
      </w:r>
      <w:r>
        <w:t>mobile-based</w:t>
      </w:r>
      <w:r>
        <w:rPr>
          <w:spacing w:val="-3"/>
        </w:rPr>
        <w:t xml:space="preserve"> </w:t>
      </w:r>
      <w:r>
        <w:t>solution.</w:t>
      </w:r>
      <w:r>
        <w:rPr>
          <w:spacing w:val="-8"/>
        </w:rPr>
        <w:t xml:space="preserve"> </w:t>
      </w:r>
      <w:r>
        <w:t xml:space="preserve">The system aims to enhance agricultural productivity, reduce crop losses, and promote sustainable farming practices by providing accurate and timely insights.In today’s agricultural environment, farmers face challenges such as limited access to expert guidance, delayed disease detection, improper pesticide usage, and reliance on traditional manual inspection methods. </w:t>
      </w:r>
    </w:p>
    <w:p w14:paraId="405B9E6D">
      <w:pPr>
        <w:pStyle w:val="9"/>
        <w:spacing w:before="278" w:line="360" w:lineRule="auto"/>
        <w:ind w:left="360" w:right="359" w:firstLine="776" w:firstLineChars="0"/>
        <w:jc w:val="both"/>
      </w:pPr>
      <w:r>
        <w:t>These issues often result in reduced crop yield and financial losses. Existing agricultural advisory systems lack automation, personalization, and real-time</w:t>
      </w:r>
      <w:r>
        <w:rPr>
          <w:spacing w:val="-9"/>
        </w:rPr>
        <w:t xml:space="preserve"> </w:t>
      </w:r>
      <w:r>
        <w:t>intelligence.</w:t>
      </w:r>
      <w:r>
        <w:rPr>
          <w:spacing w:val="-3"/>
        </w:rPr>
        <w:t xml:space="preserve"> </w:t>
      </w:r>
      <w:r>
        <w:t>AgriGuard</w:t>
      </w:r>
      <w:r>
        <w:rPr>
          <w:spacing w:val="-5"/>
        </w:rPr>
        <w:t xml:space="preserve"> </w:t>
      </w:r>
      <w:r>
        <w:t>addresses</w:t>
      </w:r>
      <w:r>
        <w:rPr>
          <w:spacing w:val="-3"/>
        </w:rPr>
        <w:t xml:space="preserve"> </w:t>
      </w:r>
      <w:r>
        <w:t>these</w:t>
      </w:r>
      <w:r>
        <w:rPr>
          <w:spacing w:val="-4"/>
        </w:rPr>
        <w:t xml:space="preserve"> </w:t>
      </w:r>
      <w:r>
        <w:t>challenges</w:t>
      </w:r>
      <w:r>
        <w:rPr>
          <w:spacing w:val="-3"/>
        </w:rPr>
        <w:t xml:space="preserve"> </w:t>
      </w:r>
      <w:r>
        <w:t>by</w:t>
      </w:r>
      <w:r>
        <w:rPr>
          <w:spacing w:val="-5"/>
        </w:rPr>
        <w:t xml:space="preserve"> </w:t>
      </w:r>
      <w:r>
        <w:t>integrating</w:t>
      </w:r>
      <w:r>
        <w:rPr>
          <w:spacing w:val="-5"/>
        </w:rPr>
        <w:t xml:space="preserve"> </w:t>
      </w:r>
      <w:r>
        <w:t>AI-powered</w:t>
      </w:r>
      <w:r>
        <w:rPr>
          <w:spacing w:val="-5"/>
        </w:rPr>
        <w:t xml:space="preserve"> </w:t>
      </w:r>
      <w:r>
        <w:t>image recognition, allowing users to capture or upload plant images and receive instant diagnostic</w:t>
      </w:r>
      <w:r>
        <w:rPr>
          <w:spacing w:val="-1"/>
        </w:rPr>
        <w:t xml:space="preserve"> </w:t>
      </w:r>
      <w:r>
        <w:t>feedback without the need for constant expert consultation.The</w:t>
      </w:r>
      <w:r>
        <w:rPr>
          <w:spacing w:val="-1"/>
        </w:rPr>
        <w:t xml:space="preserve"> </w:t>
      </w:r>
      <w:r>
        <w:t>system utilizes pre-trained deep learning models such as MobileNetV2, fine-tuned on plant image datasets, to perform accurate plant identification and health analysis. Multiple AI agents work collaboratively to analyze different aspects of plant health, including species identification, growth-stage evaluation, pest detection, and disease diagnosis. Based on these analyses, AgriGuard generates actionable recommendations such as preventive measures, pesticide selection, and usage guidelines. A comprehensive report is automatically generated to summarize findings and suggested actions for the user.</w:t>
      </w:r>
    </w:p>
    <w:p w14:paraId="2EFB75D5">
      <w:pPr>
        <w:pStyle w:val="9"/>
        <w:spacing w:after="0" w:line="360" w:lineRule="auto"/>
        <w:jc w:val="both"/>
        <w:sectPr>
          <w:pgSz w:w="12240" w:h="15840"/>
          <w:pgMar w:top="1380" w:right="1080" w:bottom="980" w:left="1800" w:header="0" w:footer="781" w:gutter="0"/>
          <w:cols w:space="720" w:num="1"/>
        </w:sectPr>
      </w:pPr>
    </w:p>
    <w:p w14:paraId="6D347335">
      <w:pPr>
        <w:pStyle w:val="2"/>
        <w:ind w:left="16"/>
      </w:pPr>
      <w:r>
        <w:rPr>
          <w:spacing w:val="-2"/>
        </w:rPr>
        <w:t>Acknowledgement</w:t>
      </w:r>
    </w:p>
    <w:p w14:paraId="512EBBB8">
      <w:pPr>
        <w:pStyle w:val="9"/>
        <w:spacing w:before="204" w:line="360" w:lineRule="auto"/>
        <w:ind w:left="360" w:right="358" w:firstLine="716" w:firstLineChars="0"/>
        <w:jc w:val="both"/>
      </w:pPr>
      <w:r>
        <w:t>All praise is for Almighty Allah, whose countless blessings, guidance, and wisdom enabled</w:t>
      </w:r>
      <w:r>
        <w:rPr>
          <w:spacing w:val="-2"/>
        </w:rPr>
        <w:t xml:space="preserve"> </w:t>
      </w:r>
      <w:r>
        <w:t>us</w:t>
      </w:r>
      <w:r>
        <w:rPr>
          <w:spacing w:val="-4"/>
        </w:rPr>
        <w:t xml:space="preserve"> </w:t>
      </w:r>
      <w:r>
        <w:t>to</w:t>
      </w:r>
      <w:r>
        <w:rPr>
          <w:spacing w:val="-2"/>
        </w:rPr>
        <w:t xml:space="preserve"> </w:t>
      </w:r>
      <w:r>
        <w:t>complete</w:t>
      </w:r>
      <w:r>
        <w:rPr>
          <w:spacing w:val="-3"/>
        </w:rPr>
        <w:t xml:space="preserve"> </w:t>
      </w:r>
      <w:r>
        <w:t>this</w:t>
      </w:r>
      <w:r>
        <w:rPr>
          <w:spacing w:val="-4"/>
        </w:rPr>
        <w:t xml:space="preserve"> </w:t>
      </w:r>
      <w:r>
        <w:t>Final</w:t>
      </w:r>
      <w:r>
        <w:rPr>
          <w:spacing w:val="-2"/>
        </w:rPr>
        <w:t xml:space="preserve"> </w:t>
      </w:r>
      <w:r>
        <w:t>Year Project</w:t>
      </w:r>
      <w:r>
        <w:rPr>
          <w:spacing w:val="-4"/>
        </w:rPr>
        <w:t xml:space="preserve"> </w:t>
      </w:r>
      <w:r>
        <w:t>successfully. With</w:t>
      </w:r>
      <w:r>
        <w:rPr>
          <w:spacing w:val="-4"/>
        </w:rPr>
        <w:t xml:space="preserve"> </w:t>
      </w:r>
      <w:r>
        <w:t>His</w:t>
      </w:r>
      <w:r>
        <w:rPr>
          <w:spacing w:val="-2"/>
        </w:rPr>
        <w:t xml:space="preserve"> </w:t>
      </w:r>
      <w:r>
        <w:t>grace,</w:t>
      </w:r>
      <w:r>
        <w:rPr>
          <w:spacing w:val="-4"/>
        </w:rPr>
        <w:t xml:space="preserve"> </w:t>
      </w:r>
      <w:r>
        <w:t>we</w:t>
      </w:r>
      <w:r>
        <w:rPr>
          <w:spacing w:val="-3"/>
        </w:rPr>
        <w:t xml:space="preserve"> </w:t>
      </w:r>
      <w:r>
        <w:t>were</w:t>
      </w:r>
      <w:r>
        <w:rPr>
          <w:spacing w:val="-1"/>
        </w:rPr>
        <w:t xml:space="preserve"> </w:t>
      </w:r>
      <w:r>
        <w:t>able to learn, work, and overcome the challenges that arose throughout the development of</w:t>
      </w:r>
      <w:r>
        <w:rPr>
          <w:spacing w:val="40"/>
        </w:rPr>
        <w:t xml:space="preserve"> </w:t>
      </w:r>
      <w:r>
        <w:t>this system.</w:t>
      </w:r>
    </w:p>
    <w:p w14:paraId="039C5E64">
      <w:pPr>
        <w:pStyle w:val="9"/>
        <w:spacing w:line="360" w:lineRule="auto"/>
        <w:ind w:left="360" w:right="300" w:firstLine="716" w:firstLineChars="0"/>
        <w:jc w:val="both"/>
      </w:pPr>
      <w:r>
        <w:t>We express our deepest gratitude to our respected supervisor, Mr. Imran Khurram, for his continuous</w:t>
      </w:r>
      <w:r>
        <w:rPr>
          <w:spacing w:val="-2"/>
        </w:rPr>
        <w:t xml:space="preserve"> </w:t>
      </w:r>
      <w:r>
        <w:t>support,</w:t>
      </w:r>
      <w:r>
        <w:rPr>
          <w:spacing w:val="-4"/>
        </w:rPr>
        <w:t xml:space="preserve"> </w:t>
      </w:r>
      <w:r>
        <w:t>expert</w:t>
      </w:r>
      <w:r>
        <w:rPr>
          <w:spacing w:val="-4"/>
        </w:rPr>
        <w:t xml:space="preserve"> </w:t>
      </w:r>
      <w:r>
        <w:t>guidance,</w:t>
      </w:r>
      <w:r>
        <w:rPr>
          <w:spacing w:val="-2"/>
        </w:rPr>
        <w:t xml:space="preserve"> </w:t>
      </w:r>
      <w:r>
        <w:t>and</w:t>
      </w:r>
      <w:r>
        <w:rPr>
          <w:spacing w:val="-2"/>
        </w:rPr>
        <w:t xml:space="preserve"> </w:t>
      </w:r>
      <w:r>
        <w:t>valuable</w:t>
      </w:r>
      <w:r>
        <w:rPr>
          <w:spacing w:val="-5"/>
        </w:rPr>
        <w:t xml:space="preserve"> </w:t>
      </w:r>
      <w:r>
        <w:t>supervision.</w:t>
      </w:r>
      <w:r>
        <w:rPr>
          <w:spacing w:val="-4"/>
        </w:rPr>
        <w:t xml:space="preserve"> </w:t>
      </w:r>
      <w:r>
        <w:t>Her constructive</w:t>
      </w:r>
      <w:r>
        <w:rPr>
          <w:spacing w:val="-5"/>
        </w:rPr>
        <w:t xml:space="preserve"> </w:t>
      </w:r>
      <w:r>
        <w:t>feedback, motivation, and encouragement played a significant role in shaping our project and helping us stay focused throughout the development process.</w:t>
      </w:r>
    </w:p>
    <w:p w14:paraId="4F718BDE">
      <w:pPr>
        <w:pStyle w:val="9"/>
        <w:spacing w:line="360" w:lineRule="auto"/>
        <w:ind w:left="360" w:right="358" w:firstLine="776" w:firstLineChars="0"/>
        <w:jc w:val="both"/>
      </w:pPr>
      <w:r>
        <w:t>We are sincerely thankful to our parents and families, whose prayers, support, and unwavering belief in us have always been a source of strength. Their constant encouragement,</w:t>
      </w:r>
      <w:r>
        <w:rPr>
          <w:spacing w:val="-2"/>
        </w:rPr>
        <w:t xml:space="preserve"> </w:t>
      </w:r>
      <w:r>
        <w:t>patience, and</w:t>
      </w:r>
      <w:r>
        <w:rPr>
          <w:spacing w:val="-2"/>
        </w:rPr>
        <w:t xml:space="preserve"> </w:t>
      </w:r>
      <w:r>
        <w:t>values of dedication</w:t>
      </w:r>
      <w:r>
        <w:rPr>
          <w:spacing w:val="-2"/>
        </w:rPr>
        <w:t xml:space="preserve"> </w:t>
      </w:r>
      <w:r>
        <w:t>and hard work enabled us</w:t>
      </w:r>
      <w:r>
        <w:rPr>
          <w:spacing w:val="-2"/>
        </w:rPr>
        <w:t xml:space="preserve"> </w:t>
      </w:r>
      <w:r>
        <w:t>to persevere through every stage of this journey.</w:t>
      </w:r>
    </w:p>
    <w:p w14:paraId="2CCB5B40">
      <w:pPr>
        <w:pStyle w:val="9"/>
        <w:spacing w:line="360" w:lineRule="auto"/>
        <w:ind w:left="360" w:right="358" w:firstLine="716" w:firstLineChars="0"/>
        <w:jc w:val="both"/>
      </w:pPr>
      <w:r>
        <w:t>Finally, we are grateful to all individuals who directly or indirectly supported us during the development of our Agriguard-Farming Ai Agent .Their help contributed meaningfully to the successful completion of this project.</w:t>
      </w:r>
    </w:p>
    <w:p w14:paraId="2C35C88E">
      <w:pPr>
        <w:pStyle w:val="9"/>
        <w:rPr>
          <w:sz w:val="20"/>
        </w:rPr>
      </w:pPr>
    </w:p>
    <w:p w14:paraId="48D681A9">
      <w:pPr>
        <w:pStyle w:val="9"/>
        <w:rPr>
          <w:sz w:val="20"/>
        </w:rPr>
      </w:pPr>
    </w:p>
    <w:p w14:paraId="581AF354">
      <w:pPr>
        <w:pStyle w:val="9"/>
        <w:rPr>
          <w:sz w:val="20"/>
        </w:rPr>
      </w:pPr>
    </w:p>
    <w:p w14:paraId="0907EEAC">
      <w:pPr>
        <w:pStyle w:val="9"/>
        <w:rPr>
          <w:sz w:val="20"/>
        </w:rPr>
      </w:pPr>
    </w:p>
    <w:p w14:paraId="033E7F43">
      <w:pPr>
        <w:pStyle w:val="9"/>
        <w:rPr>
          <w:sz w:val="20"/>
        </w:rPr>
      </w:pPr>
    </w:p>
    <w:p w14:paraId="284B9F8A">
      <w:pPr>
        <w:pStyle w:val="9"/>
        <w:rPr>
          <w:sz w:val="20"/>
        </w:rPr>
      </w:pPr>
    </w:p>
    <w:p w14:paraId="7C889E88">
      <w:pPr>
        <w:pStyle w:val="9"/>
        <w:rPr>
          <w:sz w:val="20"/>
        </w:rPr>
      </w:pPr>
    </w:p>
    <w:p w14:paraId="3C8B0F93">
      <w:pPr>
        <w:pStyle w:val="9"/>
        <w:rPr>
          <w:sz w:val="20"/>
        </w:rPr>
      </w:pPr>
    </w:p>
    <w:p w14:paraId="5EE0401F">
      <w:pPr>
        <w:pStyle w:val="9"/>
        <w:rPr>
          <w:sz w:val="20"/>
        </w:rPr>
      </w:pPr>
    </w:p>
    <w:p w14:paraId="787E1A5B">
      <w:pPr>
        <w:pStyle w:val="9"/>
        <w:rPr>
          <w:sz w:val="20"/>
        </w:rPr>
      </w:pPr>
    </w:p>
    <w:p w14:paraId="4D87EAE8">
      <w:pPr>
        <w:pStyle w:val="9"/>
        <w:rPr>
          <w:sz w:val="20"/>
        </w:rPr>
      </w:pPr>
    </w:p>
    <w:p w14:paraId="7A971792">
      <w:pPr>
        <w:pStyle w:val="9"/>
        <w:rPr>
          <w:sz w:val="20"/>
        </w:rPr>
      </w:pPr>
    </w:p>
    <w:p w14:paraId="14B9105C">
      <w:pPr>
        <w:pStyle w:val="9"/>
        <w:rPr>
          <w:sz w:val="20"/>
        </w:rPr>
      </w:pPr>
    </w:p>
    <w:p w14:paraId="1D4A4596">
      <w:pPr>
        <w:pStyle w:val="9"/>
        <w:rPr>
          <w:sz w:val="20"/>
        </w:rPr>
      </w:pPr>
    </w:p>
    <w:p w14:paraId="7CD64878">
      <w:pPr>
        <w:pStyle w:val="9"/>
        <w:rPr>
          <w:sz w:val="20"/>
        </w:rPr>
      </w:pPr>
    </w:p>
    <w:p w14:paraId="0EB4869F">
      <w:pPr>
        <w:pStyle w:val="9"/>
        <w:rPr>
          <w:sz w:val="20"/>
        </w:rPr>
      </w:pPr>
    </w:p>
    <w:p w14:paraId="67510875">
      <w:pPr>
        <w:pStyle w:val="9"/>
        <w:rPr>
          <w:sz w:val="20"/>
        </w:rPr>
      </w:pPr>
    </w:p>
    <w:p w14:paraId="236AB3C1">
      <w:pPr>
        <w:pStyle w:val="9"/>
        <w:spacing w:before="148"/>
        <w:rPr>
          <w:sz w:val="20"/>
        </w:rPr>
      </w:pPr>
      <w:r>
        <w:rPr>
          <w:sz w:val="20"/>
        </w:rPr>
        <mc:AlternateContent>
          <mc:Choice Requires="wps">
            <w:drawing>
              <wp:anchor distT="0" distB="0" distL="0" distR="0" simplePos="0" relativeHeight="251665408" behindDoc="1" locked="0" layoutInCell="1" allowOverlap="1">
                <wp:simplePos x="0" y="0"/>
                <wp:positionH relativeFrom="page">
                  <wp:posOffset>1371600</wp:posOffset>
                </wp:positionH>
                <wp:positionV relativeFrom="paragraph">
                  <wp:posOffset>255270</wp:posOffset>
                </wp:positionV>
                <wp:extent cx="136906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1369060" cy="1270"/>
                        </a:xfrm>
                        <a:custGeom>
                          <a:avLst/>
                          <a:gdLst/>
                          <a:ahLst/>
                          <a:cxnLst/>
                          <a:rect l="l" t="t" r="r" b="b"/>
                          <a:pathLst>
                            <a:path w="1369060">
                              <a:moveTo>
                                <a:pt x="0" y="0"/>
                              </a:moveTo>
                              <a:lnTo>
                                <a:pt x="1368838"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10" o:spid="_x0000_s1026" o:spt="100" style="position:absolute;left:0pt;margin-left:108pt;margin-top:20.1pt;height:0.1pt;width:107.8pt;mso-position-horizontal-relative:page;mso-wrap-distance-bottom:0pt;mso-wrap-distance-top:0pt;z-index:-251651072;mso-width-relative:page;mso-height-relative:page;" filled="f" stroked="t" coordsize="1369060,1" o:gfxdata="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o2YgE1wAAAAkBAAAPAAAA&#10;AAAAAAEAIAAAACIAAABkcnMvZG93bnJldi54bWxQSwECFAAUAAAACACHTuJAKcZXjRYCAAB/BAAA&#10;DgAAAAAAAAABACAAAAAmAQAAZHJzL2Uyb0RvYy54bWxQSwUGAAAAAAYABgBZAQAArgUAAAAA&#10;" path="m0,0l1368838,0e">
                <v:fill on="f" focussize="0,0"/>
                <v:stroke weight="0.885511811023622pt" color="#000000" joinstyle="round" dashstyle="3 1"/>
                <v:imagedata o:title=""/>
                <o:lock v:ext="edit" aspectratio="f"/>
                <v:textbox inset="0mm,0mm,0mm,0mm"/>
                <w10:wrap type="topAndBotto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3579495</wp:posOffset>
                </wp:positionH>
                <wp:positionV relativeFrom="paragraph">
                  <wp:posOffset>255270</wp:posOffset>
                </wp:positionV>
                <wp:extent cx="1166495"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1166495" cy="1270"/>
                        </a:xfrm>
                        <a:custGeom>
                          <a:avLst/>
                          <a:gdLst/>
                          <a:ahLst/>
                          <a:cxnLst/>
                          <a:rect l="l" t="t" r="r" b="b"/>
                          <a:pathLst>
                            <a:path w="1166495">
                              <a:moveTo>
                                <a:pt x="0" y="0"/>
                              </a:moveTo>
                              <a:lnTo>
                                <a:pt x="1166173"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11" o:spid="_x0000_s1026" o:spt="100" style="position:absolute;left:0pt;margin-left:281.85pt;margin-top:20.1pt;height:0.1pt;width:91.85pt;mso-position-horizontal-relative:page;mso-wrap-distance-bottom:0pt;mso-wrap-distance-top:0pt;z-index:-251651072;mso-width-relative:page;mso-height-relative:page;" filled="f" stroked="t" coordsize="1166495,1" o:gfxdata="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ihu7n2QAAAAkBAAAP&#10;AAAAAAAAAAEAIAAAACIAAABkcnMvZG93bnJldi54bWxQSwECFAAUAAAACACHTuJAtwrEDhcCAAB/&#10;BAAADgAAAAAAAAABACAAAAAoAQAAZHJzL2Uyb0RvYy54bWxQSwUGAAAAAAYABgBZAQAAsQUAAAAA&#10;" path="m0,0l1166173,0e">
                <v:fill on="f" focussize="0,0"/>
                <v:stroke weight="0.885511811023622pt" color="#000000" joinstyle="round" dashstyle="3 1"/>
                <v:imagedata o:title=""/>
                <o:lock v:ext="edit" aspectratio="f"/>
                <v:textbox inset="0mm,0mm,0mm,0mm"/>
                <w10:wrap type="topAndBottom"/>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5394325</wp:posOffset>
                </wp:positionH>
                <wp:positionV relativeFrom="paragraph">
                  <wp:posOffset>255270</wp:posOffset>
                </wp:positionV>
                <wp:extent cx="913765"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913765" cy="1270"/>
                        </a:xfrm>
                        <a:custGeom>
                          <a:avLst/>
                          <a:gdLst/>
                          <a:ahLst/>
                          <a:cxnLst/>
                          <a:rect l="l" t="t" r="r" b="b"/>
                          <a:pathLst>
                            <a:path w="913765">
                              <a:moveTo>
                                <a:pt x="0" y="0"/>
                              </a:moveTo>
                              <a:lnTo>
                                <a:pt x="913223"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12" o:spid="_x0000_s1026" o:spt="100" style="position:absolute;left:0pt;margin-left:424.75pt;margin-top:20.1pt;height:0.1pt;width:71.95pt;mso-position-horizontal-relative:page;mso-wrap-distance-bottom:0pt;mso-wrap-distance-top:0pt;z-index:-251650048;mso-width-relative:page;mso-height-relative:page;" filled="f" stroked="t" coordsize="913765,1" o:gfxdata="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UPXCtcAAAAJAQAADwAA&#10;AAAAAAABACAAAAAiAAAAZHJzL2Rvd25yZXYueG1sUEsBAhQAFAAAAAgAh07iQBZNUq0XAgAAfAQA&#10;AA4AAAAAAAAAAQAgAAAAJgEAAGRycy9lMm9Eb2MueG1sUEsFBgAAAAAGAAYAWQEAAK8FAAAAAA==&#10;" path="m0,0l913223,0e">
                <v:fill on="f" focussize="0,0"/>
                <v:stroke weight="0.885511811023622pt" color="#000000" joinstyle="round" dashstyle="3 1"/>
                <v:imagedata o:title=""/>
                <o:lock v:ext="edit" aspectratio="f"/>
                <v:textbox inset="0mm,0mm,0mm,0mm"/>
                <w10:wrap type="topAndBottom"/>
              </v:shape>
            </w:pict>
          </mc:Fallback>
        </mc:AlternateContent>
      </w:r>
    </w:p>
    <w:p w14:paraId="26A38524">
      <w:pPr>
        <w:pStyle w:val="9"/>
        <w:tabs>
          <w:tab w:val="left" w:pos="4178"/>
          <w:tab w:val="left" w:pos="6539"/>
        </w:tabs>
        <w:spacing w:before="233"/>
        <w:ind w:left="540"/>
      </w:pPr>
      <w:r>
        <w:t>Muhammad</w:t>
      </w:r>
      <w:r>
        <w:rPr>
          <w:spacing w:val="-4"/>
        </w:rPr>
        <w:t xml:space="preserve"> Hamza</w:t>
      </w:r>
      <w:r>
        <w:tab/>
      </w:r>
      <w:r>
        <w:t>Abdul</w:t>
      </w:r>
      <w:r>
        <w:rPr>
          <w:spacing w:val="-3"/>
        </w:rPr>
        <w:t xml:space="preserve"> </w:t>
      </w:r>
      <w:r>
        <w:rPr>
          <w:spacing w:val="-2"/>
        </w:rPr>
        <w:t>Basit</w:t>
      </w:r>
      <w:r>
        <w:tab/>
      </w:r>
      <w:r>
        <w:t>Muhammad</w:t>
      </w:r>
      <w:r>
        <w:rPr>
          <w:spacing w:val="-4"/>
        </w:rPr>
        <w:t xml:space="preserve"> </w:t>
      </w:r>
      <w:r>
        <w:rPr>
          <w:spacing w:val="-2"/>
        </w:rPr>
        <w:t>Awais</w:t>
      </w:r>
    </w:p>
    <w:p w14:paraId="4110AC51">
      <w:pPr>
        <w:pStyle w:val="9"/>
        <w:spacing w:after="0"/>
        <w:sectPr>
          <w:pgSz w:w="12240" w:h="15840"/>
          <w:pgMar w:top="1380" w:right="1080" w:bottom="980" w:left="1800" w:header="0" w:footer="781" w:gutter="0"/>
          <w:cols w:space="720" w:num="1"/>
        </w:sectPr>
      </w:pPr>
    </w:p>
    <w:p w14:paraId="50D95810">
      <w:pPr>
        <w:pStyle w:val="2"/>
      </w:pPr>
      <w:r>
        <w:rPr>
          <w:spacing w:val="-2"/>
        </w:rPr>
        <w:t>Abbreviations</w:t>
      </w:r>
    </w:p>
    <w:p w14:paraId="58BD4CAE">
      <w:pPr>
        <w:pStyle w:val="9"/>
        <w:spacing w:before="10"/>
        <w:rPr>
          <w:b/>
          <w:sz w:val="17"/>
        </w:r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400"/>
      </w:tblGrid>
      <w:tr w14:paraId="175D1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2456" w:type="dxa"/>
          </w:tcPr>
          <w:p w14:paraId="2F652E12">
            <w:pPr>
              <w:pStyle w:val="15"/>
              <w:spacing w:line="274" w:lineRule="exact"/>
              <w:rPr>
                <w:b/>
                <w:sz w:val="24"/>
              </w:rPr>
            </w:pPr>
            <w:r>
              <w:rPr>
                <w:b/>
                <w:spacing w:val="-5"/>
                <w:sz w:val="24"/>
              </w:rPr>
              <w:t>SRS</w:t>
            </w:r>
          </w:p>
        </w:tc>
        <w:tc>
          <w:tcPr>
            <w:tcW w:w="6400" w:type="dxa"/>
          </w:tcPr>
          <w:p w14:paraId="70F63778">
            <w:pPr>
              <w:pStyle w:val="15"/>
              <w:spacing w:line="274" w:lineRule="exact"/>
              <w:ind w:left="106"/>
              <w:rPr>
                <w:sz w:val="24"/>
              </w:rPr>
            </w:pPr>
            <w:r>
              <w:rPr>
                <w:sz w:val="24"/>
              </w:rPr>
              <w:t>Software</w:t>
            </w:r>
            <w:r>
              <w:rPr>
                <w:spacing w:val="-4"/>
                <w:sz w:val="24"/>
              </w:rPr>
              <w:t xml:space="preserve"> </w:t>
            </w:r>
            <w:r>
              <w:rPr>
                <w:sz w:val="24"/>
              </w:rPr>
              <w:t>Requirement</w:t>
            </w:r>
            <w:r>
              <w:rPr>
                <w:spacing w:val="-3"/>
                <w:sz w:val="24"/>
              </w:rPr>
              <w:t xml:space="preserve"> </w:t>
            </w:r>
            <w:r>
              <w:rPr>
                <w:spacing w:val="-2"/>
                <w:sz w:val="24"/>
              </w:rPr>
              <w:t>Specification</w:t>
            </w:r>
          </w:p>
        </w:tc>
      </w:tr>
      <w:tr w14:paraId="30EE8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456" w:type="dxa"/>
          </w:tcPr>
          <w:p w14:paraId="70767140">
            <w:pPr>
              <w:pStyle w:val="15"/>
              <w:spacing w:line="275" w:lineRule="exact"/>
              <w:rPr>
                <w:b/>
                <w:sz w:val="24"/>
              </w:rPr>
            </w:pPr>
            <w:r>
              <w:rPr>
                <w:b/>
                <w:spacing w:val="-5"/>
                <w:sz w:val="24"/>
              </w:rPr>
              <w:t>PC</w:t>
            </w:r>
          </w:p>
        </w:tc>
        <w:tc>
          <w:tcPr>
            <w:tcW w:w="6400" w:type="dxa"/>
          </w:tcPr>
          <w:p w14:paraId="5E798749">
            <w:pPr>
              <w:pStyle w:val="15"/>
              <w:spacing w:line="275" w:lineRule="exact"/>
              <w:ind w:left="106"/>
              <w:rPr>
                <w:sz w:val="24"/>
              </w:rPr>
            </w:pPr>
            <w:r>
              <w:rPr>
                <w:sz w:val="24"/>
              </w:rPr>
              <w:t>Personal</w:t>
            </w:r>
            <w:r>
              <w:rPr>
                <w:spacing w:val="-3"/>
                <w:sz w:val="24"/>
              </w:rPr>
              <w:t xml:space="preserve"> </w:t>
            </w:r>
            <w:r>
              <w:rPr>
                <w:spacing w:val="-2"/>
                <w:sz w:val="24"/>
              </w:rPr>
              <w:t>Computer</w:t>
            </w:r>
          </w:p>
        </w:tc>
      </w:tr>
      <w:tr w14:paraId="551EC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56" w:type="dxa"/>
          </w:tcPr>
          <w:p w14:paraId="34199C3B">
            <w:pPr>
              <w:pStyle w:val="15"/>
              <w:rPr>
                <w:b/>
                <w:sz w:val="24"/>
              </w:rPr>
            </w:pPr>
            <w:r>
              <w:rPr>
                <w:b/>
                <w:spacing w:val="-5"/>
                <w:sz w:val="24"/>
              </w:rPr>
              <w:t>API</w:t>
            </w:r>
          </w:p>
        </w:tc>
        <w:tc>
          <w:tcPr>
            <w:tcW w:w="6400" w:type="dxa"/>
          </w:tcPr>
          <w:p w14:paraId="4E7068EB">
            <w:pPr>
              <w:pStyle w:val="15"/>
              <w:ind w:left="106"/>
              <w:rPr>
                <w:sz w:val="24"/>
              </w:rPr>
            </w:pPr>
            <w:r>
              <w:rPr>
                <w:sz w:val="24"/>
              </w:rPr>
              <w:t>Application</w:t>
            </w:r>
            <w:r>
              <w:rPr>
                <w:spacing w:val="-6"/>
                <w:sz w:val="24"/>
              </w:rPr>
              <w:t xml:space="preserve"> </w:t>
            </w:r>
            <w:r>
              <w:rPr>
                <w:sz w:val="24"/>
              </w:rPr>
              <w:t>Program</w:t>
            </w:r>
            <w:r>
              <w:rPr>
                <w:spacing w:val="-1"/>
                <w:sz w:val="24"/>
              </w:rPr>
              <w:t xml:space="preserve"> </w:t>
            </w:r>
            <w:r>
              <w:rPr>
                <w:spacing w:val="-2"/>
                <w:sz w:val="24"/>
              </w:rPr>
              <w:t>interface</w:t>
            </w:r>
          </w:p>
        </w:tc>
      </w:tr>
      <w:tr w14:paraId="302F4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456" w:type="dxa"/>
          </w:tcPr>
          <w:p w14:paraId="549919C1">
            <w:pPr>
              <w:pStyle w:val="15"/>
              <w:spacing w:line="275" w:lineRule="exact"/>
              <w:rPr>
                <w:b/>
                <w:sz w:val="24"/>
              </w:rPr>
            </w:pPr>
            <w:r>
              <w:rPr>
                <w:b/>
                <w:spacing w:val="-5"/>
                <w:sz w:val="24"/>
              </w:rPr>
              <w:t>UI</w:t>
            </w:r>
          </w:p>
        </w:tc>
        <w:tc>
          <w:tcPr>
            <w:tcW w:w="6400" w:type="dxa"/>
          </w:tcPr>
          <w:p w14:paraId="6A42A119">
            <w:pPr>
              <w:pStyle w:val="15"/>
              <w:spacing w:line="275" w:lineRule="exact"/>
              <w:ind w:left="106"/>
              <w:rPr>
                <w:sz w:val="24"/>
              </w:rPr>
            </w:pPr>
            <w:r>
              <w:rPr>
                <w:sz w:val="24"/>
              </w:rPr>
              <w:t>User</w:t>
            </w:r>
            <w:r>
              <w:rPr>
                <w:spacing w:val="-1"/>
                <w:sz w:val="24"/>
              </w:rPr>
              <w:t xml:space="preserve"> </w:t>
            </w:r>
            <w:r>
              <w:rPr>
                <w:spacing w:val="-2"/>
                <w:sz w:val="24"/>
              </w:rPr>
              <w:t>Interface</w:t>
            </w:r>
          </w:p>
        </w:tc>
      </w:tr>
      <w:tr w14:paraId="79765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456" w:type="dxa"/>
          </w:tcPr>
          <w:p w14:paraId="2B6ABE13">
            <w:pPr>
              <w:pStyle w:val="15"/>
              <w:spacing w:line="275" w:lineRule="exact"/>
              <w:rPr>
                <w:b/>
                <w:sz w:val="24"/>
              </w:rPr>
            </w:pPr>
            <w:r>
              <w:rPr>
                <w:b/>
                <w:spacing w:val="-5"/>
                <w:sz w:val="24"/>
              </w:rPr>
              <w:t>UX</w:t>
            </w:r>
          </w:p>
        </w:tc>
        <w:tc>
          <w:tcPr>
            <w:tcW w:w="6400" w:type="dxa"/>
          </w:tcPr>
          <w:p w14:paraId="5DBEF301">
            <w:pPr>
              <w:pStyle w:val="15"/>
              <w:spacing w:line="275" w:lineRule="exact"/>
              <w:ind w:left="106"/>
              <w:rPr>
                <w:sz w:val="24"/>
              </w:rPr>
            </w:pPr>
            <w:r>
              <w:rPr>
                <w:sz w:val="24"/>
              </w:rPr>
              <w:t>User</w:t>
            </w:r>
            <w:r>
              <w:rPr>
                <w:spacing w:val="-1"/>
                <w:sz w:val="24"/>
              </w:rPr>
              <w:t xml:space="preserve"> </w:t>
            </w:r>
            <w:r>
              <w:rPr>
                <w:spacing w:val="-2"/>
                <w:sz w:val="24"/>
              </w:rPr>
              <w:t>Experience</w:t>
            </w:r>
          </w:p>
        </w:tc>
      </w:tr>
      <w:tr w14:paraId="1C30A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456" w:type="dxa"/>
          </w:tcPr>
          <w:p w14:paraId="5BA670CD">
            <w:pPr>
              <w:pStyle w:val="15"/>
              <w:rPr>
                <w:b/>
                <w:sz w:val="24"/>
              </w:rPr>
            </w:pPr>
            <w:r>
              <w:rPr>
                <w:b/>
                <w:spacing w:val="-5"/>
                <w:sz w:val="24"/>
              </w:rPr>
              <w:t>IP</w:t>
            </w:r>
          </w:p>
        </w:tc>
        <w:tc>
          <w:tcPr>
            <w:tcW w:w="6400" w:type="dxa"/>
          </w:tcPr>
          <w:p w14:paraId="741CD748">
            <w:pPr>
              <w:pStyle w:val="15"/>
              <w:ind w:left="106"/>
              <w:rPr>
                <w:sz w:val="24"/>
              </w:rPr>
            </w:pPr>
            <w:r>
              <w:rPr>
                <w:sz w:val="24"/>
              </w:rPr>
              <w:t>Internet</w:t>
            </w:r>
            <w:r>
              <w:rPr>
                <w:spacing w:val="-5"/>
                <w:sz w:val="24"/>
              </w:rPr>
              <w:t xml:space="preserve"> </w:t>
            </w:r>
            <w:r>
              <w:rPr>
                <w:spacing w:val="-2"/>
                <w:sz w:val="24"/>
              </w:rPr>
              <w:t>Protocol</w:t>
            </w:r>
          </w:p>
        </w:tc>
      </w:tr>
      <w:tr w14:paraId="5B58F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2456" w:type="dxa"/>
          </w:tcPr>
          <w:p w14:paraId="7CEB6CA8">
            <w:pPr>
              <w:pStyle w:val="15"/>
              <w:spacing w:line="274" w:lineRule="exact"/>
              <w:rPr>
                <w:b/>
                <w:sz w:val="24"/>
              </w:rPr>
            </w:pPr>
            <w:r>
              <w:rPr>
                <w:b/>
                <w:spacing w:val="-5"/>
                <w:sz w:val="24"/>
              </w:rPr>
              <w:t>SSD</w:t>
            </w:r>
          </w:p>
        </w:tc>
        <w:tc>
          <w:tcPr>
            <w:tcW w:w="6400" w:type="dxa"/>
          </w:tcPr>
          <w:p w14:paraId="6A73FB13">
            <w:pPr>
              <w:pStyle w:val="15"/>
              <w:spacing w:line="274" w:lineRule="exact"/>
              <w:ind w:left="106"/>
              <w:rPr>
                <w:sz w:val="24"/>
              </w:rPr>
            </w:pPr>
            <w:r>
              <w:rPr>
                <w:sz w:val="24"/>
              </w:rPr>
              <w:t>System</w:t>
            </w:r>
            <w:r>
              <w:rPr>
                <w:spacing w:val="-4"/>
                <w:sz w:val="24"/>
              </w:rPr>
              <w:t xml:space="preserve"> </w:t>
            </w:r>
            <w:r>
              <w:rPr>
                <w:sz w:val="24"/>
              </w:rPr>
              <w:t xml:space="preserve">Sequence </w:t>
            </w:r>
            <w:r>
              <w:rPr>
                <w:spacing w:val="-2"/>
                <w:sz w:val="24"/>
              </w:rPr>
              <w:t>Diagram</w:t>
            </w:r>
          </w:p>
        </w:tc>
      </w:tr>
      <w:tr w14:paraId="56F76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456" w:type="dxa"/>
          </w:tcPr>
          <w:p w14:paraId="03478FCF">
            <w:pPr>
              <w:pStyle w:val="15"/>
              <w:spacing w:line="275" w:lineRule="exact"/>
              <w:rPr>
                <w:b/>
                <w:sz w:val="24"/>
              </w:rPr>
            </w:pPr>
            <w:r>
              <w:rPr>
                <w:b/>
                <w:spacing w:val="-5"/>
                <w:sz w:val="24"/>
              </w:rPr>
              <w:t>PM</w:t>
            </w:r>
          </w:p>
        </w:tc>
        <w:tc>
          <w:tcPr>
            <w:tcW w:w="6400" w:type="dxa"/>
          </w:tcPr>
          <w:p w14:paraId="0BE0360A">
            <w:pPr>
              <w:pStyle w:val="15"/>
              <w:spacing w:line="275" w:lineRule="exact"/>
              <w:ind w:left="106"/>
              <w:rPr>
                <w:sz w:val="24"/>
              </w:rPr>
            </w:pPr>
            <w:r>
              <w:rPr>
                <w:sz w:val="24"/>
              </w:rPr>
              <w:t>Project</w:t>
            </w:r>
            <w:r>
              <w:rPr>
                <w:spacing w:val="-3"/>
                <w:sz w:val="24"/>
              </w:rPr>
              <w:t xml:space="preserve"> </w:t>
            </w:r>
            <w:r>
              <w:rPr>
                <w:spacing w:val="-2"/>
                <w:sz w:val="24"/>
              </w:rPr>
              <w:t>Manager</w:t>
            </w:r>
          </w:p>
        </w:tc>
      </w:tr>
      <w:tr w14:paraId="3352C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456" w:type="dxa"/>
          </w:tcPr>
          <w:p w14:paraId="1E263020">
            <w:pPr>
              <w:pStyle w:val="15"/>
              <w:spacing w:line="275" w:lineRule="exact"/>
              <w:rPr>
                <w:b/>
                <w:sz w:val="24"/>
              </w:rPr>
            </w:pPr>
            <w:r>
              <w:rPr>
                <w:b/>
                <w:spacing w:val="-5"/>
                <w:sz w:val="24"/>
              </w:rPr>
              <w:t>UML</w:t>
            </w:r>
          </w:p>
        </w:tc>
        <w:tc>
          <w:tcPr>
            <w:tcW w:w="6400" w:type="dxa"/>
          </w:tcPr>
          <w:p w14:paraId="65DF6FBF">
            <w:pPr>
              <w:pStyle w:val="15"/>
              <w:spacing w:line="275" w:lineRule="exact"/>
              <w:ind w:left="106"/>
              <w:rPr>
                <w:sz w:val="24"/>
              </w:rPr>
            </w:pPr>
            <w:r>
              <w:rPr>
                <w:sz w:val="24"/>
              </w:rPr>
              <w:t>Unified</w:t>
            </w:r>
            <w:r>
              <w:rPr>
                <w:spacing w:val="-1"/>
                <w:sz w:val="24"/>
              </w:rPr>
              <w:t xml:space="preserve"> </w:t>
            </w:r>
            <w:r>
              <w:rPr>
                <w:sz w:val="24"/>
              </w:rPr>
              <w:t>Modelling</w:t>
            </w:r>
            <w:r>
              <w:rPr>
                <w:spacing w:val="-4"/>
                <w:sz w:val="24"/>
              </w:rPr>
              <w:t xml:space="preserve"> </w:t>
            </w:r>
            <w:r>
              <w:rPr>
                <w:spacing w:val="-2"/>
                <w:sz w:val="24"/>
              </w:rPr>
              <w:t>Language</w:t>
            </w:r>
          </w:p>
        </w:tc>
      </w:tr>
      <w:tr w14:paraId="3A7B4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2456" w:type="dxa"/>
          </w:tcPr>
          <w:p w14:paraId="00CCCA0A">
            <w:pPr>
              <w:pStyle w:val="15"/>
              <w:rPr>
                <w:b/>
                <w:sz w:val="24"/>
              </w:rPr>
            </w:pPr>
            <w:r>
              <w:rPr>
                <w:b/>
                <w:spacing w:val="-4"/>
                <w:sz w:val="24"/>
              </w:rPr>
              <w:t>HTTP</w:t>
            </w:r>
          </w:p>
        </w:tc>
        <w:tc>
          <w:tcPr>
            <w:tcW w:w="6400" w:type="dxa"/>
          </w:tcPr>
          <w:p w14:paraId="1B58EB5D">
            <w:pPr>
              <w:pStyle w:val="15"/>
              <w:ind w:left="106"/>
              <w:rPr>
                <w:sz w:val="24"/>
              </w:rPr>
            </w:pPr>
            <w:r>
              <w:rPr>
                <w:sz w:val="24"/>
              </w:rPr>
              <w:t>Hypertext</w:t>
            </w:r>
            <w:r>
              <w:rPr>
                <w:spacing w:val="-4"/>
                <w:sz w:val="24"/>
              </w:rPr>
              <w:t xml:space="preserve"> </w:t>
            </w:r>
            <w:r>
              <w:rPr>
                <w:sz w:val="24"/>
              </w:rPr>
              <w:t>Transfer</w:t>
            </w:r>
            <w:r>
              <w:rPr>
                <w:spacing w:val="-1"/>
                <w:sz w:val="24"/>
              </w:rPr>
              <w:t xml:space="preserve"> </w:t>
            </w:r>
            <w:r>
              <w:rPr>
                <w:spacing w:val="-2"/>
                <w:sz w:val="24"/>
              </w:rPr>
              <w:t>protocol</w:t>
            </w:r>
          </w:p>
        </w:tc>
      </w:tr>
    </w:tbl>
    <w:p w14:paraId="14275B19">
      <w:pPr>
        <w:pStyle w:val="15"/>
        <w:spacing w:after="0"/>
        <w:rPr>
          <w:sz w:val="24"/>
        </w:rPr>
        <w:sectPr>
          <w:pgSz w:w="12240" w:h="15840"/>
          <w:pgMar w:top="1380" w:right="1080" w:bottom="980" w:left="1800" w:header="0" w:footer="781" w:gutter="0"/>
          <w:cols w:space="720" w:num="1"/>
        </w:sectPr>
      </w:pPr>
    </w:p>
    <w:p w14:paraId="4CD0FABD">
      <w:pPr>
        <w:pStyle w:val="3"/>
        <w:spacing w:before="61" w:line="368" w:lineRule="exact"/>
      </w:pPr>
      <w:r>
        <w:t>Table</w:t>
      </w:r>
      <w:r>
        <w:rPr>
          <w:spacing w:val="-7"/>
        </w:rPr>
        <w:t xml:space="preserve"> </w:t>
      </w:r>
      <w:r>
        <w:t>Of</w:t>
      </w:r>
      <w:r>
        <w:rPr>
          <w:spacing w:val="-5"/>
        </w:rPr>
        <w:t xml:space="preserve"> </w:t>
      </w:r>
      <w:r>
        <w:rPr>
          <w:spacing w:val="-2"/>
        </w:rPr>
        <w:t>Contents</w:t>
      </w:r>
    </w:p>
    <w:p w14:paraId="5274231D">
      <w:pPr>
        <w:pStyle w:val="3"/>
        <w:spacing w:after="0" w:line="368" w:lineRule="exact"/>
        <w:sectPr>
          <w:pgSz w:w="12240" w:h="15840"/>
          <w:pgMar w:top="1700" w:right="1080" w:bottom="1686" w:left="1800" w:header="0" w:footer="781" w:gutter="0"/>
          <w:cols w:space="720" w:num="1"/>
        </w:sectPr>
      </w:pPr>
    </w:p>
    <w:sdt>
      <w:sdtPr>
        <w:id w:val="147453063"/>
        <w:docPartObj>
          <w:docPartGallery w:val="Table of Contents"/>
          <w:docPartUnique/>
        </w:docPartObj>
      </w:sdtPr>
      <w:sdtContent>
        <w:p w14:paraId="334A1F8D">
          <w:pPr>
            <w:pStyle w:val="11"/>
            <w:tabs>
              <w:tab w:val="right" w:leader="dot" w:pos="8759"/>
            </w:tabs>
            <w:spacing w:before="0" w:line="276" w:lineRule="exact"/>
            <w:ind w:left="360" w:firstLine="0"/>
          </w:pPr>
          <w:r>
            <w:fldChar w:fldCharType="begin"/>
          </w:r>
          <w:r>
            <w:instrText xml:space="preserve"> HYPERLINK \l "_TOC_250082" </w:instrText>
          </w:r>
          <w:r>
            <w:fldChar w:fldCharType="separate"/>
          </w:r>
          <w:r>
            <w:t>Chapter</w:t>
          </w:r>
          <w:r>
            <w:rPr>
              <w:spacing w:val="-2"/>
            </w:rPr>
            <w:t xml:space="preserve"> </w:t>
          </w:r>
          <w:r>
            <w:t>1:</w:t>
          </w:r>
          <w:r>
            <w:rPr>
              <w:spacing w:val="-1"/>
            </w:rPr>
            <w:t xml:space="preserve"> </w:t>
          </w:r>
          <w:r>
            <w:rPr>
              <w:spacing w:val="-2"/>
            </w:rPr>
            <w:t>Introduction</w:t>
          </w:r>
          <w:r>
            <w:tab/>
          </w:r>
          <w:r>
            <w:rPr>
              <w:spacing w:val="-10"/>
            </w:rPr>
            <w:t>1</w:t>
          </w:r>
          <w:r>
            <w:rPr>
              <w:spacing w:val="-10"/>
            </w:rPr>
            <w:fldChar w:fldCharType="end"/>
          </w:r>
        </w:p>
        <w:p w14:paraId="75F45294">
          <w:pPr>
            <w:pStyle w:val="11"/>
            <w:numPr>
              <w:ilvl w:val="1"/>
              <w:numId w:val="1"/>
            </w:numPr>
            <w:tabs>
              <w:tab w:val="left" w:pos="780"/>
              <w:tab w:val="right" w:leader="dot" w:pos="8759"/>
            </w:tabs>
            <w:spacing w:before="137" w:after="0" w:line="240" w:lineRule="auto"/>
            <w:ind w:left="780" w:right="0" w:hanging="420"/>
            <w:jc w:val="left"/>
          </w:pPr>
          <w:r>
            <w:fldChar w:fldCharType="begin"/>
          </w:r>
          <w:r>
            <w:instrText xml:space="preserve"> HYPERLINK \l "_TOC_250081" </w:instrText>
          </w:r>
          <w:r>
            <w:fldChar w:fldCharType="separate"/>
          </w:r>
          <w:r>
            <w:rPr>
              <w:spacing w:val="-2"/>
            </w:rPr>
            <w:t>Brief</w:t>
          </w:r>
          <w:r>
            <w:tab/>
          </w:r>
          <w:r>
            <w:rPr>
              <w:spacing w:val="-10"/>
            </w:rPr>
            <w:t>1</w:t>
          </w:r>
          <w:r>
            <w:rPr>
              <w:spacing w:val="-10"/>
            </w:rPr>
            <w:fldChar w:fldCharType="end"/>
          </w:r>
        </w:p>
        <w:p w14:paraId="699ED4B9">
          <w:pPr>
            <w:pStyle w:val="12"/>
            <w:numPr>
              <w:ilvl w:val="2"/>
              <w:numId w:val="1"/>
            </w:numPr>
            <w:tabs>
              <w:tab w:val="left" w:pos="1320"/>
              <w:tab w:val="right" w:leader="dot" w:pos="8759"/>
            </w:tabs>
            <w:spacing w:before="139" w:after="0" w:line="240" w:lineRule="auto"/>
            <w:ind w:left="1320" w:right="0" w:hanging="600"/>
            <w:jc w:val="left"/>
          </w:pPr>
          <w:r>
            <w:fldChar w:fldCharType="begin"/>
          </w:r>
          <w:r>
            <w:instrText xml:space="preserve"> HYPERLINK \l "_TOC_250080" </w:instrText>
          </w:r>
          <w:r>
            <w:fldChar w:fldCharType="separate"/>
          </w:r>
          <w:r>
            <w:t>Plant</w:t>
          </w:r>
          <w:r>
            <w:rPr>
              <w:spacing w:val="-5"/>
            </w:rPr>
            <w:t xml:space="preserve"> </w:t>
          </w:r>
          <w:r>
            <w:rPr>
              <w:spacing w:val="-2"/>
            </w:rPr>
            <w:t>Identification</w:t>
          </w:r>
          <w:r>
            <w:tab/>
          </w:r>
          <w:r>
            <w:rPr>
              <w:spacing w:val="-12"/>
            </w:rPr>
            <w:t>1</w:t>
          </w:r>
          <w:r>
            <w:rPr>
              <w:spacing w:val="-12"/>
            </w:rPr>
            <w:fldChar w:fldCharType="end"/>
          </w:r>
        </w:p>
        <w:p w14:paraId="228626AB">
          <w:pPr>
            <w:pStyle w:val="12"/>
            <w:numPr>
              <w:ilvl w:val="2"/>
              <w:numId w:val="1"/>
            </w:numPr>
            <w:tabs>
              <w:tab w:val="left" w:pos="1320"/>
              <w:tab w:val="right" w:leader="dot" w:pos="8759"/>
            </w:tabs>
            <w:spacing w:before="137" w:after="0" w:line="240" w:lineRule="auto"/>
            <w:ind w:left="1320" w:right="0" w:hanging="600"/>
            <w:jc w:val="left"/>
          </w:pPr>
          <w:r>
            <w:fldChar w:fldCharType="begin"/>
          </w:r>
          <w:r>
            <w:instrText xml:space="preserve"> HYPERLINK \l "_TOC_250079" </w:instrText>
          </w:r>
          <w:r>
            <w:fldChar w:fldCharType="separate"/>
          </w:r>
          <w:r>
            <w:t>Growth</w:t>
          </w:r>
          <w:r>
            <w:rPr>
              <w:spacing w:val="-4"/>
            </w:rPr>
            <w:t xml:space="preserve"> </w:t>
          </w:r>
          <w:r>
            <w:t>Stage</w:t>
          </w:r>
          <w:r>
            <w:rPr>
              <w:spacing w:val="-2"/>
            </w:rPr>
            <w:t xml:space="preserve"> Analysis</w:t>
          </w:r>
          <w:r>
            <w:tab/>
          </w:r>
          <w:r>
            <w:rPr>
              <w:spacing w:val="-10"/>
            </w:rPr>
            <w:t>2</w:t>
          </w:r>
          <w:r>
            <w:rPr>
              <w:spacing w:val="-10"/>
            </w:rPr>
            <w:fldChar w:fldCharType="end"/>
          </w:r>
        </w:p>
        <w:p w14:paraId="1F9C69F6">
          <w:pPr>
            <w:pStyle w:val="12"/>
            <w:numPr>
              <w:ilvl w:val="2"/>
              <w:numId w:val="1"/>
            </w:numPr>
            <w:tabs>
              <w:tab w:val="left" w:pos="1320"/>
              <w:tab w:val="right" w:leader="dot" w:pos="8759"/>
            </w:tabs>
            <w:spacing w:before="139" w:after="0" w:line="240" w:lineRule="auto"/>
            <w:ind w:left="1320" w:right="0" w:hanging="600"/>
            <w:jc w:val="left"/>
          </w:pPr>
          <w:r>
            <w:fldChar w:fldCharType="begin"/>
          </w:r>
          <w:r>
            <w:instrText xml:space="preserve"> HYPERLINK \l "_TOC_250078" </w:instrText>
          </w:r>
          <w:r>
            <w:fldChar w:fldCharType="separate"/>
          </w:r>
          <w:r>
            <w:t>Growth</w:t>
          </w:r>
          <w:r>
            <w:rPr>
              <w:spacing w:val="-2"/>
            </w:rPr>
            <w:t xml:space="preserve"> </w:t>
          </w:r>
          <w:r>
            <w:t>Stop</w:t>
          </w:r>
          <w:r>
            <w:rPr>
              <w:spacing w:val="-1"/>
            </w:rPr>
            <w:t xml:space="preserve"> </w:t>
          </w:r>
          <w:r>
            <w:rPr>
              <w:spacing w:val="-2"/>
            </w:rPr>
            <w:t>Investigation</w:t>
          </w:r>
          <w:r>
            <w:tab/>
          </w:r>
          <w:r>
            <w:rPr>
              <w:spacing w:val="-10"/>
            </w:rPr>
            <w:t>2</w:t>
          </w:r>
          <w:r>
            <w:rPr>
              <w:spacing w:val="-10"/>
            </w:rPr>
            <w:fldChar w:fldCharType="end"/>
          </w:r>
        </w:p>
        <w:p w14:paraId="069DA89A">
          <w:pPr>
            <w:pStyle w:val="12"/>
            <w:numPr>
              <w:ilvl w:val="2"/>
              <w:numId w:val="1"/>
            </w:numPr>
            <w:tabs>
              <w:tab w:val="left" w:pos="1320"/>
              <w:tab w:val="right" w:leader="dot" w:pos="8759"/>
            </w:tabs>
            <w:spacing w:before="137" w:after="0" w:line="240" w:lineRule="auto"/>
            <w:ind w:left="1320" w:right="0" w:hanging="600"/>
            <w:jc w:val="left"/>
          </w:pPr>
          <w:r>
            <w:fldChar w:fldCharType="begin"/>
          </w:r>
          <w:r>
            <w:instrText xml:space="preserve"> HYPERLINK \l "_TOC_250077" </w:instrText>
          </w:r>
          <w:r>
            <w:fldChar w:fldCharType="separate"/>
          </w:r>
          <w:r>
            <w:t>Pest</w:t>
          </w:r>
          <w:r>
            <w:rPr>
              <w:spacing w:val="-1"/>
            </w:rPr>
            <w:t xml:space="preserve"> </w:t>
          </w:r>
          <w:r>
            <w:rPr>
              <w:spacing w:val="-2"/>
            </w:rPr>
            <w:t>Detection</w:t>
          </w:r>
          <w:r>
            <w:tab/>
          </w:r>
          <w:r>
            <w:rPr>
              <w:spacing w:val="-10"/>
            </w:rPr>
            <w:t>2</w:t>
          </w:r>
          <w:r>
            <w:rPr>
              <w:spacing w:val="-10"/>
            </w:rPr>
            <w:fldChar w:fldCharType="end"/>
          </w:r>
        </w:p>
        <w:p w14:paraId="68D808E0">
          <w:pPr>
            <w:pStyle w:val="12"/>
            <w:numPr>
              <w:ilvl w:val="2"/>
              <w:numId w:val="1"/>
            </w:numPr>
            <w:tabs>
              <w:tab w:val="left" w:pos="1320"/>
              <w:tab w:val="right" w:leader="dot" w:pos="8759"/>
            </w:tabs>
            <w:spacing w:before="139" w:after="0" w:line="240" w:lineRule="auto"/>
            <w:ind w:left="1320" w:right="0" w:hanging="600"/>
            <w:jc w:val="left"/>
          </w:pPr>
          <w:r>
            <w:t>Dieases</w:t>
          </w:r>
          <w:r>
            <w:rPr>
              <w:spacing w:val="-2"/>
            </w:rPr>
            <w:t xml:space="preserve"> Detection</w:t>
          </w:r>
          <w:r>
            <w:tab/>
          </w:r>
          <w:r>
            <w:rPr>
              <w:spacing w:val="-10"/>
            </w:rPr>
            <w:t>2</w:t>
          </w:r>
        </w:p>
        <w:p w14:paraId="53ABEDC6">
          <w:pPr>
            <w:pStyle w:val="11"/>
            <w:numPr>
              <w:ilvl w:val="1"/>
              <w:numId w:val="1"/>
            </w:numPr>
            <w:tabs>
              <w:tab w:val="left" w:pos="780"/>
              <w:tab w:val="right" w:leader="dot" w:pos="8759"/>
            </w:tabs>
            <w:spacing w:before="137" w:after="0" w:line="240" w:lineRule="auto"/>
            <w:ind w:left="780" w:right="0" w:hanging="420"/>
            <w:jc w:val="left"/>
          </w:pPr>
          <w:r>
            <w:fldChar w:fldCharType="begin"/>
          </w:r>
          <w:r>
            <w:instrText xml:space="preserve"> HYPERLINK \l "_TOC_250076" </w:instrText>
          </w:r>
          <w:r>
            <w:fldChar w:fldCharType="separate"/>
          </w:r>
          <w:r>
            <w:t>Relevance</w:t>
          </w:r>
          <w:r>
            <w:rPr>
              <w:spacing w:val="-2"/>
            </w:rPr>
            <w:t xml:space="preserve"> </w:t>
          </w:r>
          <w:r>
            <w:t>to</w:t>
          </w:r>
          <w:r>
            <w:rPr>
              <w:spacing w:val="-1"/>
            </w:rPr>
            <w:t xml:space="preserve"> </w:t>
          </w:r>
          <w:r>
            <w:t>Course</w:t>
          </w:r>
          <w:r>
            <w:rPr>
              <w:spacing w:val="-2"/>
            </w:rPr>
            <w:t xml:space="preserve"> Modules</w:t>
          </w:r>
          <w:r>
            <w:tab/>
          </w:r>
          <w:r>
            <w:rPr>
              <w:spacing w:val="-10"/>
            </w:rPr>
            <w:t>2</w:t>
          </w:r>
          <w:r>
            <w:rPr>
              <w:spacing w:val="-10"/>
            </w:rPr>
            <w:fldChar w:fldCharType="end"/>
          </w:r>
        </w:p>
        <w:p w14:paraId="495ABF05">
          <w:pPr>
            <w:pStyle w:val="11"/>
            <w:numPr>
              <w:ilvl w:val="1"/>
              <w:numId w:val="1"/>
            </w:numPr>
            <w:tabs>
              <w:tab w:val="left" w:pos="780"/>
              <w:tab w:val="right" w:leader="dot" w:pos="8759"/>
            </w:tabs>
            <w:spacing w:before="139" w:after="0" w:line="240" w:lineRule="auto"/>
            <w:ind w:left="780" w:right="0" w:hanging="420"/>
            <w:jc w:val="left"/>
          </w:pPr>
          <w:r>
            <w:fldChar w:fldCharType="begin"/>
          </w:r>
          <w:r>
            <w:instrText xml:space="preserve"> HYPERLINK \l "_TOC_250075" </w:instrText>
          </w:r>
          <w:r>
            <w:fldChar w:fldCharType="separate"/>
          </w:r>
          <w:r>
            <w:t>Project</w:t>
          </w:r>
          <w:r>
            <w:rPr>
              <w:spacing w:val="-5"/>
            </w:rPr>
            <w:t xml:space="preserve"> </w:t>
          </w:r>
          <w:r>
            <w:rPr>
              <w:spacing w:val="-2"/>
            </w:rPr>
            <w:t>Background</w:t>
          </w:r>
          <w:r>
            <w:tab/>
          </w:r>
          <w:r>
            <w:rPr>
              <w:spacing w:val="-12"/>
            </w:rPr>
            <w:t>3</w:t>
          </w:r>
          <w:r>
            <w:rPr>
              <w:spacing w:val="-12"/>
            </w:rPr>
            <w:fldChar w:fldCharType="end"/>
          </w:r>
        </w:p>
        <w:p w14:paraId="46F894C8">
          <w:pPr>
            <w:pStyle w:val="11"/>
            <w:numPr>
              <w:ilvl w:val="1"/>
              <w:numId w:val="1"/>
            </w:numPr>
            <w:tabs>
              <w:tab w:val="left" w:pos="780"/>
              <w:tab w:val="right" w:leader="dot" w:pos="8759"/>
            </w:tabs>
            <w:spacing w:before="137" w:after="0" w:line="240" w:lineRule="auto"/>
            <w:ind w:left="780" w:right="0" w:hanging="420"/>
            <w:jc w:val="left"/>
          </w:pPr>
          <w:r>
            <w:fldChar w:fldCharType="begin"/>
          </w:r>
          <w:r>
            <w:instrText xml:space="preserve"> HYPERLINK \l "_TOC_250074" </w:instrText>
          </w:r>
          <w:r>
            <w:fldChar w:fldCharType="separate"/>
          </w:r>
          <w:r>
            <w:t>Literature</w:t>
          </w:r>
          <w:r>
            <w:rPr>
              <w:spacing w:val="-4"/>
            </w:rPr>
            <w:t xml:space="preserve"> </w:t>
          </w:r>
          <w:r>
            <w:rPr>
              <w:spacing w:val="-2"/>
            </w:rPr>
            <w:t>Review</w:t>
          </w:r>
          <w:r>
            <w:tab/>
          </w:r>
          <w:r>
            <w:rPr>
              <w:spacing w:val="-10"/>
            </w:rPr>
            <w:t>3</w:t>
          </w:r>
          <w:r>
            <w:rPr>
              <w:spacing w:val="-10"/>
            </w:rPr>
            <w:fldChar w:fldCharType="end"/>
          </w:r>
        </w:p>
        <w:p w14:paraId="11C563A2">
          <w:pPr>
            <w:pStyle w:val="11"/>
            <w:numPr>
              <w:ilvl w:val="1"/>
              <w:numId w:val="1"/>
            </w:numPr>
            <w:tabs>
              <w:tab w:val="left" w:pos="780"/>
              <w:tab w:val="right" w:leader="dot" w:pos="8759"/>
            </w:tabs>
            <w:spacing w:before="139" w:after="0" w:line="240" w:lineRule="auto"/>
            <w:ind w:left="780" w:right="0" w:hanging="420"/>
            <w:jc w:val="left"/>
          </w:pPr>
          <w:r>
            <w:fldChar w:fldCharType="begin"/>
          </w:r>
          <w:r>
            <w:instrText xml:space="preserve"> HYPERLINK \l "_TOC_250073" </w:instrText>
          </w:r>
          <w:r>
            <w:fldChar w:fldCharType="separate"/>
          </w:r>
          <w:r>
            <w:t>Analysis</w:t>
          </w:r>
          <w:r>
            <w:rPr>
              <w:spacing w:val="-4"/>
            </w:rPr>
            <w:t xml:space="preserve"> </w:t>
          </w:r>
          <w:r>
            <w:t>from</w:t>
          </w:r>
          <w:r>
            <w:rPr>
              <w:spacing w:val="-3"/>
            </w:rPr>
            <w:t xml:space="preserve"> </w:t>
          </w:r>
          <w:r>
            <w:t>Literature</w:t>
          </w:r>
          <w:r>
            <w:rPr>
              <w:spacing w:val="-2"/>
            </w:rPr>
            <w:t xml:space="preserve"> Review</w:t>
          </w:r>
          <w:r>
            <w:tab/>
          </w:r>
          <w:r>
            <w:rPr>
              <w:spacing w:val="-10"/>
            </w:rPr>
            <w:t>4</w:t>
          </w:r>
          <w:r>
            <w:rPr>
              <w:spacing w:val="-10"/>
            </w:rPr>
            <w:fldChar w:fldCharType="end"/>
          </w:r>
        </w:p>
        <w:p w14:paraId="146E9DE9">
          <w:pPr>
            <w:pStyle w:val="11"/>
            <w:numPr>
              <w:ilvl w:val="1"/>
              <w:numId w:val="1"/>
            </w:numPr>
            <w:tabs>
              <w:tab w:val="left" w:pos="780"/>
              <w:tab w:val="right" w:leader="dot" w:pos="8759"/>
            </w:tabs>
            <w:spacing w:before="137" w:after="0" w:line="240" w:lineRule="auto"/>
            <w:ind w:left="780" w:right="0" w:hanging="420"/>
            <w:jc w:val="left"/>
          </w:pPr>
          <w:r>
            <w:fldChar w:fldCharType="begin"/>
          </w:r>
          <w:r>
            <w:instrText xml:space="preserve"> HYPERLINK \l "_TOC_250072" </w:instrText>
          </w:r>
          <w:r>
            <w:fldChar w:fldCharType="separate"/>
          </w:r>
          <w:r>
            <w:t>Methodology</w:t>
          </w:r>
          <w:r>
            <w:rPr>
              <w:spacing w:val="-1"/>
            </w:rPr>
            <w:t xml:space="preserve"> </w:t>
          </w:r>
          <w:r>
            <w:t>and</w:t>
          </w:r>
          <w:r>
            <w:rPr>
              <w:spacing w:val="-4"/>
            </w:rPr>
            <w:t xml:space="preserve"> </w:t>
          </w:r>
          <w:r>
            <w:t>Software</w:t>
          </w:r>
          <w:r>
            <w:rPr>
              <w:spacing w:val="-1"/>
            </w:rPr>
            <w:t xml:space="preserve"> </w:t>
          </w:r>
          <w:r>
            <w:t>Lifecycle</w:t>
          </w:r>
          <w:r>
            <w:rPr>
              <w:spacing w:val="-2"/>
            </w:rPr>
            <w:t xml:space="preserve"> </w:t>
          </w:r>
          <w:r>
            <w:t>for</w:t>
          </w:r>
          <w:r>
            <w:rPr>
              <w:spacing w:val="-3"/>
            </w:rPr>
            <w:t xml:space="preserve"> </w:t>
          </w:r>
          <w:r>
            <w:t>This</w:t>
          </w:r>
          <w:r>
            <w:rPr>
              <w:spacing w:val="-2"/>
            </w:rPr>
            <w:t xml:space="preserve"> Project</w:t>
          </w:r>
          <w:r>
            <w:tab/>
          </w:r>
          <w:r>
            <w:rPr>
              <w:spacing w:val="-10"/>
            </w:rPr>
            <w:t>4</w:t>
          </w:r>
          <w:r>
            <w:rPr>
              <w:spacing w:val="-10"/>
            </w:rPr>
            <w:fldChar w:fldCharType="end"/>
          </w:r>
        </w:p>
        <w:p w14:paraId="6D5061BA">
          <w:pPr>
            <w:pStyle w:val="12"/>
            <w:numPr>
              <w:ilvl w:val="2"/>
              <w:numId w:val="1"/>
            </w:numPr>
            <w:tabs>
              <w:tab w:val="left" w:pos="1320"/>
              <w:tab w:val="right" w:leader="dot" w:pos="8759"/>
            </w:tabs>
            <w:spacing w:before="139" w:after="0" w:line="240" w:lineRule="auto"/>
            <w:ind w:left="1320" w:right="0" w:hanging="600"/>
            <w:jc w:val="left"/>
          </w:pPr>
          <w:r>
            <w:t>Requierment</w:t>
          </w:r>
          <w:r>
            <w:rPr>
              <w:spacing w:val="-4"/>
            </w:rPr>
            <w:t xml:space="preserve"> </w:t>
          </w:r>
          <w:r>
            <w:rPr>
              <w:spacing w:val="-2"/>
            </w:rPr>
            <w:t>Analysis</w:t>
          </w:r>
          <w:r>
            <w:tab/>
          </w:r>
          <w:r>
            <w:rPr>
              <w:spacing w:val="-10"/>
            </w:rPr>
            <w:t>5</w:t>
          </w:r>
        </w:p>
        <w:p w14:paraId="74878BAA">
          <w:pPr>
            <w:pStyle w:val="12"/>
            <w:numPr>
              <w:ilvl w:val="2"/>
              <w:numId w:val="1"/>
            </w:numPr>
            <w:tabs>
              <w:tab w:val="left" w:pos="1320"/>
              <w:tab w:val="right" w:leader="dot" w:pos="8759"/>
            </w:tabs>
            <w:spacing w:before="137" w:after="0" w:line="240" w:lineRule="auto"/>
            <w:ind w:left="1320" w:right="0" w:hanging="600"/>
            <w:jc w:val="left"/>
          </w:pPr>
          <w:r>
            <w:t>System</w:t>
          </w:r>
          <w:r>
            <w:rPr>
              <w:spacing w:val="-2"/>
            </w:rPr>
            <w:t xml:space="preserve"> </w:t>
          </w:r>
          <w:r>
            <w:t>And</w:t>
          </w:r>
          <w:r>
            <w:rPr>
              <w:spacing w:val="-1"/>
            </w:rPr>
            <w:t xml:space="preserve"> </w:t>
          </w:r>
          <w:r>
            <w:t>Model</w:t>
          </w:r>
          <w:r>
            <w:rPr>
              <w:spacing w:val="-3"/>
            </w:rPr>
            <w:t xml:space="preserve"> </w:t>
          </w:r>
          <w:r>
            <w:rPr>
              <w:spacing w:val="-2"/>
            </w:rPr>
            <w:t>Design</w:t>
          </w:r>
          <w:r>
            <w:tab/>
          </w:r>
          <w:r>
            <w:rPr>
              <w:spacing w:val="-10"/>
            </w:rPr>
            <w:t>5</w:t>
          </w:r>
        </w:p>
        <w:p w14:paraId="7078FFC4">
          <w:pPr>
            <w:pStyle w:val="12"/>
            <w:numPr>
              <w:ilvl w:val="2"/>
              <w:numId w:val="1"/>
            </w:numPr>
            <w:tabs>
              <w:tab w:val="left" w:pos="1320"/>
              <w:tab w:val="right" w:leader="dot" w:pos="8759"/>
            </w:tabs>
            <w:spacing w:before="139" w:after="0" w:line="240" w:lineRule="auto"/>
            <w:ind w:left="1320" w:right="0" w:hanging="600"/>
            <w:jc w:val="left"/>
          </w:pPr>
          <w:r>
            <w:t>Model</w:t>
          </w:r>
          <w:r>
            <w:rPr>
              <w:spacing w:val="-2"/>
            </w:rPr>
            <w:t xml:space="preserve"> </w:t>
          </w:r>
          <w:r>
            <w:t>Development</w:t>
          </w:r>
          <w:r>
            <w:rPr>
              <w:spacing w:val="-1"/>
            </w:rPr>
            <w:t xml:space="preserve"> </w:t>
          </w:r>
          <w:r>
            <w:t>And</w:t>
          </w:r>
          <w:r>
            <w:rPr>
              <w:spacing w:val="-1"/>
            </w:rPr>
            <w:t xml:space="preserve"> </w:t>
          </w:r>
          <w:r>
            <w:rPr>
              <w:spacing w:val="-2"/>
            </w:rPr>
            <w:t>Training</w:t>
          </w:r>
          <w:r>
            <w:tab/>
          </w:r>
          <w:r>
            <w:rPr>
              <w:spacing w:val="-10"/>
            </w:rPr>
            <w:t>5</w:t>
          </w:r>
        </w:p>
        <w:p w14:paraId="2450F057">
          <w:pPr>
            <w:pStyle w:val="12"/>
            <w:numPr>
              <w:ilvl w:val="2"/>
              <w:numId w:val="1"/>
            </w:numPr>
            <w:tabs>
              <w:tab w:val="left" w:pos="1320"/>
              <w:tab w:val="right" w:leader="dot" w:pos="8759"/>
            </w:tabs>
            <w:spacing w:before="137" w:after="0" w:line="240" w:lineRule="auto"/>
            <w:ind w:left="1320" w:right="0" w:hanging="600"/>
            <w:jc w:val="left"/>
          </w:pPr>
          <w:r>
            <w:fldChar w:fldCharType="begin"/>
          </w:r>
          <w:r>
            <w:instrText xml:space="preserve"> HYPERLINK \l "_TOC_250071" </w:instrText>
          </w:r>
          <w:r>
            <w:fldChar w:fldCharType="separate"/>
          </w:r>
          <w:r>
            <w:rPr>
              <w:spacing w:val="-2"/>
            </w:rPr>
            <w:t>Implementation</w:t>
          </w:r>
          <w:r>
            <w:tab/>
          </w:r>
          <w:r>
            <w:rPr>
              <w:spacing w:val="-10"/>
            </w:rPr>
            <w:t>6</w:t>
          </w:r>
          <w:r>
            <w:rPr>
              <w:spacing w:val="-10"/>
            </w:rPr>
            <w:fldChar w:fldCharType="end"/>
          </w:r>
        </w:p>
        <w:p w14:paraId="4B1A9758">
          <w:pPr>
            <w:pStyle w:val="12"/>
            <w:numPr>
              <w:ilvl w:val="2"/>
              <w:numId w:val="1"/>
            </w:numPr>
            <w:tabs>
              <w:tab w:val="left" w:pos="1320"/>
              <w:tab w:val="right" w:leader="dot" w:pos="8759"/>
            </w:tabs>
            <w:spacing w:before="140" w:after="0" w:line="240" w:lineRule="auto"/>
            <w:ind w:left="1320" w:right="0" w:hanging="600"/>
            <w:jc w:val="left"/>
          </w:pPr>
          <w:r>
            <w:fldChar w:fldCharType="begin"/>
          </w:r>
          <w:r>
            <w:instrText xml:space="preserve"> HYPERLINK \l "_TOC_250070" </w:instrText>
          </w:r>
          <w:r>
            <w:fldChar w:fldCharType="separate"/>
          </w:r>
          <w:r>
            <w:rPr>
              <w:spacing w:val="-2"/>
            </w:rPr>
            <w:t>Testing</w:t>
          </w:r>
          <w:r>
            <w:tab/>
          </w:r>
          <w:r>
            <w:rPr>
              <w:spacing w:val="-10"/>
            </w:rPr>
            <w:t>6</w:t>
          </w:r>
          <w:r>
            <w:rPr>
              <w:spacing w:val="-10"/>
            </w:rPr>
            <w:fldChar w:fldCharType="end"/>
          </w:r>
        </w:p>
        <w:p w14:paraId="0C645DBA">
          <w:pPr>
            <w:pStyle w:val="12"/>
            <w:numPr>
              <w:ilvl w:val="2"/>
              <w:numId w:val="1"/>
            </w:numPr>
            <w:tabs>
              <w:tab w:val="left" w:pos="1320"/>
              <w:tab w:val="right" w:leader="dot" w:pos="8759"/>
            </w:tabs>
            <w:spacing w:before="136" w:after="0" w:line="240" w:lineRule="auto"/>
            <w:ind w:left="1320" w:right="0" w:hanging="600"/>
            <w:jc w:val="left"/>
          </w:pPr>
          <w:r>
            <w:fldChar w:fldCharType="begin"/>
          </w:r>
          <w:r>
            <w:instrText xml:space="preserve"> HYPERLINK \l "_TOC_250069" </w:instrText>
          </w:r>
          <w:r>
            <w:fldChar w:fldCharType="separate"/>
          </w:r>
          <w:r>
            <w:rPr>
              <w:spacing w:val="-2"/>
            </w:rPr>
            <w:t>Deployment</w:t>
          </w:r>
          <w:r>
            <w:tab/>
          </w:r>
          <w:r>
            <w:rPr>
              <w:spacing w:val="-10"/>
            </w:rPr>
            <w:t>6</w:t>
          </w:r>
          <w:r>
            <w:rPr>
              <w:spacing w:val="-10"/>
            </w:rPr>
            <w:fldChar w:fldCharType="end"/>
          </w:r>
        </w:p>
        <w:p w14:paraId="6941FD8B">
          <w:pPr>
            <w:pStyle w:val="12"/>
            <w:numPr>
              <w:ilvl w:val="2"/>
              <w:numId w:val="1"/>
            </w:numPr>
            <w:tabs>
              <w:tab w:val="left" w:pos="1320"/>
              <w:tab w:val="right" w:leader="dot" w:pos="8759"/>
            </w:tabs>
            <w:spacing w:before="140" w:after="0" w:line="240" w:lineRule="auto"/>
            <w:ind w:left="1320" w:right="0" w:hanging="600"/>
            <w:jc w:val="left"/>
          </w:pPr>
          <w:r>
            <w:t>Maintain</w:t>
          </w:r>
          <w:r>
            <w:rPr>
              <w:spacing w:val="-2"/>
            </w:rPr>
            <w:t xml:space="preserve"> </w:t>
          </w:r>
          <w:r>
            <w:t>And</w:t>
          </w:r>
          <w:r>
            <w:rPr>
              <w:spacing w:val="-2"/>
            </w:rPr>
            <w:t xml:space="preserve"> Improvement</w:t>
          </w:r>
          <w:r>
            <w:tab/>
          </w:r>
          <w:r>
            <w:rPr>
              <w:spacing w:val="-10"/>
            </w:rPr>
            <w:t>6</w:t>
          </w:r>
        </w:p>
        <w:p w14:paraId="6D443443">
          <w:pPr>
            <w:pStyle w:val="12"/>
            <w:numPr>
              <w:ilvl w:val="2"/>
              <w:numId w:val="1"/>
            </w:numPr>
            <w:tabs>
              <w:tab w:val="left" w:pos="1320"/>
              <w:tab w:val="right" w:leader="dot" w:pos="8759"/>
            </w:tabs>
            <w:spacing w:before="136" w:after="0" w:line="240" w:lineRule="auto"/>
            <w:ind w:left="1320" w:right="0" w:hanging="600"/>
            <w:jc w:val="left"/>
          </w:pPr>
          <w:r>
            <w:t>Rational</w:t>
          </w:r>
          <w:r>
            <w:rPr>
              <w:spacing w:val="-3"/>
            </w:rPr>
            <w:t xml:space="preserve"> </w:t>
          </w:r>
          <w:r>
            <w:t>Behind</w:t>
          </w:r>
          <w:r>
            <w:rPr>
              <w:spacing w:val="-3"/>
            </w:rPr>
            <w:t xml:space="preserve"> </w:t>
          </w:r>
          <w:r>
            <w:t>Selected</w:t>
          </w:r>
          <w:r>
            <w:rPr>
              <w:spacing w:val="-1"/>
            </w:rPr>
            <w:t xml:space="preserve"> </w:t>
          </w:r>
          <w:r>
            <w:rPr>
              <w:spacing w:val="-2"/>
            </w:rPr>
            <w:t>Methodology</w:t>
          </w:r>
          <w:r>
            <w:tab/>
          </w:r>
          <w:r>
            <w:rPr>
              <w:spacing w:val="-10"/>
            </w:rPr>
            <w:t>6</w:t>
          </w:r>
        </w:p>
        <w:p w14:paraId="6053E3C0">
          <w:pPr>
            <w:pStyle w:val="11"/>
            <w:tabs>
              <w:tab w:val="right" w:leader="dot" w:pos="8759"/>
            </w:tabs>
            <w:spacing w:before="140"/>
            <w:ind w:left="360" w:firstLine="0"/>
          </w:pPr>
          <w:r>
            <w:fldChar w:fldCharType="begin"/>
          </w:r>
          <w:r>
            <w:instrText xml:space="preserve"> HYPERLINK \l "_TOC_250068" </w:instrText>
          </w:r>
          <w:r>
            <w:fldChar w:fldCharType="separate"/>
          </w:r>
          <w:r>
            <w:t>Chapter</w:t>
          </w:r>
          <w:r>
            <w:rPr>
              <w:spacing w:val="-3"/>
            </w:rPr>
            <w:t xml:space="preserve"> </w:t>
          </w:r>
          <w:r>
            <w:t>2:</w:t>
          </w:r>
          <w:r>
            <w:rPr>
              <w:spacing w:val="-1"/>
            </w:rPr>
            <w:t xml:space="preserve"> </w:t>
          </w:r>
          <w:r>
            <w:t>Problem</w:t>
          </w:r>
          <w:r>
            <w:rPr>
              <w:spacing w:val="-1"/>
            </w:rPr>
            <w:t xml:space="preserve"> </w:t>
          </w:r>
          <w:r>
            <w:rPr>
              <w:spacing w:val="-2"/>
            </w:rPr>
            <w:t>Definition</w:t>
          </w:r>
          <w:r>
            <w:tab/>
          </w:r>
          <w:r>
            <w:rPr>
              <w:spacing w:val="-10"/>
            </w:rPr>
            <w:t>7</w:t>
          </w:r>
          <w:r>
            <w:rPr>
              <w:spacing w:val="-10"/>
            </w:rPr>
            <w:fldChar w:fldCharType="end"/>
          </w:r>
        </w:p>
        <w:p w14:paraId="2C2A71D2">
          <w:pPr>
            <w:pStyle w:val="11"/>
            <w:numPr>
              <w:ilvl w:val="1"/>
              <w:numId w:val="2"/>
            </w:numPr>
            <w:tabs>
              <w:tab w:val="left" w:pos="780"/>
              <w:tab w:val="right" w:leader="dot" w:pos="8759"/>
            </w:tabs>
            <w:spacing w:before="136" w:after="0" w:line="240" w:lineRule="auto"/>
            <w:ind w:left="780" w:right="0" w:hanging="420"/>
            <w:jc w:val="left"/>
          </w:pPr>
          <w:r>
            <w:t>Relevance</w:t>
          </w:r>
          <w:r>
            <w:rPr>
              <w:spacing w:val="-2"/>
            </w:rPr>
            <w:t xml:space="preserve"> </w:t>
          </w:r>
          <w:r>
            <w:t>to</w:t>
          </w:r>
          <w:r>
            <w:rPr>
              <w:spacing w:val="-1"/>
            </w:rPr>
            <w:t xml:space="preserve"> </w:t>
          </w:r>
          <w:r>
            <w:t>Course</w:t>
          </w:r>
          <w:r>
            <w:rPr>
              <w:spacing w:val="-2"/>
            </w:rPr>
            <w:t xml:space="preserve"> Modules</w:t>
          </w:r>
          <w:r>
            <w:tab/>
          </w:r>
          <w:r>
            <w:rPr>
              <w:spacing w:val="-10"/>
            </w:rPr>
            <w:t>7</w:t>
          </w:r>
        </w:p>
        <w:p w14:paraId="694BE6A9">
          <w:pPr>
            <w:pStyle w:val="11"/>
            <w:numPr>
              <w:ilvl w:val="1"/>
              <w:numId w:val="2"/>
            </w:numPr>
            <w:tabs>
              <w:tab w:val="left" w:pos="780"/>
              <w:tab w:val="right" w:leader="dot" w:pos="8759"/>
            </w:tabs>
            <w:spacing w:before="140" w:after="0" w:line="240" w:lineRule="auto"/>
            <w:ind w:left="780" w:right="0" w:hanging="420"/>
            <w:jc w:val="left"/>
          </w:pPr>
          <w:r>
            <w:t>Product</w:t>
          </w:r>
          <w:r>
            <w:rPr>
              <w:spacing w:val="-2"/>
            </w:rPr>
            <w:t xml:space="preserve"> Function</w:t>
          </w:r>
          <w:r>
            <w:tab/>
          </w:r>
          <w:r>
            <w:rPr>
              <w:spacing w:val="-10"/>
            </w:rPr>
            <w:t>7</w:t>
          </w:r>
        </w:p>
        <w:p w14:paraId="4B590B7A">
          <w:pPr>
            <w:pStyle w:val="11"/>
            <w:numPr>
              <w:ilvl w:val="1"/>
              <w:numId w:val="2"/>
            </w:numPr>
            <w:tabs>
              <w:tab w:val="left" w:pos="780"/>
              <w:tab w:val="right" w:leader="dot" w:pos="8759"/>
            </w:tabs>
            <w:spacing w:before="136" w:after="0" w:line="240" w:lineRule="auto"/>
            <w:ind w:left="780" w:right="0" w:hanging="420"/>
            <w:jc w:val="left"/>
          </w:pPr>
          <w:r>
            <w:fldChar w:fldCharType="begin"/>
          </w:r>
          <w:r>
            <w:instrText xml:space="preserve"> HYPERLINK \l "_TOC_250067" </w:instrText>
          </w:r>
          <w:r>
            <w:fldChar w:fldCharType="separate"/>
          </w:r>
          <w:r>
            <w:t>Proposed</w:t>
          </w:r>
          <w:r>
            <w:rPr>
              <w:spacing w:val="-2"/>
            </w:rPr>
            <w:t xml:space="preserve"> Architecture</w:t>
          </w:r>
          <w:r>
            <w:tab/>
          </w:r>
          <w:r>
            <w:rPr>
              <w:spacing w:val="-10"/>
            </w:rPr>
            <w:t>7</w:t>
          </w:r>
          <w:r>
            <w:rPr>
              <w:spacing w:val="-10"/>
            </w:rPr>
            <w:fldChar w:fldCharType="end"/>
          </w:r>
        </w:p>
        <w:p w14:paraId="3788D935">
          <w:pPr>
            <w:pStyle w:val="11"/>
            <w:numPr>
              <w:ilvl w:val="1"/>
              <w:numId w:val="2"/>
            </w:numPr>
            <w:tabs>
              <w:tab w:val="left" w:pos="780"/>
              <w:tab w:val="right" w:leader="dot" w:pos="8759"/>
            </w:tabs>
            <w:spacing w:before="140" w:after="0" w:line="240" w:lineRule="auto"/>
            <w:ind w:left="780" w:right="0" w:hanging="420"/>
            <w:jc w:val="left"/>
          </w:pPr>
          <w:r>
            <w:fldChar w:fldCharType="begin"/>
          </w:r>
          <w:r>
            <w:instrText xml:space="preserve"> HYPERLINK \l "_TOC_250066" </w:instrText>
          </w:r>
          <w:r>
            <w:fldChar w:fldCharType="separate"/>
          </w:r>
          <w:r>
            <w:t>Project</w:t>
          </w:r>
          <w:r>
            <w:rPr>
              <w:spacing w:val="-3"/>
            </w:rPr>
            <w:t xml:space="preserve"> </w:t>
          </w:r>
          <w:r>
            <w:rPr>
              <w:spacing w:val="-2"/>
            </w:rPr>
            <w:t>Deliverables</w:t>
          </w:r>
          <w:r>
            <w:tab/>
          </w:r>
          <w:r>
            <w:rPr>
              <w:spacing w:val="-12"/>
            </w:rPr>
            <w:t>8</w:t>
          </w:r>
          <w:r>
            <w:rPr>
              <w:spacing w:val="-12"/>
            </w:rPr>
            <w:fldChar w:fldCharType="end"/>
          </w:r>
        </w:p>
        <w:p w14:paraId="0534A036">
          <w:pPr>
            <w:pStyle w:val="11"/>
            <w:numPr>
              <w:ilvl w:val="1"/>
              <w:numId w:val="2"/>
            </w:numPr>
            <w:tabs>
              <w:tab w:val="left" w:pos="780"/>
              <w:tab w:val="right" w:leader="dot" w:pos="8759"/>
            </w:tabs>
            <w:spacing w:before="137" w:after="0" w:line="240" w:lineRule="auto"/>
            <w:ind w:left="780" w:right="0" w:hanging="420"/>
            <w:jc w:val="left"/>
          </w:pPr>
          <w:r>
            <w:fldChar w:fldCharType="begin"/>
          </w:r>
          <w:r>
            <w:instrText xml:space="preserve"> HYPERLINK \l "_TOC_250065" </w:instrText>
          </w:r>
          <w:r>
            <w:fldChar w:fldCharType="separate"/>
          </w:r>
          <w:r>
            <w:t>Project</w:t>
          </w:r>
          <w:r>
            <w:rPr>
              <w:spacing w:val="-4"/>
            </w:rPr>
            <w:t xml:space="preserve"> </w:t>
          </w:r>
          <w:r>
            <w:t>Development</w:t>
          </w:r>
          <w:r>
            <w:rPr>
              <w:spacing w:val="-1"/>
            </w:rPr>
            <w:t xml:space="preserve"> </w:t>
          </w:r>
          <w:r>
            <w:rPr>
              <w:spacing w:val="-2"/>
            </w:rPr>
            <w:t>Requirement</w:t>
          </w:r>
          <w:r>
            <w:tab/>
          </w:r>
          <w:r>
            <w:rPr>
              <w:spacing w:val="-10"/>
            </w:rPr>
            <w:t>8</w:t>
          </w:r>
          <w:r>
            <w:rPr>
              <w:spacing w:val="-10"/>
            </w:rPr>
            <w:fldChar w:fldCharType="end"/>
          </w:r>
        </w:p>
        <w:p w14:paraId="29170F10">
          <w:pPr>
            <w:pStyle w:val="11"/>
            <w:numPr>
              <w:ilvl w:val="1"/>
              <w:numId w:val="2"/>
            </w:numPr>
            <w:tabs>
              <w:tab w:val="left" w:pos="780"/>
              <w:tab w:val="right" w:leader="dot" w:pos="8759"/>
            </w:tabs>
            <w:spacing w:before="139" w:after="0" w:line="240" w:lineRule="auto"/>
            <w:ind w:left="780" w:right="0" w:hanging="420"/>
            <w:jc w:val="left"/>
          </w:pPr>
          <w:r>
            <w:t>Assumption</w:t>
          </w:r>
          <w:r>
            <w:rPr>
              <w:spacing w:val="-4"/>
            </w:rPr>
            <w:t xml:space="preserve"> </w:t>
          </w:r>
          <w:r>
            <w:t>And</w:t>
          </w:r>
          <w:r>
            <w:rPr>
              <w:spacing w:val="-1"/>
            </w:rPr>
            <w:t xml:space="preserve"> </w:t>
          </w:r>
          <w:r>
            <w:rPr>
              <w:spacing w:val="-2"/>
            </w:rPr>
            <w:t>Dependencies</w:t>
          </w:r>
          <w:r>
            <w:tab/>
          </w:r>
          <w:r>
            <w:rPr>
              <w:spacing w:val="-10"/>
            </w:rPr>
            <w:t>9</w:t>
          </w:r>
        </w:p>
        <w:p w14:paraId="35BD7ACE">
          <w:pPr>
            <w:pStyle w:val="11"/>
            <w:tabs>
              <w:tab w:val="right" w:leader="dot" w:pos="8759"/>
            </w:tabs>
            <w:ind w:left="360" w:firstLine="0"/>
          </w:pPr>
          <w:r>
            <w:fldChar w:fldCharType="begin"/>
          </w:r>
          <w:r>
            <w:instrText xml:space="preserve"> HYPERLINK \l "_TOC_250064" </w:instrText>
          </w:r>
          <w:r>
            <w:fldChar w:fldCharType="separate"/>
          </w:r>
          <w:r>
            <w:t>Chapter</w:t>
          </w:r>
          <w:r>
            <w:rPr>
              <w:spacing w:val="-3"/>
            </w:rPr>
            <w:t xml:space="preserve"> </w:t>
          </w:r>
          <w:r>
            <w:t>3:</w:t>
          </w:r>
          <w:r>
            <w:rPr>
              <w:spacing w:val="-2"/>
            </w:rPr>
            <w:t xml:space="preserve"> </w:t>
          </w:r>
          <w:r>
            <w:t xml:space="preserve">Requirement </w:t>
          </w:r>
          <w:r>
            <w:rPr>
              <w:spacing w:val="-2"/>
            </w:rPr>
            <w:t>Analysis</w:t>
          </w:r>
          <w:r>
            <w:tab/>
          </w:r>
          <w:r>
            <w:rPr>
              <w:spacing w:val="-5"/>
            </w:rPr>
            <w:t>11</w:t>
          </w:r>
          <w:r>
            <w:rPr>
              <w:spacing w:val="-5"/>
            </w:rPr>
            <w:fldChar w:fldCharType="end"/>
          </w:r>
        </w:p>
        <w:p w14:paraId="32BCD480">
          <w:pPr>
            <w:pStyle w:val="11"/>
            <w:numPr>
              <w:ilvl w:val="1"/>
              <w:numId w:val="3"/>
            </w:numPr>
            <w:tabs>
              <w:tab w:val="left" w:pos="720"/>
              <w:tab w:val="right" w:leader="dot" w:pos="8759"/>
            </w:tabs>
            <w:spacing w:before="139" w:after="156" w:line="240" w:lineRule="auto"/>
            <w:ind w:left="720" w:right="0" w:hanging="360"/>
            <w:jc w:val="left"/>
          </w:pPr>
          <w:r>
            <w:fldChar w:fldCharType="begin"/>
          </w:r>
          <w:r>
            <w:instrText xml:space="preserve"> HYPERLINK \l "_TOC_250063" </w:instrText>
          </w:r>
          <w:r>
            <w:fldChar w:fldCharType="separate"/>
          </w:r>
          <w:r>
            <w:t>Functional</w:t>
          </w:r>
          <w:r>
            <w:rPr>
              <w:spacing w:val="-4"/>
            </w:rPr>
            <w:t xml:space="preserve"> </w:t>
          </w:r>
          <w:r>
            <w:rPr>
              <w:spacing w:val="-2"/>
            </w:rPr>
            <w:t>Requirements</w:t>
          </w:r>
          <w:r>
            <w:tab/>
          </w:r>
          <w:r>
            <w:rPr>
              <w:spacing w:val="-5"/>
            </w:rPr>
            <w:t>11</w:t>
          </w:r>
          <w:r>
            <w:rPr>
              <w:spacing w:val="-5"/>
            </w:rPr>
            <w:fldChar w:fldCharType="end"/>
          </w:r>
        </w:p>
        <w:p w14:paraId="17452B79">
          <w:pPr>
            <w:pStyle w:val="12"/>
            <w:numPr>
              <w:ilvl w:val="2"/>
              <w:numId w:val="3"/>
            </w:numPr>
            <w:tabs>
              <w:tab w:val="left" w:pos="1320"/>
              <w:tab w:val="right" w:leader="dot" w:pos="8759"/>
            </w:tabs>
            <w:spacing w:before="60" w:after="0" w:line="240" w:lineRule="auto"/>
            <w:ind w:left="1320" w:right="0" w:hanging="600"/>
            <w:jc w:val="left"/>
          </w:pPr>
          <w:r>
            <w:fldChar w:fldCharType="begin"/>
          </w:r>
          <w:r>
            <w:instrText xml:space="preserve"> HYPERLINK \l "_TOC_250062" </w:instrText>
          </w:r>
          <w:r>
            <w:fldChar w:fldCharType="separate"/>
          </w:r>
          <w:r>
            <w:t>Image</w:t>
          </w:r>
          <w:r>
            <w:rPr>
              <w:spacing w:val="-2"/>
            </w:rPr>
            <w:t xml:space="preserve"> </w:t>
          </w:r>
          <w:r>
            <w:t>Capture</w:t>
          </w:r>
          <w:r>
            <w:rPr>
              <w:spacing w:val="-3"/>
            </w:rPr>
            <w:t xml:space="preserve"> </w:t>
          </w:r>
          <w:r>
            <w:t>And</w:t>
          </w:r>
          <w:r>
            <w:rPr>
              <w:spacing w:val="-2"/>
            </w:rPr>
            <w:t xml:space="preserve"> Upload</w:t>
          </w:r>
          <w:r>
            <w:tab/>
          </w:r>
          <w:r>
            <w:rPr>
              <w:spacing w:val="-5"/>
            </w:rPr>
            <w:t>11</w:t>
          </w:r>
          <w:r>
            <w:rPr>
              <w:spacing w:val="-5"/>
            </w:rPr>
            <w:fldChar w:fldCharType="end"/>
          </w:r>
        </w:p>
        <w:p w14:paraId="4B1872BF">
          <w:pPr>
            <w:pStyle w:val="12"/>
            <w:numPr>
              <w:ilvl w:val="2"/>
              <w:numId w:val="3"/>
            </w:numPr>
            <w:tabs>
              <w:tab w:val="left" w:pos="1320"/>
              <w:tab w:val="right" w:leader="dot" w:pos="8759"/>
            </w:tabs>
            <w:spacing w:before="137" w:after="0" w:line="240" w:lineRule="auto"/>
            <w:ind w:left="1320" w:right="0" w:hanging="600"/>
            <w:jc w:val="left"/>
          </w:pPr>
          <w:r>
            <w:t>Plant</w:t>
          </w:r>
          <w:r>
            <w:rPr>
              <w:spacing w:val="-5"/>
            </w:rPr>
            <w:t xml:space="preserve"> </w:t>
          </w:r>
          <w:r>
            <w:rPr>
              <w:spacing w:val="-2"/>
            </w:rPr>
            <w:t>Species</w:t>
          </w:r>
          <w:r>
            <w:tab/>
          </w:r>
          <w:r>
            <w:rPr>
              <w:spacing w:val="-7"/>
            </w:rPr>
            <w:t>11</w:t>
          </w:r>
        </w:p>
        <w:p w14:paraId="6FED7CEF">
          <w:pPr>
            <w:pStyle w:val="12"/>
            <w:numPr>
              <w:ilvl w:val="2"/>
              <w:numId w:val="3"/>
            </w:numPr>
            <w:tabs>
              <w:tab w:val="left" w:pos="1320"/>
              <w:tab w:val="right" w:leader="dot" w:pos="8759"/>
            </w:tabs>
            <w:spacing w:before="136" w:after="0" w:line="240" w:lineRule="auto"/>
            <w:ind w:left="1320" w:right="0" w:hanging="600"/>
            <w:jc w:val="left"/>
          </w:pPr>
          <w:r>
            <w:t>Plant</w:t>
          </w:r>
          <w:r>
            <w:rPr>
              <w:spacing w:val="-4"/>
            </w:rPr>
            <w:t xml:space="preserve"> </w:t>
          </w:r>
          <w:r>
            <w:t xml:space="preserve">Growth </w:t>
          </w:r>
          <w:r>
            <w:rPr>
              <w:spacing w:val="-2"/>
            </w:rPr>
            <w:t>Analysis</w:t>
          </w:r>
          <w:r>
            <w:tab/>
          </w:r>
          <w:r>
            <w:rPr>
              <w:spacing w:val="-5"/>
            </w:rPr>
            <w:t>11</w:t>
          </w:r>
        </w:p>
        <w:p w14:paraId="57C0E804">
          <w:pPr>
            <w:pStyle w:val="12"/>
            <w:numPr>
              <w:ilvl w:val="2"/>
              <w:numId w:val="3"/>
            </w:numPr>
            <w:tabs>
              <w:tab w:val="left" w:pos="1320"/>
              <w:tab w:val="right" w:leader="dot" w:pos="8759"/>
            </w:tabs>
            <w:spacing w:before="140" w:after="0" w:line="240" w:lineRule="auto"/>
            <w:ind w:left="1320" w:right="0" w:hanging="600"/>
            <w:jc w:val="left"/>
          </w:pPr>
          <w:r>
            <w:fldChar w:fldCharType="begin"/>
          </w:r>
          <w:r>
            <w:instrText xml:space="preserve"> HYPERLINK \l "_TOC_250061" </w:instrText>
          </w:r>
          <w:r>
            <w:fldChar w:fldCharType="separate"/>
          </w:r>
          <w:r>
            <w:t>Pest</w:t>
          </w:r>
          <w:r>
            <w:rPr>
              <w:spacing w:val="-1"/>
            </w:rPr>
            <w:t xml:space="preserve"> </w:t>
          </w:r>
          <w:r>
            <w:rPr>
              <w:spacing w:val="-2"/>
            </w:rPr>
            <w:t>Detection</w:t>
          </w:r>
          <w:r>
            <w:tab/>
          </w:r>
          <w:r>
            <w:rPr>
              <w:spacing w:val="-5"/>
            </w:rPr>
            <w:t>11</w:t>
          </w:r>
          <w:r>
            <w:rPr>
              <w:spacing w:val="-5"/>
            </w:rPr>
            <w:fldChar w:fldCharType="end"/>
          </w:r>
        </w:p>
        <w:p w14:paraId="2F42F5F7">
          <w:pPr>
            <w:pStyle w:val="12"/>
            <w:numPr>
              <w:ilvl w:val="2"/>
              <w:numId w:val="3"/>
            </w:numPr>
            <w:tabs>
              <w:tab w:val="left" w:pos="1320"/>
              <w:tab w:val="right" w:leader="dot" w:pos="8759"/>
            </w:tabs>
            <w:spacing w:before="137" w:after="0" w:line="240" w:lineRule="auto"/>
            <w:ind w:left="1320" w:right="0" w:hanging="600"/>
            <w:jc w:val="left"/>
          </w:pPr>
          <w:r>
            <w:t>Plant</w:t>
          </w:r>
          <w:r>
            <w:rPr>
              <w:spacing w:val="-4"/>
            </w:rPr>
            <w:t xml:space="preserve"> </w:t>
          </w:r>
          <w:r>
            <w:t>Dieases</w:t>
          </w:r>
          <w:r>
            <w:rPr>
              <w:spacing w:val="-1"/>
            </w:rPr>
            <w:t xml:space="preserve"> </w:t>
          </w:r>
          <w:r>
            <w:rPr>
              <w:spacing w:val="-2"/>
            </w:rPr>
            <w:t>Detection</w:t>
          </w:r>
          <w:r>
            <w:tab/>
          </w:r>
          <w:r>
            <w:rPr>
              <w:spacing w:val="-5"/>
            </w:rPr>
            <w:t>12</w:t>
          </w:r>
        </w:p>
        <w:p w14:paraId="0FC20DFB">
          <w:pPr>
            <w:pStyle w:val="12"/>
            <w:numPr>
              <w:ilvl w:val="2"/>
              <w:numId w:val="3"/>
            </w:numPr>
            <w:tabs>
              <w:tab w:val="left" w:pos="1320"/>
              <w:tab w:val="right" w:leader="dot" w:pos="8759"/>
            </w:tabs>
            <w:spacing w:before="139" w:after="0" w:line="240" w:lineRule="auto"/>
            <w:ind w:left="1320" w:right="0" w:hanging="600"/>
            <w:jc w:val="left"/>
          </w:pPr>
          <w:r>
            <w:rPr>
              <w:spacing w:val="-2"/>
            </w:rPr>
            <w:t>Treatment</w:t>
          </w:r>
          <w:r>
            <w:tab/>
          </w:r>
          <w:r>
            <w:rPr>
              <w:spacing w:val="-5"/>
            </w:rPr>
            <w:t>12</w:t>
          </w:r>
        </w:p>
        <w:p w14:paraId="5D22C2AE">
          <w:pPr>
            <w:pStyle w:val="12"/>
            <w:numPr>
              <w:ilvl w:val="2"/>
              <w:numId w:val="3"/>
            </w:numPr>
            <w:tabs>
              <w:tab w:val="left" w:pos="1320"/>
              <w:tab w:val="right" w:leader="dot" w:pos="8759"/>
            </w:tabs>
            <w:spacing w:before="137" w:after="0" w:line="240" w:lineRule="auto"/>
            <w:ind w:left="1320" w:right="0" w:hanging="600"/>
            <w:jc w:val="left"/>
          </w:pPr>
          <w:r>
            <w:fldChar w:fldCharType="begin"/>
          </w:r>
          <w:r>
            <w:instrText xml:space="preserve"> HYPERLINK \l "_TOC_250060" </w:instrText>
          </w:r>
          <w:r>
            <w:fldChar w:fldCharType="separate"/>
          </w:r>
          <w:r>
            <w:t>Plant</w:t>
          </w:r>
          <w:r>
            <w:rPr>
              <w:spacing w:val="-4"/>
            </w:rPr>
            <w:t xml:space="preserve"> </w:t>
          </w:r>
          <w:r>
            <w:t>Information</w:t>
          </w:r>
          <w:r>
            <w:rPr>
              <w:spacing w:val="-2"/>
            </w:rPr>
            <w:t xml:space="preserve"> Display</w:t>
          </w:r>
          <w:r>
            <w:tab/>
          </w:r>
          <w:r>
            <w:rPr>
              <w:spacing w:val="-5"/>
            </w:rPr>
            <w:t>12</w:t>
          </w:r>
          <w:r>
            <w:rPr>
              <w:spacing w:val="-5"/>
            </w:rPr>
            <w:fldChar w:fldCharType="end"/>
          </w:r>
        </w:p>
        <w:p w14:paraId="297F19DF">
          <w:pPr>
            <w:pStyle w:val="12"/>
            <w:numPr>
              <w:ilvl w:val="2"/>
              <w:numId w:val="3"/>
            </w:numPr>
            <w:tabs>
              <w:tab w:val="left" w:pos="1320"/>
              <w:tab w:val="right" w:leader="dot" w:pos="8759"/>
            </w:tabs>
            <w:spacing w:before="139" w:after="0" w:line="240" w:lineRule="auto"/>
            <w:ind w:left="1320" w:right="0" w:hanging="600"/>
            <w:jc w:val="left"/>
          </w:pPr>
          <w:r>
            <w:t>Growth</w:t>
          </w:r>
          <w:r>
            <w:rPr>
              <w:spacing w:val="-3"/>
            </w:rPr>
            <w:t xml:space="preserve"> </w:t>
          </w:r>
          <w:r>
            <w:rPr>
              <w:spacing w:val="-2"/>
            </w:rPr>
            <w:t>Improvement</w:t>
          </w:r>
          <w:r>
            <w:tab/>
          </w:r>
          <w:r>
            <w:rPr>
              <w:spacing w:val="-5"/>
            </w:rPr>
            <w:t>12</w:t>
          </w:r>
        </w:p>
        <w:p w14:paraId="235D13E5">
          <w:pPr>
            <w:pStyle w:val="12"/>
            <w:numPr>
              <w:ilvl w:val="2"/>
              <w:numId w:val="3"/>
            </w:numPr>
            <w:tabs>
              <w:tab w:val="left" w:pos="1320"/>
              <w:tab w:val="right" w:leader="dot" w:pos="8759"/>
            </w:tabs>
            <w:spacing w:before="137" w:after="0" w:line="240" w:lineRule="auto"/>
            <w:ind w:left="1320" w:right="0" w:hanging="600"/>
            <w:jc w:val="left"/>
          </w:pPr>
          <w:r>
            <w:t>Analysis</w:t>
          </w:r>
          <w:r>
            <w:rPr>
              <w:spacing w:val="-3"/>
            </w:rPr>
            <w:t xml:space="preserve"> </w:t>
          </w:r>
          <w:r>
            <w:rPr>
              <w:spacing w:val="-2"/>
            </w:rPr>
            <w:t>Report</w:t>
          </w:r>
          <w:r>
            <w:tab/>
          </w:r>
          <w:r>
            <w:rPr>
              <w:spacing w:val="-7"/>
            </w:rPr>
            <w:t>12</w:t>
          </w:r>
        </w:p>
        <w:p w14:paraId="23005990">
          <w:pPr>
            <w:pStyle w:val="12"/>
            <w:numPr>
              <w:ilvl w:val="2"/>
              <w:numId w:val="3"/>
            </w:numPr>
            <w:tabs>
              <w:tab w:val="left" w:pos="1440"/>
              <w:tab w:val="right" w:leader="dot" w:pos="8759"/>
            </w:tabs>
            <w:spacing w:before="139" w:after="0" w:line="240" w:lineRule="auto"/>
            <w:ind w:left="1440" w:right="0" w:hanging="720"/>
            <w:jc w:val="left"/>
          </w:pPr>
          <w:r>
            <w:t>Prediction</w:t>
          </w:r>
          <w:r>
            <w:rPr>
              <w:spacing w:val="-3"/>
            </w:rPr>
            <w:t xml:space="preserve"> </w:t>
          </w:r>
          <w:r>
            <w:rPr>
              <w:spacing w:val="-2"/>
            </w:rPr>
            <w:t>History</w:t>
          </w:r>
          <w:r>
            <w:tab/>
          </w:r>
          <w:r>
            <w:rPr>
              <w:spacing w:val="-7"/>
            </w:rPr>
            <w:t>12</w:t>
          </w:r>
        </w:p>
        <w:p w14:paraId="39C90954">
          <w:pPr>
            <w:pStyle w:val="12"/>
            <w:numPr>
              <w:ilvl w:val="2"/>
              <w:numId w:val="3"/>
            </w:numPr>
            <w:tabs>
              <w:tab w:val="left" w:pos="1440"/>
              <w:tab w:val="right" w:leader="dot" w:pos="8759"/>
            </w:tabs>
            <w:spacing w:before="137" w:after="0" w:line="240" w:lineRule="auto"/>
            <w:ind w:left="1440" w:right="0" w:hanging="720"/>
            <w:jc w:val="left"/>
          </w:pPr>
          <w:r>
            <w:fldChar w:fldCharType="begin"/>
          </w:r>
          <w:r>
            <w:instrText xml:space="preserve"> HYPERLINK \l "_TOC_250059" </w:instrText>
          </w:r>
          <w:r>
            <w:fldChar w:fldCharType="separate"/>
          </w:r>
          <w:r>
            <w:t>Secure</w:t>
          </w:r>
          <w:r>
            <w:rPr>
              <w:spacing w:val="-2"/>
            </w:rPr>
            <w:t xml:space="preserve"> </w:t>
          </w:r>
          <w:r>
            <w:t>Data</w:t>
          </w:r>
          <w:r>
            <w:rPr>
              <w:spacing w:val="-1"/>
            </w:rPr>
            <w:t xml:space="preserve"> </w:t>
          </w:r>
          <w:r>
            <w:rPr>
              <w:spacing w:val="-2"/>
            </w:rPr>
            <w:t>Storage</w:t>
          </w:r>
          <w:r>
            <w:tab/>
          </w:r>
          <w:r>
            <w:rPr>
              <w:spacing w:val="-7"/>
            </w:rPr>
            <w:t>13</w:t>
          </w:r>
          <w:r>
            <w:rPr>
              <w:spacing w:val="-7"/>
            </w:rPr>
            <w:fldChar w:fldCharType="end"/>
          </w:r>
        </w:p>
        <w:p w14:paraId="23C4CE84">
          <w:pPr>
            <w:pStyle w:val="12"/>
            <w:numPr>
              <w:ilvl w:val="2"/>
              <w:numId w:val="3"/>
            </w:numPr>
            <w:tabs>
              <w:tab w:val="left" w:pos="1440"/>
              <w:tab w:val="right" w:leader="dot" w:pos="8759"/>
            </w:tabs>
            <w:spacing w:before="139" w:after="0" w:line="240" w:lineRule="auto"/>
            <w:ind w:left="1440" w:right="0" w:hanging="720"/>
            <w:jc w:val="left"/>
          </w:pPr>
          <w:r>
            <w:fldChar w:fldCharType="begin"/>
          </w:r>
          <w:r>
            <w:instrText xml:space="preserve"> HYPERLINK \l "_TOC_250058" </w:instrText>
          </w:r>
          <w:r>
            <w:fldChar w:fldCharType="separate"/>
          </w:r>
          <w:r>
            <w:t>Administrator</w:t>
          </w:r>
          <w:r>
            <w:rPr>
              <w:spacing w:val="-3"/>
            </w:rPr>
            <w:t xml:space="preserve"> </w:t>
          </w:r>
          <w:r>
            <w:t>And</w:t>
          </w:r>
          <w:r>
            <w:rPr>
              <w:spacing w:val="-3"/>
            </w:rPr>
            <w:t xml:space="preserve"> </w:t>
          </w:r>
          <w:r>
            <w:t>Expert</w:t>
          </w:r>
          <w:r>
            <w:rPr>
              <w:spacing w:val="-1"/>
            </w:rPr>
            <w:t xml:space="preserve"> </w:t>
          </w:r>
          <w:r>
            <w:rPr>
              <w:spacing w:val="-2"/>
            </w:rPr>
            <w:t>Access</w:t>
          </w:r>
          <w:r>
            <w:tab/>
          </w:r>
          <w:r>
            <w:rPr>
              <w:spacing w:val="-5"/>
            </w:rPr>
            <w:t>13</w:t>
          </w:r>
          <w:r>
            <w:rPr>
              <w:spacing w:val="-5"/>
            </w:rPr>
            <w:fldChar w:fldCharType="end"/>
          </w:r>
        </w:p>
        <w:p w14:paraId="31880846">
          <w:pPr>
            <w:pStyle w:val="12"/>
            <w:numPr>
              <w:ilvl w:val="2"/>
              <w:numId w:val="3"/>
            </w:numPr>
            <w:tabs>
              <w:tab w:val="left" w:pos="1440"/>
              <w:tab w:val="right" w:leader="dot" w:pos="8759"/>
            </w:tabs>
            <w:spacing w:before="137" w:after="0" w:line="240" w:lineRule="auto"/>
            <w:ind w:left="1440" w:right="0" w:hanging="720"/>
            <w:jc w:val="left"/>
          </w:pPr>
          <w:r>
            <w:t>Notification</w:t>
          </w:r>
          <w:r>
            <w:rPr>
              <w:spacing w:val="-5"/>
            </w:rPr>
            <w:t xml:space="preserve"> </w:t>
          </w:r>
          <w:r>
            <w:t>And</w:t>
          </w:r>
          <w:r>
            <w:rPr>
              <w:spacing w:val="-2"/>
            </w:rPr>
            <w:t xml:space="preserve"> </w:t>
          </w:r>
          <w:r>
            <w:rPr>
              <w:spacing w:val="-4"/>
            </w:rPr>
            <w:t>Alert</w:t>
          </w:r>
          <w:r>
            <w:tab/>
          </w:r>
          <w:r>
            <w:rPr>
              <w:spacing w:val="-5"/>
            </w:rPr>
            <w:t>13</w:t>
          </w:r>
        </w:p>
        <w:p w14:paraId="21A34F8E">
          <w:pPr>
            <w:pStyle w:val="12"/>
            <w:numPr>
              <w:ilvl w:val="2"/>
              <w:numId w:val="3"/>
            </w:numPr>
            <w:tabs>
              <w:tab w:val="left" w:pos="1440"/>
              <w:tab w:val="right" w:leader="dot" w:pos="8759"/>
            </w:tabs>
            <w:spacing w:before="139" w:after="0" w:line="240" w:lineRule="auto"/>
            <w:ind w:left="1440" w:right="0" w:hanging="720"/>
            <w:jc w:val="left"/>
          </w:pPr>
          <w:r>
            <w:fldChar w:fldCharType="begin"/>
          </w:r>
          <w:r>
            <w:instrText xml:space="preserve"> HYPERLINK \l "_TOC_250057" </w:instrText>
          </w:r>
          <w:r>
            <w:fldChar w:fldCharType="separate"/>
          </w:r>
          <w:r>
            <w:t>AI-Based</w:t>
          </w:r>
          <w:r>
            <w:rPr>
              <w:spacing w:val="-5"/>
            </w:rPr>
            <w:t xml:space="preserve"> </w:t>
          </w:r>
          <w:r>
            <w:t>MultiAgent</w:t>
          </w:r>
          <w:r>
            <w:rPr>
              <w:spacing w:val="-1"/>
            </w:rPr>
            <w:t xml:space="preserve"> </w:t>
          </w:r>
          <w:r>
            <w:rPr>
              <w:spacing w:val="-2"/>
            </w:rPr>
            <w:t>Analysis</w:t>
          </w:r>
          <w:r>
            <w:tab/>
          </w:r>
          <w:r>
            <w:rPr>
              <w:spacing w:val="-5"/>
            </w:rPr>
            <w:t>13</w:t>
          </w:r>
          <w:r>
            <w:rPr>
              <w:spacing w:val="-5"/>
            </w:rPr>
            <w:fldChar w:fldCharType="end"/>
          </w:r>
        </w:p>
        <w:p w14:paraId="194065F5">
          <w:pPr>
            <w:pStyle w:val="11"/>
            <w:numPr>
              <w:ilvl w:val="1"/>
              <w:numId w:val="3"/>
            </w:numPr>
            <w:tabs>
              <w:tab w:val="left" w:pos="720"/>
              <w:tab w:val="right" w:leader="dot" w:pos="8759"/>
            </w:tabs>
            <w:spacing w:before="137" w:after="0" w:line="240" w:lineRule="auto"/>
            <w:ind w:left="720" w:right="0" w:hanging="360"/>
            <w:jc w:val="left"/>
          </w:pPr>
          <w:r>
            <w:fldChar w:fldCharType="begin"/>
          </w:r>
          <w:r>
            <w:instrText xml:space="preserve"> HYPERLINK \l "_TOC_250056" </w:instrText>
          </w:r>
          <w:r>
            <w:fldChar w:fldCharType="separate"/>
          </w:r>
          <w:r>
            <w:t>Non-Functional</w:t>
          </w:r>
          <w:r>
            <w:rPr>
              <w:spacing w:val="-4"/>
            </w:rPr>
            <w:t xml:space="preserve"> </w:t>
          </w:r>
          <w:r>
            <w:rPr>
              <w:spacing w:val="-2"/>
            </w:rPr>
            <w:t>Requirements</w:t>
          </w:r>
          <w:r>
            <w:tab/>
          </w:r>
          <w:r>
            <w:rPr>
              <w:spacing w:val="-5"/>
            </w:rPr>
            <w:t>13</w:t>
          </w:r>
          <w:r>
            <w:rPr>
              <w:spacing w:val="-5"/>
            </w:rPr>
            <w:fldChar w:fldCharType="end"/>
          </w:r>
        </w:p>
        <w:p w14:paraId="2C211F4D">
          <w:pPr>
            <w:pStyle w:val="12"/>
            <w:numPr>
              <w:ilvl w:val="2"/>
              <w:numId w:val="3"/>
            </w:numPr>
            <w:tabs>
              <w:tab w:val="left" w:pos="1320"/>
              <w:tab w:val="right" w:leader="dot" w:pos="8759"/>
            </w:tabs>
            <w:spacing w:before="139" w:after="0" w:line="240" w:lineRule="auto"/>
            <w:ind w:left="1320" w:right="0" w:hanging="600"/>
            <w:jc w:val="left"/>
          </w:pPr>
          <w:r>
            <w:fldChar w:fldCharType="begin"/>
          </w:r>
          <w:r>
            <w:instrText xml:space="preserve"> HYPERLINK \l "_TOC_250055" </w:instrText>
          </w:r>
          <w:r>
            <w:fldChar w:fldCharType="separate"/>
          </w:r>
          <w:r>
            <w:rPr>
              <w:spacing w:val="-2"/>
            </w:rPr>
            <w:t>Usability</w:t>
          </w:r>
          <w:r>
            <w:tab/>
          </w:r>
          <w:r>
            <w:rPr>
              <w:spacing w:val="-5"/>
            </w:rPr>
            <w:t>14</w:t>
          </w:r>
          <w:r>
            <w:rPr>
              <w:spacing w:val="-5"/>
            </w:rPr>
            <w:fldChar w:fldCharType="end"/>
          </w:r>
        </w:p>
        <w:p w14:paraId="73ECC535">
          <w:pPr>
            <w:pStyle w:val="12"/>
            <w:numPr>
              <w:ilvl w:val="2"/>
              <w:numId w:val="3"/>
            </w:numPr>
            <w:tabs>
              <w:tab w:val="left" w:pos="1320"/>
              <w:tab w:val="right" w:leader="dot" w:pos="8759"/>
            </w:tabs>
            <w:spacing w:before="137" w:after="0" w:line="240" w:lineRule="auto"/>
            <w:ind w:left="1320" w:right="0" w:hanging="600"/>
            <w:jc w:val="left"/>
          </w:pPr>
          <w:r>
            <w:fldChar w:fldCharType="begin"/>
          </w:r>
          <w:r>
            <w:instrText xml:space="preserve"> HYPERLINK \l "_TOC_250054" </w:instrText>
          </w:r>
          <w:r>
            <w:fldChar w:fldCharType="separate"/>
          </w:r>
          <w:r>
            <w:rPr>
              <w:spacing w:val="-2"/>
            </w:rPr>
            <w:t>Performance</w:t>
          </w:r>
          <w:r>
            <w:tab/>
          </w:r>
          <w:r>
            <w:rPr>
              <w:spacing w:val="-5"/>
            </w:rPr>
            <w:t>14</w:t>
          </w:r>
          <w:r>
            <w:rPr>
              <w:spacing w:val="-5"/>
            </w:rPr>
            <w:fldChar w:fldCharType="end"/>
          </w:r>
        </w:p>
        <w:p w14:paraId="3DA01E66">
          <w:pPr>
            <w:pStyle w:val="12"/>
            <w:numPr>
              <w:ilvl w:val="2"/>
              <w:numId w:val="3"/>
            </w:numPr>
            <w:tabs>
              <w:tab w:val="left" w:pos="1320"/>
              <w:tab w:val="right" w:leader="dot" w:pos="8759"/>
            </w:tabs>
            <w:spacing w:before="139" w:after="0" w:line="240" w:lineRule="auto"/>
            <w:ind w:left="1320" w:right="0" w:hanging="600"/>
            <w:jc w:val="left"/>
          </w:pPr>
          <w:r>
            <w:fldChar w:fldCharType="begin"/>
          </w:r>
          <w:r>
            <w:instrText xml:space="preserve"> HYPERLINK \l "_TOC_250053" </w:instrText>
          </w:r>
          <w:r>
            <w:fldChar w:fldCharType="separate"/>
          </w:r>
          <w:r>
            <w:rPr>
              <w:spacing w:val="-2"/>
            </w:rPr>
            <w:t>Reliability</w:t>
          </w:r>
          <w:r>
            <w:tab/>
          </w:r>
          <w:r>
            <w:rPr>
              <w:spacing w:val="-5"/>
            </w:rPr>
            <w:t>14</w:t>
          </w:r>
          <w:r>
            <w:rPr>
              <w:spacing w:val="-5"/>
            </w:rPr>
            <w:fldChar w:fldCharType="end"/>
          </w:r>
        </w:p>
        <w:p w14:paraId="707F4824">
          <w:pPr>
            <w:pStyle w:val="12"/>
            <w:numPr>
              <w:ilvl w:val="2"/>
              <w:numId w:val="3"/>
            </w:numPr>
            <w:tabs>
              <w:tab w:val="left" w:pos="1320"/>
              <w:tab w:val="right" w:leader="dot" w:pos="8759"/>
            </w:tabs>
            <w:spacing w:before="137" w:after="0" w:line="240" w:lineRule="auto"/>
            <w:ind w:left="1320" w:right="0" w:hanging="600"/>
            <w:jc w:val="left"/>
          </w:pPr>
          <w:r>
            <w:rPr>
              <w:spacing w:val="-2"/>
            </w:rPr>
            <w:t>Sclability</w:t>
          </w:r>
          <w:r>
            <w:tab/>
          </w:r>
          <w:r>
            <w:rPr>
              <w:spacing w:val="-5"/>
            </w:rPr>
            <w:t>14</w:t>
          </w:r>
        </w:p>
        <w:p w14:paraId="2BB73886">
          <w:pPr>
            <w:pStyle w:val="12"/>
            <w:numPr>
              <w:ilvl w:val="2"/>
              <w:numId w:val="3"/>
            </w:numPr>
            <w:tabs>
              <w:tab w:val="left" w:pos="1320"/>
              <w:tab w:val="right" w:leader="dot" w:pos="8759"/>
            </w:tabs>
            <w:spacing w:before="139" w:after="0" w:line="240" w:lineRule="auto"/>
            <w:ind w:left="1320" w:right="0" w:hanging="600"/>
            <w:jc w:val="left"/>
          </w:pPr>
          <w:r>
            <w:fldChar w:fldCharType="begin"/>
          </w:r>
          <w:r>
            <w:instrText xml:space="preserve"> HYPERLINK \l "_TOC_250052" </w:instrText>
          </w:r>
          <w:r>
            <w:fldChar w:fldCharType="separate"/>
          </w:r>
          <w:r>
            <w:rPr>
              <w:spacing w:val="-2"/>
            </w:rPr>
            <w:t>Security</w:t>
          </w:r>
          <w:r>
            <w:tab/>
          </w:r>
          <w:r>
            <w:rPr>
              <w:spacing w:val="-5"/>
            </w:rPr>
            <w:t>14</w:t>
          </w:r>
          <w:r>
            <w:rPr>
              <w:spacing w:val="-5"/>
            </w:rPr>
            <w:fldChar w:fldCharType="end"/>
          </w:r>
        </w:p>
        <w:p w14:paraId="7B0973B0">
          <w:pPr>
            <w:pStyle w:val="12"/>
            <w:numPr>
              <w:ilvl w:val="2"/>
              <w:numId w:val="3"/>
            </w:numPr>
            <w:tabs>
              <w:tab w:val="left" w:pos="1320"/>
              <w:tab w:val="right" w:leader="dot" w:pos="8759"/>
            </w:tabs>
            <w:spacing w:before="137" w:after="0" w:line="240" w:lineRule="auto"/>
            <w:ind w:left="1320" w:right="0" w:hanging="600"/>
            <w:jc w:val="left"/>
          </w:pPr>
          <w:r>
            <w:fldChar w:fldCharType="begin"/>
          </w:r>
          <w:r>
            <w:instrText xml:space="preserve"> HYPERLINK \l "_TOC_250051" </w:instrText>
          </w:r>
          <w:r>
            <w:fldChar w:fldCharType="separate"/>
          </w:r>
          <w:r>
            <w:rPr>
              <w:spacing w:val="-2"/>
            </w:rPr>
            <w:t>Maintainability</w:t>
          </w:r>
          <w:r>
            <w:tab/>
          </w:r>
          <w:r>
            <w:rPr>
              <w:spacing w:val="-5"/>
            </w:rPr>
            <w:t>14</w:t>
          </w:r>
          <w:r>
            <w:rPr>
              <w:spacing w:val="-5"/>
            </w:rPr>
            <w:fldChar w:fldCharType="end"/>
          </w:r>
        </w:p>
        <w:p w14:paraId="6B0921BD">
          <w:pPr>
            <w:pStyle w:val="11"/>
            <w:numPr>
              <w:ilvl w:val="1"/>
              <w:numId w:val="3"/>
            </w:numPr>
            <w:tabs>
              <w:tab w:val="left" w:pos="780"/>
              <w:tab w:val="right" w:leader="dot" w:pos="8759"/>
            </w:tabs>
            <w:spacing w:before="139" w:after="0" w:line="240" w:lineRule="auto"/>
            <w:ind w:left="780" w:right="0" w:hanging="420"/>
            <w:jc w:val="left"/>
          </w:pPr>
          <w:r>
            <w:fldChar w:fldCharType="begin"/>
          </w:r>
          <w:r>
            <w:instrText xml:space="preserve"> HYPERLINK \l "_TOC_250050" </w:instrText>
          </w:r>
          <w:r>
            <w:fldChar w:fldCharType="separate"/>
          </w:r>
          <w:r>
            <w:t>Use</w:t>
          </w:r>
          <w:r>
            <w:rPr>
              <w:spacing w:val="-4"/>
            </w:rPr>
            <w:t xml:space="preserve"> </w:t>
          </w:r>
          <w:r>
            <w:rPr>
              <w:spacing w:val="-2"/>
            </w:rPr>
            <w:t>Cases</w:t>
          </w:r>
          <w:r>
            <w:tab/>
          </w:r>
          <w:r>
            <w:rPr>
              <w:spacing w:val="-5"/>
            </w:rPr>
            <w:t>15</w:t>
          </w:r>
          <w:r>
            <w:rPr>
              <w:spacing w:val="-5"/>
            </w:rPr>
            <w:fldChar w:fldCharType="end"/>
          </w:r>
        </w:p>
        <w:p w14:paraId="0F3E5EAD">
          <w:pPr>
            <w:pStyle w:val="11"/>
            <w:tabs>
              <w:tab w:val="right" w:leader="dot" w:pos="8759"/>
            </w:tabs>
            <w:ind w:left="360" w:firstLine="0"/>
          </w:pPr>
          <w:r>
            <w:fldChar w:fldCharType="begin"/>
          </w:r>
          <w:r>
            <w:instrText xml:space="preserve"> HYPERLINK \l "_TOC_250049" </w:instrText>
          </w:r>
          <w:r>
            <w:fldChar w:fldCharType="separate"/>
          </w:r>
          <w:r>
            <w:t>Chapter</w:t>
          </w:r>
          <w:r>
            <w:rPr>
              <w:spacing w:val="-3"/>
            </w:rPr>
            <w:t xml:space="preserve"> </w:t>
          </w:r>
          <w:r>
            <w:t>4:</w:t>
          </w:r>
          <w:r>
            <w:rPr>
              <w:spacing w:val="-1"/>
            </w:rPr>
            <w:t xml:space="preserve"> </w:t>
          </w:r>
          <w:r>
            <w:t>Design</w:t>
          </w:r>
          <w:r>
            <w:rPr>
              <w:spacing w:val="-1"/>
            </w:rPr>
            <w:t xml:space="preserve"> </w:t>
          </w:r>
          <w:r>
            <w:t>and</w:t>
          </w:r>
          <w:r>
            <w:rPr>
              <w:spacing w:val="1"/>
            </w:rPr>
            <w:t xml:space="preserve"> </w:t>
          </w:r>
          <w:r>
            <w:rPr>
              <w:spacing w:val="-2"/>
            </w:rPr>
            <w:t>Architecture</w:t>
          </w:r>
          <w:r>
            <w:tab/>
          </w:r>
          <w:r>
            <w:rPr>
              <w:spacing w:val="-5"/>
            </w:rPr>
            <w:t>20</w:t>
          </w:r>
          <w:r>
            <w:rPr>
              <w:spacing w:val="-5"/>
            </w:rPr>
            <w:fldChar w:fldCharType="end"/>
          </w:r>
        </w:p>
        <w:p w14:paraId="57C69C00">
          <w:pPr>
            <w:pStyle w:val="11"/>
            <w:numPr>
              <w:ilvl w:val="1"/>
              <w:numId w:val="4"/>
            </w:numPr>
            <w:tabs>
              <w:tab w:val="left" w:pos="720"/>
              <w:tab w:val="right" w:leader="dot" w:pos="8759"/>
            </w:tabs>
            <w:spacing w:before="139" w:after="0" w:line="240" w:lineRule="auto"/>
            <w:ind w:left="720" w:right="0" w:hanging="360"/>
            <w:jc w:val="left"/>
          </w:pPr>
          <w:r>
            <w:fldChar w:fldCharType="begin"/>
          </w:r>
          <w:r>
            <w:instrText xml:space="preserve"> HYPERLINK \l "_TOC_250048" </w:instrText>
          </w:r>
          <w:r>
            <w:fldChar w:fldCharType="separate"/>
          </w:r>
          <w:r>
            <w:t>Design</w:t>
          </w:r>
          <w:r>
            <w:rPr>
              <w:spacing w:val="-2"/>
            </w:rPr>
            <w:t xml:space="preserve"> Overview</w:t>
          </w:r>
          <w:r>
            <w:tab/>
          </w:r>
          <w:r>
            <w:rPr>
              <w:spacing w:val="-5"/>
            </w:rPr>
            <w:t>20</w:t>
          </w:r>
          <w:r>
            <w:rPr>
              <w:spacing w:val="-5"/>
            </w:rPr>
            <w:fldChar w:fldCharType="end"/>
          </w:r>
        </w:p>
        <w:p w14:paraId="5BE483E5">
          <w:pPr>
            <w:pStyle w:val="12"/>
            <w:numPr>
              <w:ilvl w:val="2"/>
              <w:numId w:val="4"/>
            </w:numPr>
            <w:tabs>
              <w:tab w:val="left" w:pos="1320"/>
              <w:tab w:val="right" w:leader="dot" w:pos="8759"/>
            </w:tabs>
            <w:spacing w:before="137" w:after="0" w:line="240" w:lineRule="auto"/>
            <w:ind w:left="1320" w:right="0" w:hanging="600"/>
            <w:jc w:val="left"/>
          </w:pPr>
          <w:r>
            <w:fldChar w:fldCharType="begin"/>
          </w:r>
          <w:r>
            <w:instrText xml:space="preserve"> HYPERLINK \l "_TOC_250047" </w:instrText>
          </w:r>
          <w:r>
            <w:fldChar w:fldCharType="separate"/>
          </w:r>
          <w:r>
            <w:t>Frontend</w:t>
          </w:r>
          <w:r>
            <w:rPr>
              <w:spacing w:val="-2"/>
            </w:rPr>
            <w:t xml:space="preserve"> Design</w:t>
          </w:r>
          <w:r>
            <w:tab/>
          </w:r>
          <w:r>
            <w:rPr>
              <w:spacing w:val="-5"/>
            </w:rPr>
            <w:t>20</w:t>
          </w:r>
          <w:r>
            <w:rPr>
              <w:spacing w:val="-5"/>
            </w:rPr>
            <w:fldChar w:fldCharType="end"/>
          </w:r>
        </w:p>
        <w:p w14:paraId="697B28E1">
          <w:pPr>
            <w:pStyle w:val="12"/>
            <w:numPr>
              <w:ilvl w:val="2"/>
              <w:numId w:val="4"/>
            </w:numPr>
            <w:tabs>
              <w:tab w:val="left" w:pos="1320"/>
              <w:tab w:val="right" w:leader="dot" w:pos="8759"/>
            </w:tabs>
            <w:spacing w:before="139" w:after="0" w:line="240" w:lineRule="auto"/>
            <w:ind w:left="1320" w:right="0" w:hanging="600"/>
            <w:jc w:val="left"/>
          </w:pPr>
          <w:r>
            <w:t>Backend</w:t>
          </w:r>
          <w:r>
            <w:rPr>
              <w:spacing w:val="-1"/>
            </w:rPr>
            <w:t xml:space="preserve"> </w:t>
          </w:r>
          <w:r>
            <w:rPr>
              <w:spacing w:val="-2"/>
            </w:rPr>
            <w:t>Design</w:t>
          </w:r>
          <w:r>
            <w:tab/>
          </w:r>
          <w:r>
            <w:rPr>
              <w:spacing w:val="-5"/>
            </w:rPr>
            <w:t>20</w:t>
          </w:r>
        </w:p>
        <w:p w14:paraId="2FB2057B">
          <w:pPr>
            <w:pStyle w:val="12"/>
            <w:numPr>
              <w:ilvl w:val="2"/>
              <w:numId w:val="4"/>
            </w:numPr>
            <w:tabs>
              <w:tab w:val="left" w:pos="1320"/>
              <w:tab w:val="right" w:leader="dot" w:pos="8759"/>
            </w:tabs>
            <w:spacing w:before="137" w:after="0" w:line="240" w:lineRule="auto"/>
            <w:ind w:left="1320" w:right="0" w:hanging="600"/>
            <w:jc w:val="left"/>
          </w:pPr>
          <w:r>
            <w:fldChar w:fldCharType="begin"/>
          </w:r>
          <w:r>
            <w:instrText xml:space="preserve"> HYPERLINK \l "_TOC_250046" </w:instrText>
          </w:r>
          <w:r>
            <w:fldChar w:fldCharType="separate"/>
          </w:r>
          <w:r>
            <w:t>AI</w:t>
          </w:r>
          <w:r>
            <w:rPr>
              <w:spacing w:val="-2"/>
            </w:rPr>
            <w:t xml:space="preserve"> </w:t>
          </w:r>
          <w:r>
            <w:t>And</w:t>
          </w:r>
          <w:r>
            <w:rPr>
              <w:spacing w:val="-1"/>
            </w:rPr>
            <w:t xml:space="preserve"> </w:t>
          </w:r>
          <w:r>
            <w:t xml:space="preserve">Ml </w:t>
          </w:r>
          <w:r>
            <w:rPr>
              <w:spacing w:val="-2"/>
            </w:rPr>
            <w:t>Design</w:t>
          </w:r>
          <w:r>
            <w:tab/>
          </w:r>
          <w:r>
            <w:rPr>
              <w:spacing w:val="-7"/>
            </w:rPr>
            <w:t>21</w:t>
          </w:r>
          <w:r>
            <w:rPr>
              <w:spacing w:val="-7"/>
            </w:rPr>
            <w:fldChar w:fldCharType="end"/>
          </w:r>
        </w:p>
        <w:p w14:paraId="7BCDE8A5">
          <w:pPr>
            <w:pStyle w:val="12"/>
            <w:numPr>
              <w:ilvl w:val="2"/>
              <w:numId w:val="4"/>
            </w:numPr>
            <w:tabs>
              <w:tab w:val="left" w:pos="1320"/>
              <w:tab w:val="right" w:leader="dot" w:pos="8759"/>
            </w:tabs>
            <w:spacing w:before="139" w:after="0" w:line="240" w:lineRule="auto"/>
            <w:ind w:left="1320" w:right="0" w:hanging="600"/>
            <w:jc w:val="left"/>
          </w:pPr>
          <w:r>
            <w:fldChar w:fldCharType="begin"/>
          </w:r>
          <w:r>
            <w:instrText xml:space="preserve"> HYPERLINK \l "_TOC_250045" </w:instrText>
          </w:r>
          <w:r>
            <w:fldChar w:fldCharType="separate"/>
          </w:r>
          <w:r>
            <w:t>Database</w:t>
          </w:r>
          <w:r>
            <w:rPr>
              <w:spacing w:val="-3"/>
            </w:rPr>
            <w:t xml:space="preserve"> </w:t>
          </w:r>
          <w:r>
            <w:t>And</w:t>
          </w:r>
          <w:r>
            <w:rPr>
              <w:spacing w:val="-3"/>
            </w:rPr>
            <w:t xml:space="preserve"> </w:t>
          </w:r>
          <w:r>
            <w:t>Data</w:t>
          </w:r>
          <w:r>
            <w:rPr>
              <w:spacing w:val="-1"/>
            </w:rPr>
            <w:t xml:space="preserve"> </w:t>
          </w:r>
          <w:r>
            <w:t xml:space="preserve">Flow </w:t>
          </w:r>
          <w:r>
            <w:rPr>
              <w:spacing w:val="-2"/>
            </w:rPr>
            <w:t>Design</w:t>
          </w:r>
          <w:r>
            <w:tab/>
          </w:r>
          <w:r>
            <w:rPr>
              <w:spacing w:val="-5"/>
            </w:rPr>
            <w:t>21</w:t>
          </w:r>
          <w:r>
            <w:rPr>
              <w:spacing w:val="-5"/>
            </w:rPr>
            <w:fldChar w:fldCharType="end"/>
          </w:r>
        </w:p>
        <w:p w14:paraId="36BDE6B1">
          <w:pPr>
            <w:pStyle w:val="12"/>
            <w:numPr>
              <w:ilvl w:val="2"/>
              <w:numId w:val="4"/>
            </w:numPr>
            <w:tabs>
              <w:tab w:val="left" w:pos="1320"/>
              <w:tab w:val="right" w:leader="dot" w:pos="8759"/>
            </w:tabs>
            <w:spacing w:before="137" w:after="0" w:line="240" w:lineRule="auto"/>
            <w:ind w:left="1320" w:right="0" w:hanging="600"/>
            <w:jc w:val="left"/>
          </w:pPr>
          <w:r>
            <w:fldChar w:fldCharType="begin"/>
          </w:r>
          <w:r>
            <w:instrText xml:space="preserve"> HYPERLINK \l "_TOC_250044" </w:instrText>
          </w:r>
          <w:r>
            <w:fldChar w:fldCharType="separate"/>
          </w:r>
          <w:r>
            <w:t>Security</w:t>
          </w:r>
          <w:r>
            <w:rPr>
              <w:spacing w:val="-3"/>
            </w:rPr>
            <w:t xml:space="preserve"> </w:t>
          </w:r>
          <w:r>
            <w:t>And</w:t>
          </w:r>
          <w:r>
            <w:rPr>
              <w:spacing w:val="-3"/>
            </w:rPr>
            <w:t xml:space="preserve"> </w:t>
          </w:r>
          <w:r>
            <w:t xml:space="preserve">Deployment </w:t>
          </w:r>
          <w:r>
            <w:rPr>
              <w:spacing w:val="-2"/>
            </w:rPr>
            <w:t>Design</w:t>
          </w:r>
          <w:r>
            <w:tab/>
          </w:r>
          <w:r>
            <w:rPr>
              <w:spacing w:val="-5"/>
            </w:rPr>
            <w:t>22</w:t>
          </w:r>
          <w:r>
            <w:rPr>
              <w:spacing w:val="-5"/>
            </w:rPr>
            <w:fldChar w:fldCharType="end"/>
          </w:r>
        </w:p>
        <w:p w14:paraId="60AD8194">
          <w:pPr>
            <w:pStyle w:val="11"/>
            <w:numPr>
              <w:ilvl w:val="1"/>
              <w:numId w:val="4"/>
            </w:numPr>
            <w:tabs>
              <w:tab w:val="left" w:pos="720"/>
              <w:tab w:val="right" w:leader="dot" w:pos="8759"/>
            </w:tabs>
            <w:spacing w:before="139" w:after="0" w:line="240" w:lineRule="auto"/>
            <w:ind w:left="720" w:right="0" w:hanging="360"/>
            <w:jc w:val="left"/>
          </w:pPr>
          <w:r>
            <w:fldChar w:fldCharType="begin"/>
          </w:r>
          <w:r>
            <w:instrText xml:space="preserve"> HYPERLINK \l "_TOC_250043" </w:instrText>
          </w:r>
          <w:r>
            <w:fldChar w:fldCharType="separate"/>
          </w:r>
          <w:r>
            <w:t>UML</w:t>
          </w:r>
          <w:r>
            <w:rPr>
              <w:spacing w:val="-4"/>
            </w:rPr>
            <w:t xml:space="preserve"> </w:t>
          </w:r>
          <w:r>
            <w:t>Structural</w:t>
          </w:r>
          <w:r>
            <w:rPr>
              <w:spacing w:val="-2"/>
            </w:rPr>
            <w:t xml:space="preserve"> Diagram</w:t>
          </w:r>
          <w:r>
            <w:tab/>
          </w:r>
          <w:r>
            <w:rPr>
              <w:spacing w:val="-7"/>
            </w:rPr>
            <w:t>22</w:t>
          </w:r>
          <w:r>
            <w:rPr>
              <w:spacing w:val="-7"/>
            </w:rPr>
            <w:fldChar w:fldCharType="end"/>
          </w:r>
        </w:p>
        <w:p w14:paraId="41FDD3DF">
          <w:pPr>
            <w:pStyle w:val="12"/>
            <w:numPr>
              <w:ilvl w:val="2"/>
              <w:numId w:val="4"/>
            </w:numPr>
            <w:tabs>
              <w:tab w:val="left" w:pos="1320"/>
              <w:tab w:val="right" w:leader="dot" w:pos="8759"/>
            </w:tabs>
            <w:spacing w:before="137" w:after="20" w:line="240" w:lineRule="auto"/>
            <w:ind w:left="1320" w:right="0" w:hanging="600"/>
            <w:jc w:val="left"/>
          </w:pPr>
          <w:r>
            <w:fldChar w:fldCharType="begin"/>
          </w:r>
          <w:r>
            <w:instrText xml:space="preserve"> HYPERLINK \l "_TOC_250042" </w:instrText>
          </w:r>
          <w:r>
            <w:fldChar w:fldCharType="separate"/>
          </w:r>
          <w:r>
            <w:t>Deployment</w:t>
          </w:r>
          <w:r>
            <w:rPr>
              <w:spacing w:val="-4"/>
            </w:rPr>
            <w:t xml:space="preserve"> </w:t>
          </w:r>
          <w:r>
            <w:rPr>
              <w:spacing w:val="-2"/>
            </w:rPr>
            <w:t>Diagram</w:t>
          </w:r>
          <w:r>
            <w:tab/>
          </w:r>
          <w:r>
            <w:rPr>
              <w:spacing w:val="-5"/>
            </w:rPr>
            <w:t>22</w:t>
          </w:r>
          <w:r>
            <w:rPr>
              <w:spacing w:val="-5"/>
            </w:rPr>
            <w:fldChar w:fldCharType="end"/>
          </w:r>
        </w:p>
        <w:p w14:paraId="35610AE0">
          <w:pPr>
            <w:pStyle w:val="12"/>
            <w:numPr>
              <w:ilvl w:val="2"/>
              <w:numId w:val="4"/>
            </w:numPr>
            <w:tabs>
              <w:tab w:val="left" w:pos="1260"/>
              <w:tab w:val="right" w:leader="dot" w:pos="8759"/>
            </w:tabs>
            <w:spacing w:before="60" w:after="0" w:line="240" w:lineRule="auto"/>
            <w:ind w:left="1260" w:right="0" w:hanging="540"/>
            <w:jc w:val="left"/>
          </w:pPr>
          <w:r>
            <w:fldChar w:fldCharType="begin"/>
          </w:r>
          <w:r>
            <w:instrText xml:space="preserve"> HYPERLINK \l "_TOC_250041" </w:instrText>
          </w:r>
          <w:r>
            <w:fldChar w:fldCharType="separate"/>
          </w:r>
          <w:r>
            <w:t>Class</w:t>
          </w:r>
          <w:r>
            <w:rPr>
              <w:spacing w:val="-1"/>
            </w:rPr>
            <w:t xml:space="preserve"> </w:t>
          </w:r>
          <w:r>
            <w:rPr>
              <w:spacing w:val="-2"/>
            </w:rPr>
            <w:t>Diagram</w:t>
          </w:r>
          <w:r>
            <w:tab/>
          </w:r>
          <w:r>
            <w:rPr>
              <w:spacing w:val="-5"/>
            </w:rPr>
            <w:t>23</w:t>
          </w:r>
          <w:r>
            <w:rPr>
              <w:spacing w:val="-5"/>
            </w:rPr>
            <w:fldChar w:fldCharType="end"/>
          </w:r>
        </w:p>
        <w:p w14:paraId="43B77B09">
          <w:pPr>
            <w:pStyle w:val="12"/>
            <w:numPr>
              <w:ilvl w:val="2"/>
              <w:numId w:val="4"/>
            </w:numPr>
            <w:tabs>
              <w:tab w:val="left" w:pos="1260"/>
              <w:tab w:val="right" w:leader="dot" w:pos="8759"/>
            </w:tabs>
            <w:spacing w:before="137" w:after="0" w:line="240" w:lineRule="auto"/>
            <w:ind w:left="1260" w:right="0" w:hanging="540"/>
            <w:jc w:val="left"/>
          </w:pPr>
          <w:r>
            <w:fldChar w:fldCharType="begin"/>
          </w:r>
          <w:r>
            <w:instrText xml:space="preserve"> HYPERLINK \l "_TOC_250040" </w:instrText>
          </w:r>
          <w:r>
            <w:fldChar w:fldCharType="separate"/>
          </w:r>
          <w:r>
            <w:t>Sequence</w:t>
          </w:r>
          <w:r>
            <w:rPr>
              <w:spacing w:val="-2"/>
            </w:rPr>
            <w:t xml:space="preserve"> Diagram</w:t>
          </w:r>
          <w:r>
            <w:tab/>
          </w:r>
          <w:r>
            <w:rPr>
              <w:spacing w:val="-5"/>
            </w:rPr>
            <w:t>24</w:t>
          </w:r>
          <w:r>
            <w:rPr>
              <w:spacing w:val="-5"/>
            </w:rPr>
            <w:fldChar w:fldCharType="end"/>
          </w:r>
        </w:p>
        <w:p w14:paraId="7D96752A">
          <w:pPr>
            <w:pStyle w:val="12"/>
            <w:numPr>
              <w:ilvl w:val="2"/>
              <w:numId w:val="4"/>
            </w:numPr>
            <w:tabs>
              <w:tab w:val="left" w:pos="1260"/>
              <w:tab w:val="right" w:leader="dot" w:pos="8759"/>
            </w:tabs>
            <w:spacing w:before="136" w:after="0" w:line="240" w:lineRule="auto"/>
            <w:ind w:left="1260" w:right="0" w:hanging="540"/>
            <w:jc w:val="left"/>
          </w:pPr>
          <w:r>
            <w:fldChar w:fldCharType="begin"/>
          </w:r>
          <w:r>
            <w:instrText xml:space="preserve"> HYPERLINK \l "_TOC_250039" </w:instrText>
          </w:r>
          <w:r>
            <w:fldChar w:fldCharType="separate"/>
          </w:r>
          <w:r>
            <w:t>Activity</w:t>
          </w:r>
          <w:r>
            <w:rPr>
              <w:spacing w:val="-5"/>
            </w:rPr>
            <w:t xml:space="preserve"> </w:t>
          </w:r>
          <w:r>
            <w:rPr>
              <w:spacing w:val="-2"/>
            </w:rPr>
            <w:t>Diagram</w:t>
          </w:r>
          <w:r>
            <w:tab/>
          </w:r>
          <w:r>
            <w:rPr>
              <w:spacing w:val="-5"/>
            </w:rPr>
            <w:t>26</w:t>
          </w:r>
          <w:r>
            <w:rPr>
              <w:spacing w:val="-5"/>
            </w:rPr>
            <w:fldChar w:fldCharType="end"/>
          </w:r>
        </w:p>
        <w:p w14:paraId="4BC43CFB">
          <w:pPr>
            <w:pStyle w:val="12"/>
            <w:numPr>
              <w:ilvl w:val="2"/>
              <w:numId w:val="4"/>
            </w:numPr>
            <w:tabs>
              <w:tab w:val="left" w:pos="1260"/>
              <w:tab w:val="right" w:leader="dot" w:pos="8759"/>
            </w:tabs>
            <w:spacing w:before="140" w:after="0" w:line="240" w:lineRule="auto"/>
            <w:ind w:left="1260" w:right="0" w:hanging="540"/>
            <w:jc w:val="left"/>
          </w:pPr>
          <w:r>
            <w:fldChar w:fldCharType="begin"/>
          </w:r>
          <w:r>
            <w:instrText xml:space="preserve"> HYPERLINK \l "_TOC_250038" </w:instrText>
          </w:r>
          <w:r>
            <w:fldChar w:fldCharType="separate"/>
          </w:r>
          <w:r>
            <w:t>Collaboration</w:t>
          </w:r>
          <w:r>
            <w:rPr>
              <w:spacing w:val="-3"/>
            </w:rPr>
            <w:t xml:space="preserve"> </w:t>
          </w:r>
          <w:r>
            <w:rPr>
              <w:spacing w:val="-2"/>
            </w:rPr>
            <w:t>Diagram</w:t>
          </w:r>
          <w:r>
            <w:tab/>
          </w:r>
          <w:r>
            <w:rPr>
              <w:spacing w:val="-5"/>
            </w:rPr>
            <w:t>27</w:t>
          </w:r>
          <w:r>
            <w:rPr>
              <w:spacing w:val="-5"/>
            </w:rPr>
            <w:fldChar w:fldCharType="end"/>
          </w:r>
        </w:p>
        <w:p w14:paraId="035E68A9">
          <w:pPr>
            <w:pStyle w:val="12"/>
            <w:numPr>
              <w:ilvl w:val="2"/>
              <w:numId w:val="4"/>
            </w:numPr>
            <w:tabs>
              <w:tab w:val="left" w:pos="1260"/>
              <w:tab w:val="right" w:leader="dot" w:pos="8759"/>
            </w:tabs>
            <w:spacing w:before="137" w:after="0" w:line="240" w:lineRule="auto"/>
            <w:ind w:left="1260" w:right="0" w:hanging="540"/>
            <w:jc w:val="left"/>
          </w:pPr>
          <w:r>
            <w:fldChar w:fldCharType="begin"/>
          </w:r>
          <w:r>
            <w:instrText xml:space="preserve"> HYPERLINK \l "_TOC_250037" </w:instrText>
          </w:r>
          <w:r>
            <w:fldChar w:fldCharType="separate"/>
          </w:r>
          <w:r>
            <w:t>Block</w:t>
          </w:r>
          <w:r>
            <w:rPr>
              <w:spacing w:val="-1"/>
            </w:rPr>
            <w:t xml:space="preserve"> </w:t>
          </w:r>
          <w:r>
            <w:rPr>
              <w:spacing w:val="-2"/>
            </w:rPr>
            <w:t>Diagram</w:t>
          </w:r>
          <w:r>
            <w:tab/>
          </w:r>
          <w:r>
            <w:rPr>
              <w:spacing w:val="-5"/>
            </w:rPr>
            <w:t>27</w:t>
          </w:r>
          <w:r>
            <w:rPr>
              <w:spacing w:val="-5"/>
            </w:rPr>
            <w:fldChar w:fldCharType="end"/>
          </w:r>
        </w:p>
        <w:p w14:paraId="456F215E">
          <w:pPr>
            <w:pStyle w:val="12"/>
            <w:numPr>
              <w:ilvl w:val="2"/>
              <w:numId w:val="4"/>
            </w:numPr>
            <w:tabs>
              <w:tab w:val="left" w:pos="1260"/>
              <w:tab w:val="right" w:leader="dot" w:pos="8759"/>
            </w:tabs>
            <w:spacing w:before="139" w:after="0" w:line="240" w:lineRule="auto"/>
            <w:ind w:left="1260" w:right="0" w:hanging="540"/>
            <w:jc w:val="left"/>
          </w:pPr>
          <w:r>
            <w:fldChar w:fldCharType="begin"/>
          </w:r>
          <w:r>
            <w:instrText xml:space="preserve"> HYPERLINK \l "_TOC_250036" </w:instrText>
          </w:r>
          <w:r>
            <w:fldChar w:fldCharType="separate"/>
          </w:r>
          <w:r>
            <w:t>Entity</w:t>
          </w:r>
          <w:r>
            <w:rPr>
              <w:spacing w:val="-5"/>
            </w:rPr>
            <w:t xml:space="preserve"> </w:t>
          </w:r>
          <w:r>
            <w:t>Relation</w:t>
          </w:r>
          <w:r>
            <w:rPr>
              <w:spacing w:val="-1"/>
            </w:rPr>
            <w:t xml:space="preserve"> </w:t>
          </w:r>
          <w:r>
            <w:rPr>
              <w:spacing w:val="-2"/>
            </w:rPr>
            <w:t>Diagram</w:t>
          </w:r>
          <w:r>
            <w:tab/>
          </w:r>
          <w:r>
            <w:rPr>
              <w:spacing w:val="-5"/>
            </w:rPr>
            <w:t>28</w:t>
          </w:r>
          <w:r>
            <w:rPr>
              <w:spacing w:val="-5"/>
            </w:rPr>
            <w:fldChar w:fldCharType="end"/>
          </w:r>
        </w:p>
        <w:p w14:paraId="1C455736">
          <w:pPr>
            <w:pStyle w:val="12"/>
            <w:numPr>
              <w:ilvl w:val="2"/>
              <w:numId w:val="4"/>
            </w:numPr>
            <w:tabs>
              <w:tab w:val="left" w:pos="1260"/>
              <w:tab w:val="right" w:leader="dot" w:pos="8759"/>
            </w:tabs>
            <w:spacing w:before="137" w:after="0" w:line="240" w:lineRule="auto"/>
            <w:ind w:left="1260" w:right="0" w:hanging="540"/>
            <w:jc w:val="left"/>
          </w:pPr>
          <w:r>
            <w:fldChar w:fldCharType="begin"/>
          </w:r>
          <w:r>
            <w:instrText xml:space="preserve"> HYPERLINK \l "_TOC_250035" </w:instrText>
          </w:r>
          <w:r>
            <w:fldChar w:fldCharType="separate"/>
          </w:r>
          <w:r>
            <w:t>State</w:t>
          </w:r>
          <w:r>
            <w:rPr>
              <w:spacing w:val="-3"/>
            </w:rPr>
            <w:t xml:space="preserve"> </w:t>
          </w:r>
          <w:r>
            <w:t>Transition</w:t>
          </w:r>
          <w:r>
            <w:rPr>
              <w:spacing w:val="-2"/>
            </w:rPr>
            <w:t xml:space="preserve"> Diagram</w:t>
          </w:r>
          <w:r>
            <w:tab/>
          </w:r>
          <w:r>
            <w:rPr>
              <w:spacing w:val="-5"/>
            </w:rPr>
            <w:t>30</w:t>
          </w:r>
          <w:r>
            <w:rPr>
              <w:spacing w:val="-5"/>
            </w:rPr>
            <w:fldChar w:fldCharType="end"/>
          </w:r>
        </w:p>
        <w:p w14:paraId="626E42D6">
          <w:pPr>
            <w:pStyle w:val="12"/>
            <w:numPr>
              <w:ilvl w:val="2"/>
              <w:numId w:val="4"/>
            </w:numPr>
            <w:tabs>
              <w:tab w:val="left" w:pos="1260"/>
              <w:tab w:val="right" w:leader="dot" w:pos="8759"/>
            </w:tabs>
            <w:spacing w:before="139" w:after="0" w:line="240" w:lineRule="auto"/>
            <w:ind w:left="1260" w:right="0" w:hanging="540"/>
            <w:jc w:val="left"/>
          </w:pPr>
          <w:r>
            <w:fldChar w:fldCharType="begin"/>
          </w:r>
          <w:r>
            <w:instrText xml:space="preserve"> HYPERLINK \l "_TOC_250034" </w:instrText>
          </w:r>
          <w:r>
            <w:fldChar w:fldCharType="separate"/>
          </w:r>
          <w:r>
            <w:t>Package</w:t>
          </w:r>
          <w:r>
            <w:rPr>
              <w:spacing w:val="-4"/>
            </w:rPr>
            <w:t xml:space="preserve"> </w:t>
          </w:r>
          <w:r>
            <w:rPr>
              <w:spacing w:val="-2"/>
            </w:rPr>
            <w:t>Diagram</w:t>
          </w:r>
          <w:r>
            <w:tab/>
          </w:r>
          <w:r>
            <w:rPr>
              <w:spacing w:val="-5"/>
            </w:rPr>
            <w:t>31</w:t>
          </w:r>
          <w:r>
            <w:rPr>
              <w:spacing w:val="-5"/>
            </w:rPr>
            <w:fldChar w:fldCharType="end"/>
          </w:r>
        </w:p>
        <w:p w14:paraId="464EEC04">
          <w:pPr>
            <w:pStyle w:val="11"/>
            <w:tabs>
              <w:tab w:val="right" w:leader="dot" w:pos="8759"/>
            </w:tabs>
            <w:ind w:left="360" w:firstLine="0"/>
          </w:pPr>
          <w:r>
            <w:fldChar w:fldCharType="begin"/>
          </w:r>
          <w:r>
            <w:instrText xml:space="preserve"> HYPERLINK \l "_TOC_250033" </w:instrText>
          </w:r>
          <w:r>
            <w:fldChar w:fldCharType="separate"/>
          </w:r>
          <w:r>
            <w:t>Chapter</w:t>
          </w:r>
          <w:r>
            <w:rPr>
              <w:spacing w:val="-2"/>
            </w:rPr>
            <w:t xml:space="preserve"> </w:t>
          </w:r>
          <w:r>
            <w:t>5:</w:t>
          </w:r>
          <w:r>
            <w:rPr>
              <w:spacing w:val="-1"/>
            </w:rPr>
            <w:t xml:space="preserve"> </w:t>
          </w:r>
          <w:r>
            <w:rPr>
              <w:spacing w:val="-2"/>
            </w:rPr>
            <w:t>Implementation</w:t>
          </w:r>
          <w:r>
            <w:tab/>
          </w:r>
          <w:r>
            <w:rPr>
              <w:spacing w:val="-5"/>
            </w:rPr>
            <w:t>32</w:t>
          </w:r>
          <w:r>
            <w:rPr>
              <w:spacing w:val="-5"/>
            </w:rPr>
            <w:fldChar w:fldCharType="end"/>
          </w:r>
        </w:p>
        <w:p w14:paraId="44B9C840">
          <w:pPr>
            <w:pStyle w:val="11"/>
            <w:numPr>
              <w:ilvl w:val="1"/>
              <w:numId w:val="5"/>
            </w:numPr>
            <w:tabs>
              <w:tab w:val="left" w:pos="780"/>
              <w:tab w:val="right" w:leader="dot" w:pos="8759"/>
            </w:tabs>
            <w:spacing w:before="139" w:after="0" w:line="240" w:lineRule="auto"/>
            <w:ind w:left="780" w:right="0" w:hanging="420"/>
            <w:jc w:val="left"/>
          </w:pPr>
          <w:r>
            <w:fldChar w:fldCharType="begin"/>
          </w:r>
          <w:r>
            <w:instrText xml:space="preserve"> HYPERLINK \l "_TOC_250032" </w:instrText>
          </w:r>
          <w:r>
            <w:fldChar w:fldCharType="separate"/>
          </w:r>
          <w:r>
            <w:t>Component</w:t>
          </w:r>
          <w:r>
            <w:rPr>
              <w:spacing w:val="-3"/>
            </w:rPr>
            <w:t xml:space="preserve"> </w:t>
          </w:r>
          <w:r>
            <w:rPr>
              <w:spacing w:val="-2"/>
            </w:rPr>
            <w:t>Diagram</w:t>
          </w:r>
          <w:r>
            <w:tab/>
          </w:r>
          <w:r>
            <w:rPr>
              <w:spacing w:val="-7"/>
            </w:rPr>
            <w:t>32</w:t>
          </w:r>
          <w:r>
            <w:rPr>
              <w:spacing w:val="-7"/>
            </w:rPr>
            <w:fldChar w:fldCharType="end"/>
          </w:r>
        </w:p>
        <w:p w14:paraId="2349AF0D">
          <w:pPr>
            <w:pStyle w:val="11"/>
            <w:numPr>
              <w:ilvl w:val="1"/>
              <w:numId w:val="5"/>
            </w:numPr>
            <w:tabs>
              <w:tab w:val="left" w:pos="720"/>
              <w:tab w:val="right" w:leader="dot" w:pos="8759"/>
            </w:tabs>
            <w:spacing w:before="137" w:after="0" w:line="240" w:lineRule="auto"/>
            <w:ind w:left="720" w:right="0" w:hanging="360"/>
            <w:jc w:val="left"/>
          </w:pPr>
          <w:r>
            <w:fldChar w:fldCharType="begin"/>
          </w:r>
          <w:r>
            <w:instrText xml:space="preserve"> HYPERLINK \l "_TOC_250031" </w:instrText>
          </w:r>
          <w:r>
            <w:fldChar w:fldCharType="separate"/>
          </w:r>
          <w:r>
            <w:t>Network</w:t>
          </w:r>
          <w:r>
            <w:rPr>
              <w:spacing w:val="-1"/>
            </w:rPr>
            <w:t xml:space="preserve"> </w:t>
          </w:r>
          <w:r>
            <w:t>and</w:t>
          </w:r>
          <w:r>
            <w:rPr>
              <w:spacing w:val="-2"/>
            </w:rPr>
            <w:t xml:space="preserve"> </w:t>
          </w:r>
          <w:r>
            <w:t>Protocol</w:t>
          </w:r>
          <w:r>
            <w:rPr>
              <w:spacing w:val="-2"/>
            </w:rPr>
            <w:t xml:space="preserve"> Choice</w:t>
          </w:r>
          <w:r>
            <w:tab/>
          </w:r>
          <w:r>
            <w:rPr>
              <w:spacing w:val="-5"/>
            </w:rPr>
            <w:t>33</w:t>
          </w:r>
          <w:r>
            <w:rPr>
              <w:spacing w:val="-5"/>
            </w:rPr>
            <w:fldChar w:fldCharType="end"/>
          </w:r>
        </w:p>
        <w:p w14:paraId="3C0286E5">
          <w:pPr>
            <w:pStyle w:val="11"/>
            <w:numPr>
              <w:ilvl w:val="1"/>
              <w:numId w:val="5"/>
            </w:numPr>
            <w:tabs>
              <w:tab w:val="left" w:pos="720"/>
              <w:tab w:val="right" w:leader="dot" w:pos="8759"/>
            </w:tabs>
            <w:spacing w:before="139" w:after="0" w:line="240" w:lineRule="auto"/>
            <w:ind w:left="720" w:right="0" w:hanging="360"/>
            <w:jc w:val="left"/>
          </w:pPr>
          <w:r>
            <w:fldChar w:fldCharType="begin"/>
          </w:r>
          <w:r>
            <w:instrText xml:space="preserve"> HYPERLINK \l "_TOC_250030" </w:instrText>
          </w:r>
          <w:r>
            <w:fldChar w:fldCharType="separate"/>
          </w:r>
          <w:r>
            <w:t>Data</w:t>
          </w:r>
          <w:r>
            <w:rPr>
              <w:spacing w:val="-1"/>
            </w:rPr>
            <w:t xml:space="preserve"> </w:t>
          </w:r>
          <w:r>
            <w:rPr>
              <w:spacing w:val="-2"/>
            </w:rPr>
            <w:t>Preparation</w:t>
          </w:r>
          <w:r>
            <w:tab/>
          </w:r>
          <w:r>
            <w:rPr>
              <w:spacing w:val="-5"/>
            </w:rPr>
            <w:t>33</w:t>
          </w:r>
          <w:r>
            <w:rPr>
              <w:spacing w:val="-5"/>
            </w:rPr>
            <w:fldChar w:fldCharType="end"/>
          </w:r>
        </w:p>
        <w:p w14:paraId="4DC68A3C">
          <w:pPr>
            <w:pStyle w:val="11"/>
            <w:numPr>
              <w:ilvl w:val="1"/>
              <w:numId w:val="5"/>
            </w:numPr>
            <w:tabs>
              <w:tab w:val="left" w:pos="720"/>
              <w:tab w:val="right" w:leader="dot" w:pos="8759"/>
            </w:tabs>
            <w:spacing w:before="137" w:after="0" w:line="240" w:lineRule="auto"/>
            <w:ind w:left="720" w:right="0" w:hanging="360"/>
            <w:jc w:val="left"/>
          </w:pPr>
          <w:r>
            <w:fldChar w:fldCharType="begin"/>
          </w:r>
          <w:r>
            <w:instrText xml:space="preserve"> HYPERLINK \l "_TOC_250029" </w:instrText>
          </w:r>
          <w:r>
            <w:fldChar w:fldCharType="separate"/>
          </w:r>
          <w:r>
            <w:t>Plant</w:t>
          </w:r>
          <w:r>
            <w:rPr>
              <w:spacing w:val="-4"/>
            </w:rPr>
            <w:t xml:space="preserve"> </w:t>
          </w:r>
          <w:r>
            <w:t>Disease</w:t>
          </w:r>
          <w:r>
            <w:rPr>
              <w:spacing w:val="-1"/>
            </w:rPr>
            <w:t xml:space="preserve"> </w:t>
          </w:r>
          <w:r>
            <w:rPr>
              <w:spacing w:val="-2"/>
            </w:rPr>
            <w:t>Detection</w:t>
          </w:r>
          <w:r>
            <w:tab/>
          </w:r>
          <w:r>
            <w:rPr>
              <w:spacing w:val="-5"/>
            </w:rPr>
            <w:t>33</w:t>
          </w:r>
          <w:r>
            <w:rPr>
              <w:spacing w:val="-5"/>
            </w:rPr>
            <w:fldChar w:fldCharType="end"/>
          </w:r>
        </w:p>
        <w:p w14:paraId="71E20806">
          <w:pPr>
            <w:pStyle w:val="11"/>
            <w:numPr>
              <w:ilvl w:val="1"/>
              <w:numId w:val="5"/>
            </w:numPr>
            <w:tabs>
              <w:tab w:val="left" w:pos="720"/>
              <w:tab w:val="right" w:leader="dot" w:pos="8759"/>
            </w:tabs>
            <w:spacing w:before="139" w:after="0" w:line="240" w:lineRule="auto"/>
            <w:ind w:left="720" w:right="0" w:hanging="360"/>
            <w:jc w:val="left"/>
          </w:pPr>
          <w:r>
            <w:fldChar w:fldCharType="begin"/>
          </w:r>
          <w:r>
            <w:instrText xml:space="preserve"> HYPERLINK \l "_TOC_250028" </w:instrText>
          </w:r>
          <w:r>
            <w:fldChar w:fldCharType="separate"/>
          </w:r>
          <w:r>
            <w:t>AI-Based</w:t>
          </w:r>
          <w:r>
            <w:rPr>
              <w:spacing w:val="-4"/>
            </w:rPr>
            <w:t xml:space="preserve"> </w:t>
          </w:r>
          <w:r>
            <w:t>Recommendation</w:t>
          </w:r>
          <w:r>
            <w:rPr>
              <w:spacing w:val="-4"/>
            </w:rPr>
            <w:t xml:space="preserve"> </w:t>
          </w:r>
          <w:r>
            <w:rPr>
              <w:spacing w:val="-2"/>
            </w:rPr>
            <w:t>System</w:t>
          </w:r>
          <w:r>
            <w:tab/>
          </w:r>
          <w:r>
            <w:rPr>
              <w:spacing w:val="-5"/>
            </w:rPr>
            <w:t>34</w:t>
          </w:r>
          <w:r>
            <w:rPr>
              <w:spacing w:val="-5"/>
            </w:rPr>
            <w:fldChar w:fldCharType="end"/>
          </w:r>
        </w:p>
        <w:p w14:paraId="7BCBF5B8">
          <w:pPr>
            <w:pStyle w:val="11"/>
            <w:numPr>
              <w:ilvl w:val="1"/>
              <w:numId w:val="5"/>
            </w:numPr>
            <w:tabs>
              <w:tab w:val="left" w:pos="720"/>
              <w:tab w:val="right" w:leader="dot" w:pos="8759"/>
            </w:tabs>
            <w:spacing w:before="137" w:after="0" w:line="240" w:lineRule="auto"/>
            <w:ind w:left="720" w:right="0" w:hanging="360"/>
            <w:jc w:val="left"/>
          </w:pPr>
          <w:r>
            <w:fldChar w:fldCharType="begin"/>
          </w:r>
          <w:r>
            <w:instrText xml:space="preserve"> HYPERLINK \l "_TOC_250027" </w:instrText>
          </w:r>
          <w:r>
            <w:fldChar w:fldCharType="separate"/>
          </w:r>
          <w:r>
            <w:t>System</w:t>
          </w:r>
          <w:r>
            <w:rPr>
              <w:spacing w:val="-4"/>
            </w:rPr>
            <w:t xml:space="preserve"> </w:t>
          </w:r>
          <w:r>
            <w:t>Integration</w:t>
          </w:r>
          <w:r>
            <w:rPr>
              <w:spacing w:val="-3"/>
            </w:rPr>
            <w:t xml:space="preserve"> </w:t>
          </w:r>
          <w:r>
            <w:rPr>
              <w:spacing w:val="-2"/>
            </w:rPr>
            <w:t>Pipeline</w:t>
          </w:r>
          <w:r>
            <w:tab/>
          </w:r>
          <w:r>
            <w:rPr>
              <w:spacing w:val="-5"/>
            </w:rPr>
            <w:t>34</w:t>
          </w:r>
          <w:r>
            <w:rPr>
              <w:spacing w:val="-5"/>
            </w:rPr>
            <w:fldChar w:fldCharType="end"/>
          </w:r>
        </w:p>
        <w:p w14:paraId="0D0BA9E8">
          <w:pPr>
            <w:pStyle w:val="11"/>
            <w:numPr>
              <w:ilvl w:val="1"/>
              <w:numId w:val="5"/>
            </w:numPr>
            <w:tabs>
              <w:tab w:val="left" w:pos="720"/>
              <w:tab w:val="right" w:leader="dot" w:pos="8759"/>
            </w:tabs>
            <w:spacing w:before="139" w:after="0" w:line="240" w:lineRule="auto"/>
            <w:ind w:left="720" w:right="0" w:hanging="360"/>
            <w:jc w:val="left"/>
          </w:pPr>
          <w:r>
            <w:fldChar w:fldCharType="begin"/>
          </w:r>
          <w:r>
            <w:instrText xml:space="preserve"> HYPERLINK \l "_TOC_250026" </w:instrText>
          </w:r>
          <w:r>
            <w:fldChar w:fldCharType="separate"/>
          </w:r>
          <w:r>
            <w:t>Weather</w:t>
          </w:r>
          <w:r>
            <w:rPr>
              <w:spacing w:val="-4"/>
            </w:rPr>
            <w:t xml:space="preserve"> </w:t>
          </w:r>
          <w:r>
            <w:t>Information</w:t>
          </w:r>
          <w:r>
            <w:rPr>
              <w:spacing w:val="-2"/>
            </w:rPr>
            <w:t xml:space="preserve"> Integration</w:t>
          </w:r>
          <w:r>
            <w:tab/>
          </w:r>
          <w:r>
            <w:rPr>
              <w:spacing w:val="-5"/>
            </w:rPr>
            <w:t>35</w:t>
          </w:r>
          <w:r>
            <w:rPr>
              <w:spacing w:val="-5"/>
            </w:rPr>
            <w:fldChar w:fldCharType="end"/>
          </w:r>
        </w:p>
        <w:p w14:paraId="550070AF">
          <w:pPr>
            <w:pStyle w:val="11"/>
            <w:numPr>
              <w:ilvl w:val="1"/>
              <w:numId w:val="5"/>
            </w:numPr>
            <w:tabs>
              <w:tab w:val="left" w:pos="720"/>
              <w:tab w:val="right" w:leader="dot" w:pos="8759"/>
            </w:tabs>
            <w:spacing w:before="137" w:after="0" w:line="240" w:lineRule="auto"/>
            <w:ind w:left="720" w:right="0" w:hanging="360"/>
            <w:jc w:val="left"/>
          </w:pPr>
          <w:r>
            <w:fldChar w:fldCharType="begin"/>
          </w:r>
          <w:r>
            <w:instrText xml:space="preserve"> HYPERLINK \l "_TOC_250025" </w:instrText>
          </w:r>
          <w:r>
            <w:fldChar w:fldCharType="separate"/>
          </w:r>
          <w:r>
            <w:t>Deployment</w:t>
          </w:r>
          <w:r>
            <w:rPr>
              <w:spacing w:val="-4"/>
            </w:rPr>
            <w:t xml:space="preserve"> </w:t>
          </w:r>
          <w:r>
            <w:rPr>
              <w:spacing w:val="-2"/>
            </w:rPr>
            <w:t>Prototype</w:t>
          </w:r>
          <w:r>
            <w:tab/>
          </w:r>
          <w:r>
            <w:rPr>
              <w:spacing w:val="-5"/>
            </w:rPr>
            <w:t>35</w:t>
          </w:r>
          <w:r>
            <w:rPr>
              <w:spacing w:val="-5"/>
            </w:rPr>
            <w:fldChar w:fldCharType="end"/>
          </w:r>
        </w:p>
        <w:p w14:paraId="6C8CCBB8">
          <w:pPr>
            <w:pStyle w:val="11"/>
            <w:numPr>
              <w:ilvl w:val="1"/>
              <w:numId w:val="5"/>
            </w:numPr>
            <w:tabs>
              <w:tab w:val="left" w:pos="720"/>
              <w:tab w:val="right" w:leader="dot" w:pos="8759"/>
            </w:tabs>
            <w:spacing w:before="139" w:after="0" w:line="240" w:lineRule="auto"/>
            <w:ind w:left="720" w:right="0" w:hanging="360"/>
            <w:jc w:val="left"/>
          </w:pPr>
          <w:r>
            <w:fldChar w:fldCharType="begin"/>
          </w:r>
          <w:r>
            <w:instrText xml:space="preserve"> HYPERLINK \l "_TOC_250024" </w:instrText>
          </w:r>
          <w:r>
            <w:fldChar w:fldCharType="separate"/>
          </w:r>
          <w:r>
            <w:t>Testing</w:t>
          </w:r>
          <w:r>
            <w:rPr>
              <w:spacing w:val="-2"/>
            </w:rPr>
            <w:t xml:space="preserve"> </w:t>
          </w:r>
          <w:r>
            <w:t>and</w:t>
          </w:r>
          <w:r>
            <w:rPr>
              <w:spacing w:val="-1"/>
            </w:rPr>
            <w:t xml:space="preserve"> </w:t>
          </w:r>
          <w:r>
            <w:rPr>
              <w:spacing w:val="-2"/>
            </w:rPr>
            <w:t>Validation</w:t>
          </w:r>
          <w:r>
            <w:tab/>
          </w:r>
          <w:r>
            <w:rPr>
              <w:spacing w:val="-7"/>
            </w:rPr>
            <w:t>35</w:t>
          </w:r>
          <w:r>
            <w:rPr>
              <w:spacing w:val="-7"/>
            </w:rPr>
            <w:fldChar w:fldCharType="end"/>
          </w:r>
        </w:p>
        <w:p w14:paraId="12F096F2">
          <w:pPr>
            <w:pStyle w:val="11"/>
            <w:numPr>
              <w:ilvl w:val="1"/>
              <w:numId w:val="5"/>
            </w:numPr>
            <w:tabs>
              <w:tab w:val="left" w:pos="840"/>
              <w:tab w:val="right" w:leader="dot" w:pos="8759"/>
            </w:tabs>
            <w:spacing w:before="137" w:after="0" w:line="240" w:lineRule="auto"/>
            <w:ind w:left="840" w:right="0" w:hanging="480"/>
            <w:jc w:val="left"/>
          </w:pPr>
          <w:r>
            <w:fldChar w:fldCharType="begin"/>
          </w:r>
          <w:r>
            <w:instrText xml:space="preserve"> HYPERLINK \l "_TOC_250023" </w:instrText>
          </w:r>
          <w:r>
            <w:fldChar w:fldCharType="separate"/>
          </w:r>
          <w:r>
            <w:t>User</w:t>
          </w:r>
          <w:r>
            <w:rPr>
              <w:spacing w:val="-1"/>
            </w:rPr>
            <w:t xml:space="preserve"> </w:t>
          </w:r>
          <w:r>
            <w:rPr>
              <w:spacing w:val="-2"/>
            </w:rPr>
            <w:t>Interface</w:t>
          </w:r>
          <w:r>
            <w:tab/>
          </w:r>
          <w:r>
            <w:rPr>
              <w:spacing w:val="-5"/>
            </w:rPr>
            <w:t>36</w:t>
          </w:r>
          <w:r>
            <w:rPr>
              <w:spacing w:val="-5"/>
            </w:rPr>
            <w:fldChar w:fldCharType="end"/>
          </w:r>
        </w:p>
        <w:p w14:paraId="5428B74D">
          <w:pPr>
            <w:pStyle w:val="11"/>
            <w:tabs>
              <w:tab w:val="right" w:leader="dot" w:pos="8759"/>
            </w:tabs>
            <w:spacing w:before="139"/>
            <w:ind w:left="360" w:firstLine="0"/>
          </w:pPr>
          <w:r>
            <w:fldChar w:fldCharType="begin"/>
          </w:r>
          <w:r>
            <w:instrText xml:space="preserve"> HYPERLINK \l "_TOC_250022" </w:instrText>
          </w:r>
          <w:r>
            <w:fldChar w:fldCharType="separate"/>
          </w:r>
          <w:r>
            <w:t>Chapter</w:t>
          </w:r>
          <w:r>
            <w:rPr>
              <w:spacing w:val="-3"/>
            </w:rPr>
            <w:t xml:space="preserve"> </w:t>
          </w:r>
          <w:r>
            <w:t>6:</w:t>
          </w:r>
          <w:r>
            <w:rPr>
              <w:spacing w:val="-1"/>
            </w:rPr>
            <w:t xml:space="preserve"> </w:t>
          </w:r>
          <w:r>
            <w:t>Testing</w:t>
          </w:r>
          <w:r>
            <w:rPr>
              <w:spacing w:val="-1"/>
            </w:rPr>
            <w:t xml:space="preserve"> </w:t>
          </w:r>
          <w:r>
            <w:t>and</w:t>
          </w:r>
          <w:r>
            <w:rPr>
              <w:spacing w:val="-2"/>
            </w:rPr>
            <w:t xml:space="preserve"> Evaluation</w:t>
          </w:r>
          <w:r>
            <w:tab/>
          </w:r>
          <w:r>
            <w:rPr>
              <w:spacing w:val="-5"/>
            </w:rPr>
            <w:t>42</w:t>
          </w:r>
          <w:r>
            <w:rPr>
              <w:spacing w:val="-5"/>
            </w:rPr>
            <w:fldChar w:fldCharType="end"/>
          </w:r>
        </w:p>
        <w:p w14:paraId="239122B5">
          <w:pPr>
            <w:pStyle w:val="11"/>
            <w:numPr>
              <w:ilvl w:val="1"/>
              <w:numId w:val="6"/>
            </w:numPr>
            <w:tabs>
              <w:tab w:val="left" w:pos="780"/>
              <w:tab w:val="right" w:leader="dot" w:pos="8759"/>
            </w:tabs>
            <w:spacing w:before="137" w:after="0" w:line="240" w:lineRule="auto"/>
            <w:ind w:left="780" w:right="0" w:hanging="420"/>
            <w:jc w:val="left"/>
          </w:pPr>
          <w:r>
            <w:fldChar w:fldCharType="begin"/>
          </w:r>
          <w:r>
            <w:instrText xml:space="preserve"> HYPERLINK \l "_TOC_250021" </w:instrText>
          </w:r>
          <w:r>
            <w:fldChar w:fldCharType="separate"/>
          </w:r>
          <w:r>
            <w:rPr>
              <w:spacing w:val="-2"/>
            </w:rPr>
            <w:t>Verification</w:t>
          </w:r>
          <w:r>
            <w:tab/>
          </w:r>
          <w:r>
            <w:rPr>
              <w:spacing w:val="-5"/>
            </w:rPr>
            <w:t>42</w:t>
          </w:r>
          <w:r>
            <w:rPr>
              <w:spacing w:val="-5"/>
            </w:rPr>
            <w:fldChar w:fldCharType="end"/>
          </w:r>
        </w:p>
        <w:p w14:paraId="072BFFB2">
          <w:pPr>
            <w:pStyle w:val="12"/>
            <w:numPr>
              <w:ilvl w:val="2"/>
              <w:numId w:val="6"/>
            </w:numPr>
            <w:tabs>
              <w:tab w:val="left" w:pos="1320"/>
              <w:tab w:val="right" w:leader="dot" w:pos="8759"/>
            </w:tabs>
            <w:spacing w:before="139" w:after="0" w:line="240" w:lineRule="auto"/>
            <w:ind w:left="1320" w:right="0" w:hanging="600"/>
            <w:jc w:val="left"/>
          </w:pPr>
          <w:r>
            <w:fldChar w:fldCharType="begin"/>
          </w:r>
          <w:r>
            <w:instrText xml:space="preserve"> HYPERLINK \l "_TOC_250020" </w:instrText>
          </w:r>
          <w:r>
            <w:fldChar w:fldCharType="separate"/>
          </w:r>
          <w:r>
            <w:t>Functional</w:t>
          </w:r>
          <w:r>
            <w:rPr>
              <w:spacing w:val="-4"/>
            </w:rPr>
            <w:t xml:space="preserve"> </w:t>
          </w:r>
          <w:r>
            <w:rPr>
              <w:spacing w:val="-2"/>
            </w:rPr>
            <w:t>Testing</w:t>
          </w:r>
          <w:r>
            <w:tab/>
          </w:r>
          <w:r>
            <w:rPr>
              <w:spacing w:val="-5"/>
            </w:rPr>
            <w:t>42</w:t>
          </w:r>
          <w:r>
            <w:rPr>
              <w:spacing w:val="-5"/>
            </w:rPr>
            <w:fldChar w:fldCharType="end"/>
          </w:r>
        </w:p>
        <w:p w14:paraId="2A3BAB5F">
          <w:pPr>
            <w:pStyle w:val="12"/>
            <w:numPr>
              <w:ilvl w:val="2"/>
              <w:numId w:val="6"/>
            </w:numPr>
            <w:tabs>
              <w:tab w:val="left" w:pos="1320"/>
              <w:tab w:val="right" w:leader="dot" w:pos="8759"/>
            </w:tabs>
            <w:spacing w:before="137" w:after="0" w:line="240" w:lineRule="auto"/>
            <w:ind w:left="1320" w:right="0" w:hanging="600"/>
            <w:jc w:val="left"/>
          </w:pPr>
          <w:r>
            <w:fldChar w:fldCharType="begin"/>
          </w:r>
          <w:r>
            <w:instrText xml:space="preserve"> HYPERLINK \l "_TOC_250019" </w:instrText>
          </w:r>
          <w:r>
            <w:fldChar w:fldCharType="separate"/>
          </w:r>
          <w:r>
            <w:t>Static</w:t>
          </w:r>
          <w:r>
            <w:rPr>
              <w:spacing w:val="-5"/>
            </w:rPr>
            <w:t xml:space="preserve"> </w:t>
          </w:r>
          <w:r>
            <w:rPr>
              <w:spacing w:val="-2"/>
            </w:rPr>
            <w:t>Testing</w:t>
          </w:r>
          <w:r>
            <w:tab/>
          </w:r>
          <w:r>
            <w:rPr>
              <w:spacing w:val="-5"/>
            </w:rPr>
            <w:t>42</w:t>
          </w:r>
          <w:r>
            <w:rPr>
              <w:spacing w:val="-5"/>
            </w:rPr>
            <w:fldChar w:fldCharType="end"/>
          </w:r>
        </w:p>
        <w:p w14:paraId="46CF2CF7">
          <w:pPr>
            <w:pStyle w:val="11"/>
            <w:numPr>
              <w:ilvl w:val="1"/>
              <w:numId w:val="6"/>
            </w:numPr>
            <w:tabs>
              <w:tab w:val="left" w:pos="780"/>
              <w:tab w:val="right" w:leader="dot" w:pos="8759"/>
            </w:tabs>
            <w:spacing w:before="139" w:after="0" w:line="240" w:lineRule="auto"/>
            <w:ind w:left="780" w:right="0" w:hanging="420"/>
            <w:jc w:val="left"/>
          </w:pPr>
          <w:r>
            <w:fldChar w:fldCharType="begin"/>
          </w:r>
          <w:r>
            <w:instrText xml:space="preserve"> HYPERLINK \l "_TOC_250018" </w:instrText>
          </w:r>
          <w:r>
            <w:fldChar w:fldCharType="separate"/>
          </w:r>
          <w:r>
            <w:rPr>
              <w:spacing w:val="-2"/>
            </w:rPr>
            <w:t>Validation</w:t>
          </w:r>
          <w:r>
            <w:tab/>
          </w:r>
          <w:r>
            <w:rPr>
              <w:spacing w:val="-5"/>
            </w:rPr>
            <w:t>43</w:t>
          </w:r>
          <w:r>
            <w:rPr>
              <w:spacing w:val="-5"/>
            </w:rPr>
            <w:fldChar w:fldCharType="end"/>
          </w:r>
        </w:p>
        <w:p w14:paraId="028061A4">
          <w:pPr>
            <w:pStyle w:val="11"/>
            <w:numPr>
              <w:ilvl w:val="1"/>
              <w:numId w:val="6"/>
            </w:numPr>
            <w:tabs>
              <w:tab w:val="left" w:pos="780"/>
              <w:tab w:val="right" w:leader="dot" w:pos="8759"/>
            </w:tabs>
            <w:spacing w:before="137" w:after="0" w:line="240" w:lineRule="auto"/>
            <w:ind w:left="780" w:right="0" w:hanging="420"/>
            <w:jc w:val="left"/>
          </w:pPr>
          <w:r>
            <w:fldChar w:fldCharType="begin"/>
          </w:r>
          <w:r>
            <w:instrText xml:space="preserve"> HYPERLINK \l "_TOC_250017" </w:instrText>
          </w:r>
          <w:r>
            <w:fldChar w:fldCharType="separate"/>
          </w:r>
          <w:r>
            <w:t>Usability</w:t>
          </w:r>
          <w:r>
            <w:rPr>
              <w:spacing w:val="-5"/>
            </w:rPr>
            <w:t xml:space="preserve"> </w:t>
          </w:r>
          <w:r>
            <w:rPr>
              <w:spacing w:val="-2"/>
            </w:rPr>
            <w:t>Testing</w:t>
          </w:r>
          <w:r>
            <w:tab/>
          </w:r>
          <w:r>
            <w:rPr>
              <w:spacing w:val="-5"/>
            </w:rPr>
            <w:t>43</w:t>
          </w:r>
          <w:r>
            <w:rPr>
              <w:spacing w:val="-5"/>
            </w:rPr>
            <w:fldChar w:fldCharType="end"/>
          </w:r>
        </w:p>
        <w:p w14:paraId="2E8E9293">
          <w:pPr>
            <w:pStyle w:val="11"/>
            <w:numPr>
              <w:ilvl w:val="1"/>
              <w:numId w:val="6"/>
            </w:numPr>
            <w:tabs>
              <w:tab w:val="left" w:pos="780"/>
              <w:tab w:val="right" w:leader="dot" w:pos="8759"/>
            </w:tabs>
            <w:spacing w:before="139" w:after="0" w:line="240" w:lineRule="auto"/>
            <w:ind w:left="780" w:right="0" w:hanging="420"/>
            <w:jc w:val="left"/>
          </w:pPr>
          <w:r>
            <w:fldChar w:fldCharType="begin"/>
          </w:r>
          <w:r>
            <w:instrText xml:space="preserve"> HYPERLINK \l "_TOC_250016" </w:instrText>
          </w:r>
          <w:r>
            <w:fldChar w:fldCharType="separate"/>
          </w:r>
          <w:r>
            <w:t>Module</w:t>
          </w:r>
          <w:r>
            <w:rPr>
              <w:spacing w:val="-2"/>
            </w:rPr>
            <w:t xml:space="preserve"> </w:t>
          </w:r>
          <w:r>
            <w:t>/ Unit</w:t>
          </w:r>
          <w:r>
            <w:rPr>
              <w:spacing w:val="-2"/>
            </w:rPr>
            <w:t xml:space="preserve"> Testing</w:t>
          </w:r>
          <w:r>
            <w:tab/>
          </w:r>
          <w:r>
            <w:rPr>
              <w:spacing w:val="-5"/>
            </w:rPr>
            <w:t>44</w:t>
          </w:r>
          <w:r>
            <w:rPr>
              <w:spacing w:val="-5"/>
            </w:rPr>
            <w:fldChar w:fldCharType="end"/>
          </w:r>
        </w:p>
        <w:p w14:paraId="7950F0C7">
          <w:pPr>
            <w:pStyle w:val="11"/>
            <w:numPr>
              <w:ilvl w:val="1"/>
              <w:numId w:val="6"/>
            </w:numPr>
            <w:tabs>
              <w:tab w:val="left" w:pos="780"/>
              <w:tab w:val="right" w:leader="dot" w:pos="8759"/>
            </w:tabs>
            <w:spacing w:before="137" w:after="0" w:line="240" w:lineRule="auto"/>
            <w:ind w:left="780" w:right="0" w:hanging="420"/>
            <w:jc w:val="left"/>
          </w:pPr>
          <w:r>
            <w:fldChar w:fldCharType="begin"/>
          </w:r>
          <w:r>
            <w:instrText xml:space="preserve"> HYPERLINK \l "_TOC_250015" </w:instrText>
          </w:r>
          <w:r>
            <w:fldChar w:fldCharType="separate"/>
          </w:r>
          <w:r>
            <w:t>Integration</w:t>
          </w:r>
          <w:r>
            <w:rPr>
              <w:spacing w:val="-6"/>
            </w:rPr>
            <w:t xml:space="preserve"> </w:t>
          </w:r>
          <w:r>
            <w:rPr>
              <w:spacing w:val="-2"/>
            </w:rPr>
            <w:t>Testing</w:t>
          </w:r>
          <w:r>
            <w:tab/>
          </w:r>
          <w:r>
            <w:rPr>
              <w:spacing w:val="-5"/>
            </w:rPr>
            <w:t>44</w:t>
          </w:r>
          <w:r>
            <w:rPr>
              <w:spacing w:val="-5"/>
            </w:rPr>
            <w:fldChar w:fldCharType="end"/>
          </w:r>
        </w:p>
        <w:p w14:paraId="7D5F7F99">
          <w:pPr>
            <w:pStyle w:val="11"/>
            <w:numPr>
              <w:ilvl w:val="1"/>
              <w:numId w:val="6"/>
            </w:numPr>
            <w:tabs>
              <w:tab w:val="left" w:pos="780"/>
              <w:tab w:val="right" w:leader="dot" w:pos="8759"/>
            </w:tabs>
            <w:spacing w:before="139" w:after="0" w:line="240" w:lineRule="auto"/>
            <w:ind w:left="780" w:right="0" w:hanging="420"/>
            <w:jc w:val="left"/>
          </w:pPr>
          <w:r>
            <w:fldChar w:fldCharType="begin"/>
          </w:r>
          <w:r>
            <w:instrText xml:space="preserve"> HYPERLINK \l "_TOC_250014" </w:instrText>
          </w:r>
          <w:r>
            <w:fldChar w:fldCharType="separate"/>
          </w:r>
          <w:r>
            <w:t>System</w:t>
          </w:r>
          <w:r>
            <w:rPr>
              <w:spacing w:val="-4"/>
            </w:rPr>
            <w:t xml:space="preserve"> </w:t>
          </w:r>
          <w:r>
            <w:rPr>
              <w:spacing w:val="-2"/>
            </w:rPr>
            <w:t>Testing</w:t>
          </w:r>
          <w:r>
            <w:tab/>
          </w:r>
          <w:r>
            <w:rPr>
              <w:spacing w:val="-5"/>
            </w:rPr>
            <w:t>45</w:t>
          </w:r>
          <w:r>
            <w:rPr>
              <w:spacing w:val="-5"/>
            </w:rPr>
            <w:fldChar w:fldCharType="end"/>
          </w:r>
        </w:p>
        <w:p w14:paraId="70E266EB">
          <w:pPr>
            <w:pStyle w:val="11"/>
            <w:numPr>
              <w:ilvl w:val="1"/>
              <w:numId w:val="6"/>
            </w:numPr>
            <w:tabs>
              <w:tab w:val="left" w:pos="780"/>
              <w:tab w:val="right" w:leader="dot" w:pos="8759"/>
            </w:tabs>
            <w:spacing w:before="137" w:after="0" w:line="240" w:lineRule="auto"/>
            <w:ind w:left="780" w:right="0" w:hanging="420"/>
            <w:jc w:val="left"/>
          </w:pPr>
          <w:r>
            <w:fldChar w:fldCharType="begin"/>
          </w:r>
          <w:r>
            <w:instrText xml:space="preserve"> HYPERLINK \l "_TOC_250013" </w:instrText>
          </w:r>
          <w:r>
            <w:fldChar w:fldCharType="separate"/>
          </w:r>
          <w:r>
            <w:t>Acceptance</w:t>
          </w:r>
          <w:r>
            <w:rPr>
              <w:spacing w:val="-3"/>
            </w:rPr>
            <w:t xml:space="preserve"> </w:t>
          </w:r>
          <w:r>
            <w:rPr>
              <w:spacing w:val="-2"/>
            </w:rPr>
            <w:t>Testing</w:t>
          </w:r>
          <w:r>
            <w:tab/>
          </w:r>
          <w:r>
            <w:rPr>
              <w:spacing w:val="-7"/>
            </w:rPr>
            <w:t>45</w:t>
          </w:r>
          <w:r>
            <w:rPr>
              <w:spacing w:val="-7"/>
            </w:rPr>
            <w:fldChar w:fldCharType="end"/>
          </w:r>
        </w:p>
        <w:p w14:paraId="015EEE40">
          <w:pPr>
            <w:pStyle w:val="11"/>
            <w:numPr>
              <w:ilvl w:val="1"/>
              <w:numId w:val="6"/>
            </w:numPr>
            <w:tabs>
              <w:tab w:val="left" w:pos="780"/>
              <w:tab w:val="right" w:leader="dot" w:pos="8759"/>
            </w:tabs>
            <w:spacing w:before="139" w:after="0" w:line="240" w:lineRule="auto"/>
            <w:ind w:left="780" w:right="0" w:hanging="420"/>
            <w:jc w:val="left"/>
          </w:pPr>
          <w:r>
            <w:fldChar w:fldCharType="begin"/>
          </w:r>
          <w:r>
            <w:instrText xml:space="preserve"> HYPERLINK \l "_TOC_250012" </w:instrText>
          </w:r>
          <w:r>
            <w:fldChar w:fldCharType="separate"/>
          </w:r>
          <w:r>
            <w:t>Stress</w:t>
          </w:r>
          <w:r>
            <w:rPr>
              <w:spacing w:val="-2"/>
            </w:rPr>
            <w:t xml:space="preserve"> Testing</w:t>
          </w:r>
          <w:r>
            <w:tab/>
          </w:r>
          <w:r>
            <w:rPr>
              <w:spacing w:val="-5"/>
            </w:rPr>
            <w:t>45</w:t>
          </w:r>
          <w:r>
            <w:rPr>
              <w:spacing w:val="-5"/>
            </w:rPr>
            <w:fldChar w:fldCharType="end"/>
          </w:r>
        </w:p>
        <w:p w14:paraId="17D57740">
          <w:pPr>
            <w:pStyle w:val="11"/>
            <w:numPr>
              <w:ilvl w:val="1"/>
              <w:numId w:val="6"/>
            </w:numPr>
            <w:tabs>
              <w:tab w:val="left" w:pos="780"/>
              <w:tab w:val="right" w:leader="dot" w:pos="8759"/>
            </w:tabs>
            <w:spacing w:before="137" w:after="20" w:line="240" w:lineRule="auto"/>
            <w:ind w:left="780" w:right="0" w:hanging="420"/>
            <w:jc w:val="left"/>
          </w:pPr>
          <w:r>
            <w:fldChar w:fldCharType="begin"/>
          </w:r>
          <w:r>
            <w:instrText xml:space="preserve"> HYPERLINK \l "_TOC_250011" </w:instrText>
          </w:r>
          <w:r>
            <w:fldChar w:fldCharType="separate"/>
          </w:r>
          <w:r>
            <w:t>Hardware</w:t>
          </w:r>
          <w:r>
            <w:rPr>
              <w:spacing w:val="-3"/>
            </w:rPr>
            <w:t xml:space="preserve"> </w:t>
          </w:r>
          <w:r>
            <w:t>Configuration</w:t>
          </w:r>
          <w:r>
            <w:rPr>
              <w:spacing w:val="-3"/>
            </w:rPr>
            <w:t xml:space="preserve"> </w:t>
          </w:r>
          <w:r>
            <w:t>For</w:t>
          </w:r>
          <w:r>
            <w:rPr>
              <w:spacing w:val="-2"/>
            </w:rPr>
            <w:t xml:space="preserve"> Testing</w:t>
          </w:r>
          <w:r>
            <w:tab/>
          </w:r>
          <w:r>
            <w:rPr>
              <w:spacing w:val="-5"/>
            </w:rPr>
            <w:t>46</w:t>
          </w:r>
          <w:r>
            <w:rPr>
              <w:spacing w:val="-5"/>
            </w:rPr>
            <w:fldChar w:fldCharType="end"/>
          </w:r>
        </w:p>
        <w:p w14:paraId="30142F57">
          <w:pPr>
            <w:pStyle w:val="11"/>
            <w:numPr>
              <w:ilvl w:val="1"/>
              <w:numId w:val="6"/>
            </w:numPr>
            <w:tabs>
              <w:tab w:val="left" w:pos="900"/>
              <w:tab w:val="right" w:leader="dot" w:pos="8759"/>
            </w:tabs>
            <w:spacing w:before="60" w:after="0" w:line="240" w:lineRule="auto"/>
            <w:ind w:left="900" w:right="0" w:hanging="540"/>
            <w:jc w:val="left"/>
          </w:pPr>
          <w:r>
            <w:fldChar w:fldCharType="begin"/>
          </w:r>
          <w:r>
            <w:instrText xml:space="preserve"> HYPERLINK \l "_TOC_250010" </w:instrText>
          </w:r>
          <w:r>
            <w:fldChar w:fldCharType="separate"/>
          </w:r>
          <w:r>
            <w:rPr>
              <w:spacing w:val="-2"/>
            </w:rPr>
            <w:t>Evaluation</w:t>
          </w:r>
          <w:r>
            <w:tab/>
          </w:r>
          <w:r>
            <w:rPr>
              <w:spacing w:val="-5"/>
            </w:rPr>
            <w:t>46</w:t>
          </w:r>
          <w:r>
            <w:rPr>
              <w:spacing w:val="-5"/>
            </w:rPr>
            <w:fldChar w:fldCharType="end"/>
          </w:r>
        </w:p>
        <w:p w14:paraId="3093C24C">
          <w:pPr>
            <w:pStyle w:val="11"/>
            <w:numPr>
              <w:ilvl w:val="1"/>
              <w:numId w:val="6"/>
            </w:numPr>
            <w:tabs>
              <w:tab w:val="left" w:pos="900"/>
              <w:tab w:val="right" w:leader="dot" w:pos="8759"/>
            </w:tabs>
            <w:spacing w:before="137" w:after="0" w:line="240" w:lineRule="auto"/>
            <w:ind w:left="900" w:right="0" w:hanging="540"/>
            <w:jc w:val="left"/>
          </w:pPr>
          <w:r>
            <w:fldChar w:fldCharType="begin"/>
          </w:r>
          <w:r>
            <w:instrText xml:space="preserve"> HYPERLINK \l "_TOC_250009" </w:instrText>
          </w:r>
          <w:r>
            <w:fldChar w:fldCharType="separate"/>
          </w:r>
          <w:r>
            <w:rPr>
              <w:spacing w:val="-2"/>
            </w:rPr>
            <w:t>Deployment</w:t>
          </w:r>
          <w:r>
            <w:tab/>
          </w:r>
          <w:r>
            <w:rPr>
              <w:spacing w:val="-5"/>
            </w:rPr>
            <w:t>47</w:t>
          </w:r>
          <w:r>
            <w:rPr>
              <w:spacing w:val="-5"/>
            </w:rPr>
            <w:fldChar w:fldCharType="end"/>
          </w:r>
        </w:p>
        <w:p w14:paraId="7867CF8C">
          <w:pPr>
            <w:pStyle w:val="11"/>
            <w:numPr>
              <w:ilvl w:val="1"/>
              <w:numId w:val="6"/>
            </w:numPr>
            <w:tabs>
              <w:tab w:val="left" w:pos="900"/>
              <w:tab w:val="right" w:leader="dot" w:pos="8759"/>
            </w:tabs>
            <w:spacing w:before="136" w:after="0" w:line="240" w:lineRule="auto"/>
            <w:ind w:left="900" w:right="0" w:hanging="540"/>
            <w:jc w:val="left"/>
          </w:pPr>
          <w:r>
            <w:fldChar w:fldCharType="begin"/>
          </w:r>
          <w:r>
            <w:instrText xml:space="preserve"> HYPERLINK \l "_TOC_250008" </w:instrText>
          </w:r>
          <w:r>
            <w:fldChar w:fldCharType="separate"/>
          </w:r>
          <w:r>
            <w:rPr>
              <w:spacing w:val="-2"/>
            </w:rPr>
            <w:t>Maintenance</w:t>
          </w:r>
          <w:r>
            <w:tab/>
          </w:r>
          <w:r>
            <w:rPr>
              <w:spacing w:val="-5"/>
            </w:rPr>
            <w:t>47</w:t>
          </w:r>
          <w:r>
            <w:rPr>
              <w:spacing w:val="-5"/>
            </w:rPr>
            <w:fldChar w:fldCharType="end"/>
          </w:r>
        </w:p>
        <w:p w14:paraId="4CF7A1C5">
          <w:pPr>
            <w:pStyle w:val="11"/>
            <w:tabs>
              <w:tab w:val="right" w:leader="dot" w:pos="8759"/>
            </w:tabs>
            <w:spacing w:before="140"/>
            <w:ind w:left="360" w:firstLine="0"/>
          </w:pPr>
          <w:r>
            <w:fldChar w:fldCharType="begin"/>
          </w:r>
          <w:r>
            <w:instrText xml:space="preserve"> HYPERLINK \l "_TOC_250007" </w:instrText>
          </w:r>
          <w:r>
            <w:fldChar w:fldCharType="separate"/>
          </w:r>
          <w:r>
            <w:t>Chapter</w:t>
          </w:r>
          <w:r>
            <w:rPr>
              <w:spacing w:val="-3"/>
            </w:rPr>
            <w:t xml:space="preserve"> </w:t>
          </w:r>
          <w:r>
            <w:t>7:</w:t>
          </w:r>
          <w:r>
            <w:rPr>
              <w:spacing w:val="-1"/>
            </w:rPr>
            <w:t xml:space="preserve"> </w:t>
          </w:r>
          <w:r>
            <w:t>Conclusion</w:t>
          </w:r>
          <w:r>
            <w:rPr>
              <w:spacing w:val="-2"/>
            </w:rPr>
            <w:t xml:space="preserve"> </w:t>
          </w:r>
          <w:r>
            <w:t>and</w:t>
          </w:r>
          <w:r>
            <w:rPr>
              <w:spacing w:val="-1"/>
            </w:rPr>
            <w:t xml:space="preserve"> </w:t>
          </w:r>
          <w:r>
            <w:t xml:space="preserve">Future </w:t>
          </w:r>
          <w:r>
            <w:rPr>
              <w:spacing w:val="-4"/>
            </w:rPr>
            <w:t>Work</w:t>
          </w:r>
          <w:r>
            <w:tab/>
          </w:r>
          <w:r>
            <w:rPr>
              <w:spacing w:val="-5"/>
            </w:rPr>
            <w:t>49</w:t>
          </w:r>
          <w:r>
            <w:rPr>
              <w:spacing w:val="-5"/>
            </w:rPr>
            <w:fldChar w:fldCharType="end"/>
          </w:r>
        </w:p>
        <w:p w14:paraId="7B28D2F1">
          <w:pPr>
            <w:pStyle w:val="11"/>
            <w:numPr>
              <w:ilvl w:val="1"/>
              <w:numId w:val="7"/>
            </w:numPr>
            <w:tabs>
              <w:tab w:val="left" w:pos="720"/>
              <w:tab w:val="right" w:leader="dot" w:pos="8759"/>
            </w:tabs>
            <w:spacing w:before="137" w:after="0" w:line="240" w:lineRule="auto"/>
            <w:ind w:left="720" w:right="0" w:hanging="360"/>
            <w:jc w:val="left"/>
          </w:pPr>
          <w:r>
            <w:fldChar w:fldCharType="begin"/>
          </w:r>
          <w:r>
            <w:instrText xml:space="preserve"> HYPERLINK \l "_TOC_250006" </w:instrText>
          </w:r>
          <w:r>
            <w:fldChar w:fldCharType="separate"/>
          </w:r>
          <w:r>
            <w:rPr>
              <w:spacing w:val="-2"/>
            </w:rPr>
            <w:t>Conclusion</w:t>
          </w:r>
          <w:r>
            <w:tab/>
          </w:r>
          <w:r>
            <w:rPr>
              <w:spacing w:val="-5"/>
            </w:rPr>
            <w:t>49</w:t>
          </w:r>
          <w:r>
            <w:rPr>
              <w:spacing w:val="-5"/>
            </w:rPr>
            <w:fldChar w:fldCharType="end"/>
          </w:r>
        </w:p>
        <w:p w14:paraId="3F0455CC">
          <w:pPr>
            <w:pStyle w:val="11"/>
            <w:numPr>
              <w:ilvl w:val="1"/>
              <w:numId w:val="8"/>
            </w:numPr>
            <w:tabs>
              <w:tab w:val="left" w:pos="780"/>
              <w:tab w:val="right" w:leader="dot" w:pos="8759"/>
            </w:tabs>
            <w:spacing w:before="139" w:after="0" w:line="240" w:lineRule="auto"/>
            <w:ind w:left="780" w:right="0" w:hanging="420"/>
            <w:jc w:val="left"/>
          </w:pPr>
          <w:r>
            <w:fldChar w:fldCharType="begin"/>
          </w:r>
          <w:r>
            <w:instrText xml:space="preserve"> HYPERLINK \l "_TOC_250005" </w:instrText>
          </w:r>
          <w:r>
            <w:fldChar w:fldCharType="separate"/>
          </w:r>
          <w:r>
            <w:t>Future</w:t>
          </w:r>
          <w:r>
            <w:rPr>
              <w:spacing w:val="-4"/>
            </w:rPr>
            <w:t xml:space="preserve"> Work</w:t>
          </w:r>
          <w:r>
            <w:tab/>
          </w:r>
          <w:r>
            <w:rPr>
              <w:spacing w:val="-5"/>
            </w:rPr>
            <w:t>49</w:t>
          </w:r>
          <w:r>
            <w:rPr>
              <w:spacing w:val="-5"/>
            </w:rPr>
            <w:fldChar w:fldCharType="end"/>
          </w:r>
        </w:p>
        <w:p w14:paraId="6AAE13ED">
          <w:pPr>
            <w:pStyle w:val="12"/>
            <w:numPr>
              <w:ilvl w:val="2"/>
              <w:numId w:val="8"/>
            </w:numPr>
            <w:tabs>
              <w:tab w:val="left" w:pos="1320"/>
              <w:tab w:val="right" w:leader="dot" w:pos="8759"/>
            </w:tabs>
            <w:spacing w:before="137" w:after="0" w:line="240" w:lineRule="auto"/>
            <w:ind w:left="1320" w:right="0" w:hanging="600"/>
            <w:jc w:val="left"/>
          </w:pPr>
          <w:r>
            <w:t>Real</w:t>
          </w:r>
          <w:r>
            <w:rPr>
              <w:spacing w:val="-2"/>
            </w:rPr>
            <w:t xml:space="preserve"> </w:t>
          </w:r>
          <w:r>
            <w:t>Time</w:t>
          </w:r>
          <w:r>
            <w:rPr>
              <w:spacing w:val="-3"/>
            </w:rPr>
            <w:t xml:space="preserve"> </w:t>
          </w:r>
          <w:r>
            <w:t>Dieases</w:t>
          </w:r>
          <w:r>
            <w:rPr>
              <w:spacing w:val="-1"/>
            </w:rPr>
            <w:t xml:space="preserve"> </w:t>
          </w:r>
          <w:r>
            <w:rPr>
              <w:spacing w:val="-2"/>
            </w:rPr>
            <w:t>Detection</w:t>
          </w:r>
          <w:r>
            <w:tab/>
          </w:r>
          <w:r>
            <w:rPr>
              <w:spacing w:val="-5"/>
            </w:rPr>
            <w:t>50</w:t>
          </w:r>
        </w:p>
        <w:p w14:paraId="309956C3">
          <w:pPr>
            <w:pStyle w:val="12"/>
            <w:numPr>
              <w:ilvl w:val="2"/>
              <w:numId w:val="8"/>
            </w:numPr>
            <w:tabs>
              <w:tab w:val="left" w:pos="1320"/>
              <w:tab w:val="right" w:leader="dot" w:pos="8759"/>
            </w:tabs>
            <w:spacing w:before="139" w:after="0" w:line="240" w:lineRule="auto"/>
            <w:ind w:left="1320" w:right="0" w:hanging="600"/>
            <w:jc w:val="left"/>
          </w:pPr>
          <w:r>
            <w:fldChar w:fldCharType="begin"/>
          </w:r>
          <w:r>
            <w:instrText xml:space="preserve"> HYPERLINK \l "_TOC_250004" </w:instrText>
          </w:r>
          <w:r>
            <w:fldChar w:fldCharType="separate"/>
          </w:r>
          <w:r>
            <w:t>Multi</w:t>
          </w:r>
          <w:r>
            <w:rPr>
              <w:spacing w:val="-4"/>
            </w:rPr>
            <w:t xml:space="preserve"> </w:t>
          </w:r>
          <w:r>
            <w:t xml:space="preserve">Language </w:t>
          </w:r>
          <w:r>
            <w:rPr>
              <w:spacing w:val="-2"/>
            </w:rPr>
            <w:t>Support</w:t>
          </w:r>
          <w:r>
            <w:tab/>
          </w:r>
          <w:r>
            <w:rPr>
              <w:spacing w:val="-5"/>
            </w:rPr>
            <w:t>50</w:t>
          </w:r>
          <w:r>
            <w:rPr>
              <w:spacing w:val="-5"/>
            </w:rPr>
            <w:fldChar w:fldCharType="end"/>
          </w:r>
        </w:p>
        <w:p w14:paraId="1BD54EA0">
          <w:pPr>
            <w:pStyle w:val="12"/>
            <w:numPr>
              <w:ilvl w:val="2"/>
              <w:numId w:val="8"/>
            </w:numPr>
            <w:tabs>
              <w:tab w:val="left" w:pos="1320"/>
              <w:tab w:val="right" w:leader="dot" w:pos="8759"/>
            </w:tabs>
            <w:spacing w:before="137" w:after="0" w:line="240" w:lineRule="auto"/>
            <w:ind w:left="1320" w:right="0" w:hanging="600"/>
            <w:jc w:val="left"/>
          </w:pPr>
          <w:r>
            <w:t>Weather</w:t>
          </w:r>
          <w:r>
            <w:rPr>
              <w:spacing w:val="-3"/>
            </w:rPr>
            <w:t xml:space="preserve"> </w:t>
          </w:r>
          <w:r>
            <w:t xml:space="preserve">Based </w:t>
          </w:r>
          <w:r>
            <w:rPr>
              <w:spacing w:val="-2"/>
            </w:rPr>
            <w:t>Suggestion</w:t>
          </w:r>
          <w:r>
            <w:tab/>
          </w:r>
          <w:r>
            <w:rPr>
              <w:spacing w:val="-5"/>
            </w:rPr>
            <w:t>51</w:t>
          </w:r>
        </w:p>
        <w:p w14:paraId="65CD2D64">
          <w:pPr>
            <w:pStyle w:val="12"/>
            <w:numPr>
              <w:ilvl w:val="2"/>
              <w:numId w:val="8"/>
            </w:numPr>
            <w:tabs>
              <w:tab w:val="left" w:pos="1320"/>
              <w:tab w:val="right" w:leader="dot" w:pos="8759"/>
            </w:tabs>
            <w:spacing w:before="139" w:after="0" w:line="240" w:lineRule="auto"/>
            <w:ind w:left="1320" w:right="0" w:hanging="600"/>
            <w:jc w:val="left"/>
          </w:pPr>
          <w:r>
            <w:t>Offline</w:t>
          </w:r>
          <w:r>
            <w:rPr>
              <w:spacing w:val="-2"/>
            </w:rPr>
            <w:t xml:space="preserve"> Funtionality</w:t>
          </w:r>
          <w:r>
            <w:tab/>
          </w:r>
          <w:r>
            <w:rPr>
              <w:spacing w:val="-5"/>
            </w:rPr>
            <w:t>51</w:t>
          </w:r>
        </w:p>
        <w:p w14:paraId="252BAF5A">
          <w:pPr>
            <w:pStyle w:val="12"/>
            <w:numPr>
              <w:ilvl w:val="2"/>
              <w:numId w:val="8"/>
            </w:numPr>
            <w:tabs>
              <w:tab w:val="left" w:pos="1320"/>
              <w:tab w:val="right" w:leader="dot" w:pos="8759"/>
            </w:tabs>
            <w:spacing w:before="137" w:after="0" w:line="240" w:lineRule="auto"/>
            <w:ind w:left="1320" w:right="0" w:hanging="600"/>
            <w:jc w:val="left"/>
          </w:pPr>
          <w:r>
            <w:fldChar w:fldCharType="begin"/>
          </w:r>
          <w:r>
            <w:instrText xml:space="preserve"> HYPERLINK \l "_TOC_250003" </w:instrText>
          </w:r>
          <w:r>
            <w:fldChar w:fldCharType="separate"/>
          </w:r>
          <w:r>
            <w:t>Expanded</w:t>
          </w:r>
          <w:r>
            <w:rPr>
              <w:spacing w:val="-1"/>
            </w:rPr>
            <w:t xml:space="preserve"> </w:t>
          </w:r>
          <w:r>
            <w:t>Crop</w:t>
          </w:r>
          <w:r>
            <w:rPr>
              <w:spacing w:val="-1"/>
            </w:rPr>
            <w:t xml:space="preserve"> </w:t>
          </w:r>
          <w:r>
            <w:rPr>
              <w:spacing w:val="-2"/>
            </w:rPr>
            <w:t>Database</w:t>
          </w:r>
          <w:r>
            <w:tab/>
          </w:r>
          <w:r>
            <w:rPr>
              <w:spacing w:val="-5"/>
            </w:rPr>
            <w:t>52</w:t>
          </w:r>
          <w:r>
            <w:rPr>
              <w:spacing w:val="-5"/>
            </w:rPr>
            <w:fldChar w:fldCharType="end"/>
          </w:r>
        </w:p>
        <w:p w14:paraId="75A2387E">
          <w:pPr>
            <w:pStyle w:val="12"/>
            <w:numPr>
              <w:ilvl w:val="2"/>
              <w:numId w:val="8"/>
            </w:numPr>
            <w:tabs>
              <w:tab w:val="left" w:pos="1320"/>
              <w:tab w:val="right" w:leader="dot" w:pos="8759"/>
            </w:tabs>
            <w:spacing w:before="139" w:after="0" w:line="240" w:lineRule="auto"/>
            <w:ind w:left="1320" w:right="0" w:hanging="600"/>
            <w:jc w:val="left"/>
          </w:pPr>
          <w:r>
            <w:fldChar w:fldCharType="begin"/>
          </w:r>
          <w:r>
            <w:instrText xml:space="preserve"> HYPERLINK \l "_TOC_250002" </w:instrText>
          </w:r>
          <w:r>
            <w:fldChar w:fldCharType="separate"/>
          </w:r>
          <w:r>
            <w:t>Government</w:t>
          </w:r>
          <w:r>
            <w:rPr>
              <w:spacing w:val="-2"/>
            </w:rPr>
            <w:t xml:space="preserve"> </w:t>
          </w:r>
          <w:r>
            <w:t>And</w:t>
          </w:r>
          <w:r>
            <w:rPr>
              <w:spacing w:val="-2"/>
            </w:rPr>
            <w:t xml:space="preserve"> </w:t>
          </w:r>
          <w:r>
            <w:t xml:space="preserve">Market </w:t>
          </w:r>
          <w:r>
            <w:rPr>
              <w:spacing w:val="-2"/>
            </w:rPr>
            <w:t>Integration</w:t>
          </w:r>
          <w:r>
            <w:tab/>
          </w:r>
          <w:r>
            <w:rPr>
              <w:spacing w:val="-5"/>
            </w:rPr>
            <w:t>52</w:t>
          </w:r>
          <w:r>
            <w:rPr>
              <w:spacing w:val="-5"/>
            </w:rPr>
            <w:fldChar w:fldCharType="end"/>
          </w:r>
        </w:p>
        <w:p w14:paraId="29EA11B1">
          <w:pPr>
            <w:pStyle w:val="12"/>
            <w:numPr>
              <w:ilvl w:val="2"/>
              <w:numId w:val="8"/>
            </w:numPr>
            <w:tabs>
              <w:tab w:val="left" w:pos="1320"/>
              <w:tab w:val="right" w:leader="dot" w:pos="8759"/>
            </w:tabs>
            <w:spacing w:before="137" w:after="0" w:line="240" w:lineRule="auto"/>
            <w:ind w:left="1320" w:right="0" w:hanging="600"/>
            <w:jc w:val="left"/>
          </w:pPr>
          <w:r>
            <w:fldChar w:fldCharType="begin"/>
          </w:r>
          <w:r>
            <w:instrText xml:space="preserve"> HYPERLINK \l "_TOC_250001" </w:instrText>
          </w:r>
          <w:r>
            <w:fldChar w:fldCharType="separate"/>
          </w:r>
          <w:r>
            <w:t>Voice</w:t>
          </w:r>
          <w:r>
            <w:rPr>
              <w:spacing w:val="-2"/>
            </w:rPr>
            <w:t xml:space="preserve"> </w:t>
          </w:r>
          <w:r>
            <w:t>Assistant</w:t>
          </w:r>
          <w:r>
            <w:rPr>
              <w:spacing w:val="-3"/>
            </w:rPr>
            <w:t xml:space="preserve"> </w:t>
          </w:r>
          <w:r>
            <w:rPr>
              <w:spacing w:val="-2"/>
            </w:rPr>
            <w:t>Feature</w:t>
          </w:r>
          <w:r>
            <w:tab/>
          </w:r>
          <w:r>
            <w:rPr>
              <w:spacing w:val="-5"/>
            </w:rPr>
            <w:t>52</w:t>
          </w:r>
          <w:r>
            <w:rPr>
              <w:spacing w:val="-5"/>
            </w:rPr>
            <w:fldChar w:fldCharType="end"/>
          </w:r>
        </w:p>
        <w:p w14:paraId="5E2B96F2">
          <w:pPr>
            <w:pStyle w:val="11"/>
            <w:tabs>
              <w:tab w:val="right" w:leader="dot" w:pos="8759"/>
            </w:tabs>
            <w:spacing w:before="139"/>
            <w:ind w:left="360" w:firstLine="0"/>
          </w:pPr>
          <w:r>
            <w:fldChar w:fldCharType="begin"/>
          </w:r>
          <w:r>
            <w:instrText xml:space="preserve"> HYPERLINK \l "_TOC_250000" </w:instrText>
          </w:r>
          <w:r>
            <w:fldChar w:fldCharType="separate"/>
          </w:r>
          <w:r>
            <w:rPr>
              <w:spacing w:val="-2"/>
            </w:rPr>
            <w:t>References</w:t>
          </w:r>
          <w:r>
            <w:tab/>
          </w:r>
          <w:r>
            <w:rPr>
              <w:spacing w:val="-5"/>
            </w:rPr>
            <w:t>54</w:t>
          </w:r>
          <w:r>
            <w:rPr>
              <w:spacing w:val="-5"/>
            </w:rPr>
            <w:fldChar w:fldCharType="end"/>
          </w:r>
        </w:p>
      </w:sdtContent>
    </w:sdt>
    <w:p w14:paraId="32340CD4">
      <w:pPr>
        <w:pStyle w:val="11"/>
        <w:spacing w:after="0"/>
        <w:sectPr>
          <w:type w:val="continuous"/>
          <w:pgSz w:w="12240" w:h="15840"/>
          <w:pgMar w:top="1380" w:right="1080" w:bottom="1686" w:left="1800" w:header="0" w:footer="781" w:gutter="0"/>
          <w:cols w:space="720" w:num="1"/>
        </w:sectPr>
      </w:pPr>
    </w:p>
    <w:p w14:paraId="5981DB82">
      <w:pPr>
        <w:spacing w:before="60"/>
        <w:ind w:left="0" w:right="1" w:firstLine="0"/>
        <w:jc w:val="center"/>
        <w:rPr>
          <w:b/>
          <w:sz w:val="32"/>
        </w:rPr>
      </w:pPr>
      <w:r>
        <w:rPr>
          <w:b/>
          <w:sz w:val="32"/>
        </w:rPr>
        <w:t>List</w:t>
      </w:r>
      <w:r>
        <w:rPr>
          <w:b/>
          <w:spacing w:val="-7"/>
          <w:sz w:val="32"/>
        </w:rPr>
        <w:t xml:space="preserve"> </w:t>
      </w:r>
      <w:r>
        <w:rPr>
          <w:b/>
          <w:sz w:val="32"/>
        </w:rPr>
        <w:t>Of</w:t>
      </w:r>
      <w:r>
        <w:rPr>
          <w:b/>
          <w:spacing w:val="-5"/>
          <w:sz w:val="32"/>
        </w:rPr>
        <w:t xml:space="preserve"> </w:t>
      </w:r>
      <w:r>
        <w:rPr>
          <w:b/>
          <w:spacing w:val="-2"/>
          <w:sz w:val="32"/>
        </w:rPr>
        <w:t>Figures</w:t>
      </w:r>
    </w:p>
    <w:p w14:paraId="7DFA394E">
      <w:pPr>
        <w:pStyle w:val="9"/>
        <w:spacing w:before="183"/>
        <w:rPr>
          <w:b/>
          <w:sz w:val="32"/>
        </w:rPr>
      </w:pPr>
    </w:p>
    <w:p w14:paraId="1EC0C1A4">
      <w:pPr>
        <w:pStyle w:val="9"/>
        <w:tabs>
          <w:tab w:val="left" w:leader="dot" w:pos="8879"/>
        </w:tabs>
        <w:ind w:left="360"/>
      </w:pPr>
      <w:r>
        <w:fldChar w:fldCharType="begin"/>
      </w:r>
      <w:r>
        <w:instrText xml:space="preserve"> HYPERLINK \l "_bookmark1" </w:instrText>
      </w:r>
      <w:r>
        <w:fldChar w:fldCharType="separate"/>
      </w:r>
      <w:r>
        <w:t>Figure</w:t>
      </w:r>
      <w:r>
        <w:rPr>
          <w:spacing w:val="-1"/>
        </w:rPr>
        <w:t xml:space="preserve"> </w:t>
      </w:r>
      <w:r>
        <w:t>1</w:t>
      </w:r>
      <w:r>
        <w:rPr>
          <w:spacing w:val="-2"/>
        </w:rPr>
        <w:t xml:space="preserve"> </w:t>
      </w:r>
      <w:r>
        <w:t>.1</w:t>
      </w:r>
      <w:r>
        <w:rPr>
          <w:spacing w:val="-2"/>
        </w:rPr>
        <w:t xml:space="preserve"> </w:t>
      </w:r>
      <w:r>
        <w:t>SDLC</w:t>
      </w:r>
      <w:r>
        <w:rPr>
          <w:spacing w:val="2"/>
        </w:rPr>
        <w:t xml:space="preserve"> </w:t>
      </w:r>
      <w:r>
        <w:rPr>
          <w:spacing w:val="-4"/>
        </w:rPr>
        <w:t>Model</w:t>
      </w:r>
      <w:r>
        <w:rPr>
          <w:spacing w:val="-4"/>
        </w:rPr>
        <w:fldChar w:fldCharType="end"/>
      </w:r>
      <w:r>
        <w:tab/>
      </w:r>
      <w:r>
        <w:fldChar w:fldCharType="begin"/>
      </w:r>
      <w:r>
        <w:instrText xml:space="preserve"> HYPERLINK \l "_bookmark1" </w:instrText>
      </w:r>
      <w:r>
        <w:fldChar w:fldCharType="separate"/>
      </w:r>
      <w:r>
        <w:rPr>
          <w:spacing w:val="-10"/>
        </w:rPr>
        <w:t>5</w:t>
      </w:r>
      <w:r>
        <w:rPr>
          <w:spacing w:val="-10"/>
        </w:rPr>
        <w:fldChar w:fldCharType="end"/>
      </w:r>
    </w:p>
    <w:p w14:paraId="7981FA0D">
      <w:pPr>
        <w:pStyle w:val="9"/>
        <w:tabs>
          <w:tab w:val="left" w:leader="dot" w:pos="8759"/>
        </w:tabs>
        <w:spacing w:before="137"/>
        <w:ind w:left="360"/>
      </w:pPr>
      <w:r>
        <w:fldChar w:fldCharType="begin"/>
      </w:r>
      <w:r>
        <w:instrText xml:space="preserve"> HYPERLINK \l "_bookmark1" </w:instrText>
      </w:r>
      <w:r>
        <w:fldChar w:fldCharType="separate"/>
      </w:r>
      <w:r>
        <w:t>Figure</w:t>
      </w:r>
      <w:r>
        <w:rPr>
          <w:spacing w:val="-1"/>
        </w:rPr>
        <w:t xml:space="preserve"> </w:t>
      </w:r>
      <w:r>
        <w:t>3 .1</w:t>
      </w:r>
      <w:r>
        <w:rPr>
          <w:spacing w:val="-1"/>
        </w:rPr>
        <w:t xml:space="preserve"> </w:t>
      </w:r>
      <w:r>
        <w:t>Use</w:t>
      </w:r>
      <w:r>
        <w:rPr>
          <w:spacing w:val="-2"/>
        </w:rPr>
        <w:t xml:space="preserve"> </w:t>
      </w:r>
      <w:r>
        <w:t xml:space="preserve">Case </w:t>
      </w:r>
      <w:r>
        <w:rPr>
          <w:spacing w:val="-2"/>
        </w:rPr>
        <w:t>Diagram</w:t>
      </w:r>
      <w:r>
        <w:tab/>
      </w:r>
      <w:r>
        <w:rPr>
          <w:spacing w:val="-5"/>
        </w:rPr>
        <w:t>1</w:t>
      </w:r>
      <w:r>
        <w:rPr>
          <w:spacing w:val="-5"/>
        </w:rPr>
        <w:fldChar w:fldCharType="end"/>
      </w:r>
      <w:r>
        <w:fldChar w:fldCharType="begin"/>
      </w:r>
      <w:r>
        <w:instrText xml:space="preserve"> HYPERLINK \l "_bookmark1" </w:instrText>
      </w:r>
      <w:r>
        <w:fldChar w:fldCharType="separate"/>
      </w:r>
      <w:r>
        <w:rPr>
          <w:spacing w:val="-5"/>
        </w:rPr>
        <w:t>5</w:t>
      </w:r>
      <w:r>
        <w:rPr>
          <w:spacing w:val="-5"/>
        </w:rPr>
        <w:fldChar w:fldCharType="end"/>
      </w:r>
    </w:p>
    <w:p w14:paraId="31E436E8">
      <w:pPr>
        <w:pStyle w:val="9"/>
        <w:tabs>
          <w:tab w:val="left" w:leader="dot" w:pos="8759"/>
        </w:tabs>
        <w:spacing w:before="139"/>
        <w:ind w:left="360"/>
      </w:pPr>
      <w:r>
        <w:fldChar w:fldCharType="begin"/>
      </w:r>
      <w:r>
        <w:instrText xml:space="preserve"> HYPERLINK \l "_bookmark7" </w:instrText>
      </w:r>
      <w:r>
        <w:fldChar w:fldCharType="separate"/>
      </w:r>
      <w:r>
        <w:t>Figure</w:t>
      </w:r>
      <w:r>
        <w:rPr>
          <w:spacing w:val="-1"/>
        </w:rPr>
        <w:t xml:space="preserve"> </w:t>
      </w:r>
      <w:r>
        <w:t>4.1</w:t>
      </w:r>
      <w:r>
        <w:rPr>
          <w:spacing w:val="56"/>
        </w:rPr>
        <w:t xml:space="preserve"> </w:t>
      </w:r>
      <w:r>
        <w:t>Deployment</w:t>
      </w:r>
      <w:r>
        <w:rPr>
          <w:spacing w:val="-1"/>
        </w:rPr>
        <w:t xml:space="preserve"> </w:t>
      </w:r>
      <w:r>
        <w:rPr>
          <w:spacing w:val="-2"/>
        </w:rPr>
        <w:t>Diagram</w:t>
      </w:r>
      <w:r>
        <w:rPr>
          <w:spacing w:val="-2"/>
        </w:rPr>
        <w:fldChar w:fldCharType="end"/>
      </w:r>
      <w:r>
        <w:tab/>
      </w:r>
      <w:r>
        <w:fldChar w:fldCharType="begin"/>
      </w:r>
      <w:r>
        <w:instrText xml:space="preserve"> HYPERLINK \l "_bookmark7" </w:instrText>
      </w:r>
      <w:r>
        <w:fldChar w:fldCharType="separate"/>
      </w:r>
      <w:r>
        <w:rPr>
          <w:spacing w:val="-5"/>
        </w:rPr>
        <w:t>2</w:t>
      </w:r>
      <w:r>
        <w:rPr>
          <w:spacing w:val="-5"/>
        </w:rPr>
        <w:fldChar w:fldCharType="end"/>
      </w:r>
      <w:r>
        <w:fldChar w:fldCharType="begin"/>
      </w:r>
      <w:r>
        <w:instrText xml:space="preserve"> HYPERLINK \l "_bookmark7" </w:instrText>
      </w:r>
      <w:r>
        <w:fldChar w:fldCharType="separate"/>
      </w:r>
      <w:r>
        <w:rPr>
          <w:spacing w:val="-5"/>
        </w:rPr>
        <w:t>3</w:t>
      </w:r>
      <w:r>
        <w:rPr>
          <w:spacing w:val="-5"/>
        </w:rPr>
        <w:fldChar w:fldCharType="end"/>
      </w:r>
    </w:p>
    <w:p w14:paraId="36A8B5C1">
      <w:pPr>
        <w:pStyle w:val="9"/>
        <w:tabs>
          <w:tab w:val="left" w:leader="dot" w:pos="8759"/>
        </w:tabs>
        <w:spacing w:before="137"/>
        <w:ind w:left="360"/>
      </w:pPr>
      <w:r>
        <w:fldChar w:fldCharType="begin"/>
      </w:r>
      <w:r>
        <w:instrText xml:space="preserve"> HYPERLINK \l "_bookmark8" </w:instrText>
      </w:r>
      <w:r>
        <w:fldChar w:fldCharType="separate"/>
      </w:r>
      <w:r>
        <w:t>Figure</w:t>
      </w:r>
      <w:r>
        <w:rPr>
          <w:spacing w:val="-1"/>
        </w:rPr>
        <w:t xml:space="preserve"> </w:t>
      </w:r>
      <w:r>
        <w:t>4.2</w:t>
      </w:r>
      <w:r>
        <w:rPr>
          <w:spacing w:val="58"/>
        </w:rPr>
        <w:t xml:space="preserve"> </w:t>
      </w:r>
      <w:r>
        <w:t>Class</w:t>
      </w:r>
      <w:r>
        <w:rPr>
          <w:spacing w:val="-3"/>
        </w:rPr>
        <w:t xml:space="preserve"> </w:t>
      </w:r>
      <w:r>
        <w:rPr>
          <w:spacing w:val="-2"/>
        </w:rPr>
        <w:t>Diagram</w:t>
      </w:r>
      <w:r>
        <w:rPr>
          <w:spacing w:val="-2"/>
        </w:rPr>
        <w:fldChar w:fldCharType="end"/>
      </w:r>
      <w:r>
        <w:tab/>
      </w:r>
      <w:r>
        <w:fldChar w:fldCharType="begin"/>
      </w:r>
      <w:r>
        <w:instrText xml:space="preserve"> HYPERLINK \l "_bookmark8" </w:instrText>
      </w:r>
      <w:r>
        <w:fldChar w:fldCharType="separate"/>
      </w:r>
      <w:r>
        <w:rPr>
          <w:spacing w:val="-5"/>
        </w:rPr>
        <w:t>2</w:t>
      </w:r>
      <w:r>
        <w:rPr>
          <w:spacing w:val="-5"/>
        </w:rPr>
        <w:fldChar w:fldCharType="end"/>
      </w:r>
      <w:r>
        <w:fldChar w:fldCharType="begin"/>
      </w:r>
      <w:r>
        <w:instrText xml:space="preserve"> HYPERLINK \l "_bookmark8" </w:instrText>
      </w:r>
      <w:r>
        <w:fldChar w:fldCharType="separate"/>
      </w:r>
      <w:r>
        <w:rPr>
          <w:spacing w:val="-5"/>
        </w:rPr>
        <w:t>4</w:t>
      </w:r>
      <w:r>
        <w:rPr>
          <w:spacing w:val="-5"/>
        </w:rPr>
        <w:fldChar w:fldCharType="end"/>
      </w:r>
    </w:p>
    <w:p w14:paraId="5FE45FE4">
      <w:pPr>
        <w:pStyle w:val="9"/>
        <w:tabs>
          <w:tab w:val="left" w:leader="dot" w:pos="8759"/>
        </w:tabs>
        <w:spacing w:before="139"/>
        <w:ind w:left="360"/>
      </w:pPr>
      <w:r>
        <w:fldChar w:fldCharType="begin"/>
      </w:r>
      <w:r>
        <w:instrText xml:space="preserve"> HYPERLINK \l "_bookmark9" </w:instrText>
      </w:r>
      <w:r>
        <w:fldChar w:fldCharType="separate"/>
      </w:r>
      <w:r>
        <w:t>Figure</w:t>
      </w:r>
      <w:r>
        <w:rPr>
          <w:spacing w:val="-1"/>
        </w:rPr>
        <w:t xml:space="preserve"> </w:t>
      </w:r>
      <w:r>
        <w:t>4.3</w:t>
      </w:r>
      <w:r>
        <w:rPr>
          <w:spacing w:val="57"/>
        </w:rPr>
        <w:t xml:space="preserve"> </w:t>
      </w:r>
      <w:r>
        <w:t xml:space="preserve">Sequence </w:t>
      </w:r>
      <w:r>
        <w:rPr>
          <w:spacing w:val="-2"/>
        </w:rPr>
        <w:t>Diagram</w:t>
      </w:r>
      <w:r>
        <w:rPr>
          <w:spacing w:val="-2"/>
        </w:rPr>
        <w:fldChar w:fldCharType="end"/>
      </w:r>
      <w:r>
        <w:tab/>
      </w:r>
      <w:r>
        <w:fldChar w:fldCharType="begin"/>
      </w:r>
      <w:r>
        <w:instrText xml:space="preserve"> HYPERLINK \l "_bookmark9" </w:instrText>
      </w:r>
      <w:r>
        <w:fldChar w:fldCharType="separate"/>
      </w:r>
      <w:r>
        <w:rPr>
          <w:spacing w:val="-5"/>
        </w:rPr>
        <w:t>2</w:t>
      </w:r>
      <w:r>
        <w:rPr>
          <w:spacing w:val="-5"/>
        </w:rPr>
        <w:fldChar w:fldCharType="end"/>
      </w:r>
      <w:r>
        <w:fldChar w:fldCharType="begin"/>
      </w:r>
      <w:r>
        <w:instrText xml:space="preserve"> HYPERLINK \l "_bookmark9" </w:instrText>
      </w:r>
      <w:r>
        <w:fldChar w:fldCharType="separate"/>
      </w:r>
      <w:r>
        <w:rPr>
          <w:spacing w:val="-5"/>
        </w:rPr>
        <w:t>5</w:t>
      </w:r>
      <w:r>
        <w:rPr>
          <w:spacing w:val="-5"/>
        </w:rPr>
        <w:fldChar w:fldCharType="end"/>
      </w:r>
    </w:p>
    <w:p w14:paraId="38CFED72">
      <w:pPr>
        <w:pStyle w:val="9"/>
        <w:tabs>
          <w:tab w:val="left" w:leader="dot" w:pos="8759"/>
        </w:tabs>
        <w:spacing w:before="137"/>
        <w:ind w:left="360"/>
      </w:pPr>
      <w:r>
        <w:fldChar w:fldCharType="begin"/>
      </w:r>
      <w:r>
        <w:instrText xml:space="preserve"> HYPERLINK \l "_bookmark10" </w:instrText>
      </w:r>
      <w:r>
        <w:fldChar w:fldCharType="separate"/>
      </w:r>
      <w:r>
        <w:t>Figure</w:t>
      </w:r>
      <w:r>
        <w:rPr>
          <w:spacing w:val="-1"/>
        </w:rPr>
        <w:t xml:space="preserve"> </w:t>
      </w:r>
      <w:r>
        <w:t>4.4</w:t>
      </w:r>
      <w:r>
        <w:rPr>
          <w:spacing w:val="58"/>
        </w:rPr>
        <w:t xml:space="preserve"> </w:t>
      </w:r>
      <w:r>
        <w:t>Activity</w:t>
      </w:r>
      <w:r>
        <w:rPr>
          <w:spacing w:val="-1"/>
        </w:rPr>
        <w:t xml:space="preserve"> </w:t>
      </w:r>
      <w:r>
        <w:rPr>
          <w:spacing w:val="-2"/>
        </w:rPr>
        <w:t>Diagram</w:t>
      </w:r>
      <w:r>
        <w:rPr>
          <w:spacing w:val="-2"/>
        </w:rPr>
        <w:fldChar w:fldCharType="end"/>
      </w:r>
      <w:r>
        <w:tab/>
      </w:r>
      <w:r>
        <w:fldChar w:fldCharType="begin"/>
      </w:r>
      <w:r>
        <w:instrText xml:space="preserve"> HYPERLINK \l "_bookmark10" </w:instrText>
      </w:r>
      <w:r>
        <w:fldChar w:fldCharType="separate"/>
      </w:r>
      <w:r>
        <w:rPr>
          <w:spacing w:val="-5"/>
        </w:rPr>
        <w:t>2</w:t>
      </w:r>
      <w:r>
        <w:rPr>
          <w:spacing w:val="-5"/>
        </w:rPr>
        <w:fldChar w:fldCharType="end"/>
      </w:r>
      <w:r>
        <w:fldChar w:fldCharType="begin"/>
      </w:r>
      <w:r>
        <w:instrText xml:space="preserve"> HYPERLINK \l "_bookmark10" </w:instrText>
      </w:r>
      <w:r>
        <w:fldChar w:fldCharType="separate"/>
      </w:r>
      <w:r>
        <w:rPr>
          <w:spacing w:val="-5"/>
        </w:rPr>
        <w:t>6</w:t>
      </w:r>
      <w:r>
        <w:rPr>
          <w:spacing w:val="-5"/>
        </w:rPr>
        <w:fldChar w:fldCharType="end"/>
      </w:r>
    </w:p>
    <w:p w14:paraId="57C18BA6">
      <w:pPr>
        <w:pStyle w:val="9"/>
        <w:tabs>
          <w:tab w:val="left" w:leader="dot" w:pos="8759"/>
        </w:tabs>
        <w:spacing w:before="139"/>
        <w:ind w:left="360"/>
      </w:pPr>
      <w:r>
        <w:fldChar w:fldCharType="begin"/>
      </w:r>
      <w:r>
        <w:instrText xml:space="preserve"> HYPERLINK \l "_bookmark11" </w:instrText>
      </w:r>
      <w:r>
        <w:fldChar w:fldCharType="separate"/>
      </w:r>
      <w:r>
        <w:t>Figure</w:t>
      </w:r>
      <w:r>
        <w:rPr>
          <w:spacing w:val="-1"/>
        </w:rPr>
        <w:t xml:space="preserve"> </w:t>
      </w:r>
      <w:r>
        <w:t>4.5</w:t>
      </w:r>
      <w:r>
        <w:rPr>
          <w:spacing w:val="57"/>
        </w:rPr>
        <w:t xml:space="preserve"> </w:t>
      </w:r>
      <w:r>
        <w:t>Collaboration</w:t>
      </w:r>
      <w:r>
        <w:rPr>
          <w:spacing w:val="-1"/>
        </w:rPr>
        <w:t xml:space="preserve"> </w:t>
      </w:r>
      <w:r>
        <w:rPr>
          <w:spacing w:val="-2"/>
        </w:rPr>
        <w:t>Diagram</w:t>
      </w:r>
      <w:r>
        <w:rPr>
          <w:spacing w:val="-2"/>
        </w:rPr>
        <w:fldChar w:fldCharType="end"/>
      </w:r>
      <w:r>
        <w:tab/>
      </w:r>
      <w:r>
        <w:fldChar w:fldCharType="begin"/>
      </w:r>
      <w:r>
        <w:instrText xml:space="preserve"> HYPERLINK \l "_bookmark11" </w:instrText>
      </w:r>
      <w:r>
        <w:fldChar w:fldCharType="separate"/>
      </w:r>
      <w:r>
        <w:rPr>
          <w:spacing w:val="-5"/>
        </w:rPr>
        <w:t>2</w:t>
      </w:r>
      <w:r>
        <w:rPr>
          <w:spacing w:val="-5"/>
        </w:rPr>
        <w:fldChar w:fldCharType="end"/>
      </w:r>
      <w:r>
        <w:fldChar w:fldCharType="begin"/>
      </w:r>
      <w:r>
        <w:instrText xml:space="preserve"> HYPERLINK \l "_bookmark11" </w:instrText>
      </w:r>
      <w:r>
        <w:fldChar w:fldCharType="separate"/>
      </w:r>
      <w:r>
        <w:rPr>
          <w:spacing w:val="-5"/>
        </w:rPr>
        <w:t>7</w:t>
      </w:r>
      <w:r>
        <w:rPr>
          <w:spacing w:val="-5"/>
        </w:rPr>
        <w:fldChar w:fldCharType="end"/>
      </w:r>
    </w:p>
    <w:p w14:paraId="21EFAE48">
      <w:pPr>
        <w:pStyle w:val="9"/>
        <w:tabs>
          <w:tab w:val="left" w:leader="dot" w:pos="8759"/>
        </w:tabs>
        <w:spacing w:before="137"/>
        <w:ind w:left="360"/>
      </w:pPr>
      <w:r>
        <w:fldChar w:fldCharType="begin"/>
      </w:r>
      <w:r>
        <w:instrText xml:space="preserve"> HYPERLINK \l "_bookmark12" </w:instrText>
      </w:r>
      <w:r>
        <w:fldChar w:fldCharType="separate"/>
      </w:r>
      <w:r>
        <w:t>Figure</w:t>
      </w:r>
      <w:r>
        <w:rPr>
          <w:spacing w:val="-1"/>
        </w:rPr>
        <w:t xml:space="preserve"> </w:t>
      </w:r>
      <w:r>
        <w:t>4.6</w:t>
      </w:r>
      <w:r>
        <w:rPr>
          <w:spacing w:val="57"/>
        </w:rPr>
        <w:t xml:space="preserve"> </w:t>
      </w:r>
      <w:r>
        <w:t>Block</w:t>
      </w:r>
      <w:r>
        <w:rPr>
          <w:spacing w:val="1"/>
        </w:rPr>
        <w:t xml:space="preserve"> </w:t>
      </w:r>
      <w:r>
        <w:rPr>
          <w:spacing w:val="-2"/>
        </w:rPr>
        <w:t>Diagram</w:t>
      </w:r>
      <w:r>
        <w:rPr>
          <w:spacing w:val="-2"/>
        </w:rPr>
        <w:fldChar w:fldCharType="end"/>
      </w:r>
      <w:r>
        <w:tab/>
      </w:r>
      <w:r>
        <w:fldChar w:fldCharType="begin"/>
      </w:r>
      <w:r>
        <w:instrText xml:space="preserve"> HYPERLINK \l "_bookmark12" </w:instrText>
      </w:r>
      <w:r>
        <w:fldChar w:fldCharType="separate"/>
      </w:r>
      <w:r>
        <w:rPr>
          <w:spacing w:val="-5"/>
        </w:rPr>
        <w:t>2</w:t>
      </w:r>
      <w:r>
        <w:rPr>
          <w:spacing w:val="-5"/>
        </w:rPr>
        <w:fldChar w:fldCharType="end"/>
      </w:r>
      <w:r>
        <w:fldChar w:fldCharType="begin"/>
      </w:r>
      <w:r>
        <w:instrText xml:space="preserve"> HYPERLINK \l "_bookmark12" </w:instrText>
      </w:r>
      <w:r>
        <w:fldChar w:fldCharType="separate"/>
      </w:r>
      <w:r>
        <w:rPr>
          <w:spacing w:val="-5"/>
        </w:rPr>
        <w:t>8</w:t>
      </w:r>
      <w:r>
        <w:rPr>
          <w:spacing w:val="-5"/>
        </w:rPr>
        <w:fldChar w:fldCharType="end"/>
      </w:r>
    </w:p>
    <w:p w14:paraId="24E5B4D1">
      <w:pPr>
        <w:pStyle w:val="9"/>
        <w:tabs>
          <w:tab w:val="left" w:leader="dot" w:pos="8759"/>
        </w:tabs>
        <w:spacing w:before="139"/>
        <w:ind w:left="360"/>
      </w:pPr>
      <w:r>
        <w:fldChar w:fldCharType="begin"/>
      </w:r>
      <w:r>
        <w:instrText xml:space="preserve"> HYPERLINK \l "_bookmark13" </w:instrText>
      </w:r>
      <w:r>
        <w:fldChar w:fldCharType="separate"/>
      </w:r>
      <w:r>
        <w:t>Figure</w:t>
      </w:r>
      <w:r>
        <w:rPr>
          <w:spacing w:val="-1"/>
        </w:rPr>
        <w:t xml:space="preserve"> </w:t>
      </w:r>
      <w:r>
        <w:t>4.7</w:t>
      </w:r>
      <w:r>
        <w:rPr>
          <w:spacing w:val="58"/>
        </w:rPr>
        <w:t xml:space="preserve"> </w:t>
      </w:r>
      <w:r>
        <w:t>Entity</w:t>
      </w:r>
      <w:r>
        <w:rPr>
          <w:spacing w:val="-4"/>
        </w:rPr>
        <w:t xml:space="preserve"> </w:t>
      </w:r>
      <w:r>
        <w:t>Relation</w:t>
      </w:r>
      <w:r>
        <w:rPr>
          <w:spacing w:val="-1"/>
        </w:rPr>
        <w:t xml:space="preserve"> </w:t>
      </w:r>
      <w:r>
        <w:rPr>
          <w:spacing w:val="-2"/>
        </w:rPr>
        <w:t>Diagram</w:t>
      </w:r>
      <w:r>
        <w:rPr>
          <w:spacing w:val="-2"/>
        </w:rPr>
        <w:fldChar w:fldCharType="end"/>
      </w:r>
      <w:r>
        <w:tab/>
      </w:r>
      <w:r>
        <w:rPr>
          <w:spacing w:val="-5"/>
        </w:rPr>
        <w:t>29</w:t>
      </w:r>
    </w:p>
    <w:p w14:paraId="7B2DA546">
      <w:pPr>
        <w:pStyle w:val="9"/>
        <w:tabs>
          <w:tab w:val="left" w:leader="dot" w:pos="8759"/>
        </w:tabs>
        <w:spacing w:before="137"/>
        <w:ind w:left="360"/>
      </w:pPr>
      <w:r>
        <w:fldChar w:fldCharType="begin"/>
      </w:r>
      <w:r>
        <w:instrText xml:space="preserve"> HYPERLINK \l "_bookmark14" </w:instrText>
      </w:r>
      <w:r>
        <w:fldChar w:fldCharType="separate"/>
      </w:r>
      <w:r>
        <w:t>Figure</w:t>
      </w:r>
      <w:r>
        <w:rPr>
          <w:spacing w:val="-1"/>
        </w:rPr>
        <w:t xml:space="preserve"> </w:t>
      </w:r>
      <w:r>
        <w:t>4.8</w:t>
      </w:r>
      <w:r>
        <w:rPr>
          <w:spacing w:val="57"/>
        </w:rPr>
        <w:t xml:space="preserve"> </w:t>
      </w:r>
      <w:r>
        <w:t>State</w:t>
      </w:r>
      <w:r>
        <w:rPr>
          <w:spacing w:val="-2"/>
        </w:rPr>
        <w:t xml:space="preserve"> </w:t>
      </w:r>
      <w:r>
        <w:t>Transition</w:t>
      </w:r>
      <w:r>
        <w:rPr>
          <w:spacing w:val="-1"/>
        </w:rPr>
        <w:t xml:space="preserve"> </w:t>
      </w:r>
      <w:r>
        <w:rPr>
          <w:spacing w:val="-2"/>
        </w:rPr>
        <w:t>Diagram</w:t>
      </w:r>
      <w:r>
        <w:rPr>
          <w:spacing w:val="-2"/>
        </w:rPr>
        <w:fldChar w:fldCharType="end"/>
      </w:r>
      <w:r>
        <w:tab/>
      </w:r>
      <w:r>
        <w:fldChar w:fldCharType="begin"/>
      </w:r>
      <w:r>
        <w:instrText xml:space="preserve"> HYPERLINK \l "_bookmark14" </w:instrText>
      </w:r>
      <w:r>
        <w:fldChar w:fldCharType="separate"/>
      </w:r>
      <w:r>
        <w:rPr>
          <w:spacing w:val="-5"/>
        </w:rPr>
        <w:t>3</w:t>
      </w:r>
      <w:r>
        <w:rPr>
          <w:spacing w:val="-5"/>
        </w:rPr>
        <w:fldChar w:fldCharType="end"/>
      </w:r>
      <w:r>
        <w:fldChar w:fldCharType="begin"/>
      </w:r>
      <w:r>
        <w:instrText xml:space="preserve"> HYPERLINK \l "_bookmark14" </w:instrText>
      </w:r>
      <w:r>
        <w:fldChar w:fldCharType="separate"/>
      </w:r>
      <w:r>
        <w:rPr>
          <w:spacing w:val="-5"/>
        </w:rPr>
        <w:t>0</w:t>
      </w:r>
      <w:r>
        <w:rPr>
          <w:spacing w:val="-5"/>
        </w:rPr>
        <w:fldChar w:fldCharType="end"/>
      </w:r>
    </w:p>
    <w:p w14:paraId="18112059">
      <w:pPr>
        <w:pStyle w:val="9"/>
        <w:tabs>
          <w:tab w:val="left" w:leader="dot" w:pos="8759"/>
        </w:tabs>
        <w:spacing w:before="139"/>
        <w:ind w:left="360"/>
      </w:pPr>
      <w:r>
        <w:fldChar w:fldCharType="begin"/>
      </w:r>
      <w:r>
        <w:instrText xml:space="preserve"> HYPERLINK \l "_bookmark15" </w:instrText>
      </w:r>
      <w:r>
        <w:fldChar w:fldCharType="separate"/>
      </w:r>
      <w:r>
        <w:t>Figure</w:t>
      </w:r>
      <w:r>
        <w:rPr>
          <w:spacing w:val="-1"/>
        </w:rPr>
        <w:t xml:space="preserve"> </w:t>
      </w:r>
      <w:r>
        <w:t>4.9</w:t>
      </w:r>
      <w:r>
        <w:rPr>
          <w:spacing w:val="57"/>
        </w:rPr>
        <w:t xml:space="preserve"> </w:t>
      </w:r>
      <w:r>
        <w:t xml:space="preserve">Package </w:t>
      </w:r>
      <w:r>
        <w:rPr>
          <w:spacing w:val="-2"/>
        </w:rPr>
        <w:t>Diagram</w:t>
      </w:r>
      <w:r>
        <w:rPr>
          <w:spacing w:val="-2"/>
        </w:rPr>
        <w:fldChar w:fldCharType="end"/>
      </w:r>
      <w:r>
        <w:tab/>
      </w:r>
      <w:r>
        <w:fldChar w:fldCharType="begin"/>
      </w:r>
      <w:r>
        <w:instrText xml:space="preserve"> HYPERLINK \l "_bookmark15" </w:instrText>
      </w:r>
      <w:r>
        <w:fldChar w:fldCharType="separate"/>
      </w:r>
      <w:r>
        <w:rPr>
          <w:spacing w:val="-5"/>
        </w:rPr>
        <w:t>3</w:t>
      </w:r>
      <w:r>
        <w:rPr>
          <w:spacing w:val="-5"/>
        </w:rPr>
        <w:fldChar w:fldCharType="end"/>
      </w:r>
      <w:r>
        <w:fldChar w:fldCharType="begin"/>
      </w:r>
      <w:r>
        <w:instrText xml:space="preserve"> HYPERLINK \l "_bookmark15" </w:instrText>
      </w:r>
      <w:r>
        <w:fldChar w:fldCharType="separate"/>
      </w:r>
      <w:r>
        <w:rPr>
          <w:spacing w:val="-5"/>
        </w:rPr>
        <w:t>1</w:t>
      </w:r>
      <w:r>
        <w:rPr>
          <w:spacing w:val="-5"/>
        </w:rPr>
        <w:fldChar w:fldCharType="end"/>
      </w:r>
    </w:p>
    <w:p w14:paraId="03C0009D">
      <w:pPr>
        <w:pStyle w:val="9"/>
        <w:tabs>
          <w:tab w:val="left" w:leader="dot" w:pos="8759"/>
        </w:tabs>
        <w:spacing w:before="137"/>
        <w:ind w:left="360"/>
      </w:pPr>
      <w:r>
        <w:fldChar w:fldCharType="begin"/>
      </w:r>
      <w:r>
        <w:instrText xml:space="preserve"> HYPERLINK \l "_bookmark16" </w:instrText>
      </w:r>
      <w:r>
        <w:fldChar w:fldCharType="separate"/>
      </w:r>
      <w:r>
        <w:t>Figure</w:t>
      </w:r>
      <w:r>
        <w:rPr>
          <w:spacing w:val="-1"/>
        </w:rPr>
        <w:t xml:space="preserve"> </w:t>
      </w:r>
      <w:r>
        <w:t>5.1</w:t>
      </w:r>
      <w:r>
        <w:rPr>
          <w:spacing w:val="58"/>
        </w:rPr>
        <w:t xml:space="preserve"> </w:t>
      </w:r>
      <w:r>
        <w:t>Component</w:t>
      </w:r>
      <w:r>
        <w:rPr>
          <w:spacing w:val="-2"/>
        </w:rPr>
        <w:t xml:space="preserve"> Diagram</w:t>
      </w:r>
      <w:r>
        <w:rPr>
          <w:spacing w:val="-2"/>
        </w:rPr>
        <w:fldChar w:fldCharType="end"/>
      </w:r>
      <w:r>
        <w:tab/>
      </w:r>
      <w:r>
        <w:fldChar w:fldCharType="begin"/>
      </w:r>
      <w:r>
        <w:instrText xml:space="preserve"> HYPERLINK \l "_bookmark16" </w:instrText>
      </w:r>
      <w:r>
        <w:fldChar w:fldCharType="separate"/>
      </w:r>
      <w:r>
        <w:rPr>
          <w:spacing w:val="-5"/>
        </w:rPr>
        <w:t>3</w:t>
      </w:r>
      <w:r>
        <w:rPr>
          <w:spacing w:val="-5"/>
        </w:rPr>
        <w:fldChar w:fldCharType="end"/>
      </w:r>
      <w:r>
        <w:fldChar w:fldCharType="begin"/>
      </w:r>
      <w:r>
        <w:instrText xml:space="preserve"> HYPERLINK \l "_bookmark16" </w:instrText>
      </w:r>
      <w:r>
        <w:fldChar w:fldCharType="separate"/>
      </w:r>
      <w:r>
        <w:rPr>
          <w:spacing w:val="-5"/>
        </w:rPr>
        <w:t>2</w:t>
      </w:r>
      <w:r>
        <w:rPr>
          <w:spacing w:val="-5"/>
        </w:rPr>
        <w:fldChar w:fldCharType="end"/>
      </w:r>
    </w:p>
    <w:p w14:paraId="63C99B1B">
      <w:pPr>
        <w:pStyle w:val="9"/>
        <w:tabs>
          <w:tab w:val="left" w:leader="dot" w:pos="8759"/>
        </w:tabs>
        <w:spacing w:before="139"/>
        <w:ind w:left="360"/>
      </w:pPr>
      <w:r>
        <w:fldChar w:fldCharType="begin"/>
      </w:r>
      <w:r>
        <w:instrText xml:space="preserve"> HYPERLINK \l "_bookmark17" </w:instrText>
      </w:r>
      <w:r>
        <w:fldChar w:fldCharType="separate"/>
      </w:r>
      <w:r>
        <w:t>Figure</w:t>
      </w:r>
      <w:r>
        <w:rPr>
          <w:spacing w:val="-1"/>
        </w:rPr>
        <w:t xml:space="preserve"> </w:t>
      </w:r>
      <w:r>
        <w:t>5.2</w:t>
      </w:r>
      <w:r>
        <w:rPr>
          <w:spacing w:val="58"/>
        </w:rPr>
        <w:t xml:space="preserve"> </w:t>
      </w:r>
      <w:r>
        <w:t>Splash</w:t>
      </w:r>
      <w:r>
        <w:rPr>
          <w:spacing w:val="-3"/>
        </w:rPr>
        <w:t xml:space="preserve"> </w:t>
      </w:r>
      <w:r>
        <w:rPr>
          <w:spacing w:val="-2"/>
        </w:rPr>
        <w:t>Screen</w:t>
      </w:r>
      <w:r>
        <w:rPr>
          <w:spacing w:val="-2"/>
        </w:rPr>
        <w:fldChar w:fldCharType="end"/>
      </w:r>
      <w:r>
        <w:tab/>
      </w:r>
      <w:r>
        <w:fldChar w:fldCharType="begin"/>
      </w:r>
      <w:r>
        <w:instrText xml:space="preserve"> HYPERLINK \l "_bookmark17" </w:instrText>
      </w:r>
      <w:r>
        <w:fldChar w:fldCharType="separate"/>
      </w:r>
      <w:r>
        <w:rPr>
          <w:spacing w:val="-5"/>
        </w:rPr>
        <w:t>3</w:t>
      </w:r>
      <w:r>
        <w:rPr>
          <w:spacing w:val="-5"/>
        </w:rPr>
        <w:fldChar w:fldCharType="end"/>
      </w:r>
      <w:r>
        <w:fldChar w:fldCharType="begin"/>
      </w:r>
      <w:r>
        <w:instrText xml:space="preserve"> HYPERLINK \l "_bookmark17" </w:instrText>
      </w:r>
      <w:r>
        <w:fldChar w:fldCharType="separate"/>
      </w:r>
      <w:r>
        <w:rPr>
          <w:spacing w:val="-5"/>
        </w:rPr>
        <w:t>7</w:t>
      </w:r>
      <w:r>
        <w:rPr>
          <w:spacing w:val="-5"/>
        </w:rPr>
        <w:fldChar w:fldCharType="end"/>
      </w:r>
    </w:p>
    <w:p w14:paraId="5837B16A">
      <w:pPr>
        <w:pStyle w:val="9"/>
        <w:tabs>
          <w:tab w:val="left" w:leader="dot" w:pos="8759"/>
        </w:tabs>
        <w:spacing w:before="137"/>
        <w:ind w:left="360"/>
      </w:pPr>
      <w:r>
        <w:fldChar w:fldCharType="begin"/>
      </w:r>
      <w:r>
        <w:instrText xml:space="preserve"> HYPERLINK \l "_bookmark18" </w:instrText>
      </w:r>
      <w:r>
        <w:fldChar w:fldCharType="separate"/>
      </w:r>
      <w:r>
        <w:t>Figure</w:t>
      </w:r>
      <w:r>
        <w:rPr>
          <w:spacing w:val="-1"/>
        </w:rPr>
        <w:t xml:space="preserve"> </w:t>
      </w:r>
      <w:r>
        <w:t>5.3</w:t>
      </w:r>
      <w:r>
        <w:rPr>
          <w:spacing w:val="58"/>
        </w:rPr>
        <w:t xml:space="preserve"> </w:t>
      </w:r>
      <w:r>
        <w:t>Welcome</w:t>
      </w:r>
      <w:r>
        <w:rPr>
          <w:spacing w:val="-1"/>
        </w:rPr>
        <w:t xml:space="preserve"> </w:t>
      </w:r>
      <w:r>
        <w:rPr>
          <w:spacing w:val="-2"/>
        </w:rPr>
        <w:t>Screen</w:t>
      </w:r>
      <w:r>
        <w:rPr>
          <w:spacing w:val="-2"/>
        </w:rPr>
        <w:fldChar w:fldCharType="end"/>
      </w:r>
      <w:r>
        <w:tab/>
      </w:r>
      <w:r>
        <w:fldChar w:fldCharType="begin"/>
      </w:r>
      <w:r>
        <w:instrText xml:space="preserve"> HYPERLINK \l "_bookmark18" </w:instrText>
      </w:r>
      <w:r>
        <w:fldChar w:fldCharType="separate"/>
      </w:r>
      <w:r>
        <w:rPr>
          <w:spacing w:val="-5"/>
        </w:rPr>
        <w:t>3</w:t>
      </w:r>
      <w:r>
        <w:rPr>
          <w:spacing w:val="-5"/>
        </w:rPr>
        <w:fldChar w:fldCharType="end"/>
      </w:r>
      <w:r>
        <w:fldChar w:fldCharType="begin"/>
      </w:r>
      <w:r>
        <w:instrText xml:space="preserve"> HYPERLINK \l "_bookmark18" </w:instrText>
      </w:r>
      <w:r>
        <w:fldChar w:fldCharType="separate"/>
      </w:r>
      <w:r>
        <w:rPr>
          <w:spacing w:val="-5"/>
        </w:rPr>
        <w:t>7</w:t>
      </w:r>
      <w:r>
        <w:rPr>
          <w:spacing w:val="-5"/>
        </w:rPr>
        <w:fldChar w:fldCharType="end"/>
      </w:r>
    </w:p>
    <w:p w14:paraId="04A73AFD">
      <w:pPr>
        <w:pStyle w:val="9"/>
        <w:tabs>
          <w:tab w:val="left" w:leader="dot" w:pos="8759"/>
        </w:tabs>
        <w:spacing w:before="139"/>
        <w:ind w:left="360"/>
      </w:pPr>
      <w:r>
        <w:fldChar w:fldCharType="begin"/>
      </w:r>
      <w:r>
        <w:instrText xml:space="preserve"> HYPERLINK \l "_bookmark19" </w:instrText>
      </w:r>
      <w:r>
        <w:fldChar w:fldCharType="separate"/>
      </w:r>
      <w:r>
        <w:t>Figure</w:t>
      </w:r>
      <w:r>
        <w:rPr>
          <w:spacing w:val="-1"/>
        </w:rPr>
        <w:t xml:space="preserve"> </w:t>
      </w:r>
      <w:r>
        <w:t>5.4</w:t>
      </w:r>
      <w:r>
        <w:rPr>
          <w:spacing w:val="58"/>
        </w:rPr>
        <w:t xml:space="preserve"> </w:t>
      </w:r>
      <w:r>
        <w:t>Home</w:t>
      </w:r>
      <w:r>
        <w:rPr>
          <w:spacing w:val="-1"/>
        </w:rPr>
        <w:t xml:space="preserve"> </w:t>
      </w:r>
      <w:r>
        <w:rPr>
          <w:spacing w:val="-2"/>
        </w:rPr>
        <w:t>Screen</w:t>
      </w:r>
      <w:r>
        <w:rPr>
          <w:spacing w:val="-2"/>
        </w:rPr>
        <w:fldChar w:fldCharType="end"/>
      </w:r>
      <w:r>
        <w:tab/>
      </w:r>
      <w:r>
        <w:fldChar w:fldCharType="begin"/>
      </w:r>
      <w:r>
        <w:instrText xml:space="preserve"> HYPERLINK \l "_bookmark19" </w:instrText>
      </w:r>
      <w:r>
        <w:fldChar w:fldCharType="separate"/>
      </w:r>
      <w:r>
        <w:rPr>
          <w:spacing w:val="-5"/>
        </w:rPr>
        <w:t>3</w:t>
      </w:r>
      <w:r>
        <w:rPr>
          <w:spacing w:val="-5"/>
        </w:rPr>
        <w:fldChar w:fldCharType="end"/>
      </w:r>
      <w:r>
        <w:fldChar w:fldCharType="begin"/>
      </w:r>
      <w:r>
        <w:instrText xml:space="preserve"> HYPERLINK \l "_bookmark19" </w:instrText>
      </w:r>
      <w:r>
        <w:fldChar w:fldCharType="separate"/>
      </w:r>
      <w:r>
        <w:rPr>
          <w:spacing w:val="-5"/>
        </w:rPr>
        <w:t>8</w:t>
      </w:r>
      <w:r>
        <w:rPr>
          <w:spacing w:val="-5"/>
        </w:rPr>
        <w:fldChar w:fldCharType="end"/>
      </w:r>
    </w:p>
    <w:p w14:paraId="2685E041">
      <w:pPr>
        <w:pStyle w:val="9"/>
        <w:tabs>
          <w:tab w:val="left" w:leader="dot" w:pos="8759"/>
        </w:tabs>
        <w:spacing w:before="137"/>
        <w:ind w:left="360"/>
      </w:pPr>
      <w:r>
        <w:fldChar w:fldCharType="begin"/>
      </w:r>
      <w:r>
        <w:instrText xml:space="preserve"> HYPERLINK \l "_bookmark20" </w:instrText>
      </w:r>
      <w:r>
        <w:fldChar w:fldCharType="separate"/>
      </w:r>
      <w:r>
        <w:t>Figure</w:t>
      </w:r>
      <w:r>
        <w:rPr>
          <w:spacing w:val="-1"/>
        </w:rPr>
        <w:t xml:space="preserve"> </w:t>
      </w:r>
      <w:r>
        <w:t>5.5</w:t>
      </w:r>
      <w:r>
        <w:rPr>
          <w:spacing w:val="58"/>
        </w:rPr>
        <w:t xml:space="preserve"> </w:t>
      </w:r>
      <w:r>
        <w:t>Result</w:t>
      </w:r>
      <w:r>
        <w:rPr>
          <w:spacing w:val="-3"/>
        </w:rPr>
        <w:t xml:space="preserve"> </w:t>
      </w:r>
      <w:r>
        <w:t>Screen</w:t>
      </w:r>
      <w:r>
        <w:rPr>
          <w:spacing w:val="-1"/>
        </w:rPr>
        <w:t xml:space="preserve"> </w:t>
      </w:r>
      <w:r>
        <w:rPr>
          <w:spacing w:val="-10"/>
        </w:rPr>
        <w:t>1</w:t>
      </w:r>
      <w:r>
        <w:rPr>
          <w:spacing w:val="-10"/>
        </w:rPr>
        <w:fldChar w:fldCharType="end"/>
      </w:r>
      <w:r>
        <w:tab/>
      </w:r>
      <w:r>
        <w:fldChar w:fldCharType="begin"/>
      </w:r>
      <w:r>
        <w:instrText xml:space="preserve"> HYPERLINK \l "_bookmark20" </w:instrText>
      </w:r>
      <w:r>
        <w:fldChar w:fldCharType="separate"/>
      </w:r>
      <w:r>
        <w:rPr>
          <w:spacing w:val="-5"/>
        </w:rPr>
        <w:t>3</w:t>
      </w:r>
      <w:r>
        <w:rPr>
          <w:spacing w:val="-5"/>
        </w:rPr>
        <w:fldChar w:fldCharType="end"/>
      </w:r>
      <w:r>
        <w:fldChar w:fldCharType="begin"/>
      </w:r>
      <w:r>
        <w:instrText xml:space="preserve"> HYPERLINK \l "_bookmark20" </w:instrText>
      </w:r>
      <w:r>
        <w:fldChar w:fldCharType="separate"/>
      </w:r>
      <w:r>
        <w:rPr>
          <w:spacing w:val="-5"/>
        </w:rPr>
        <w:t>8</w:t>
      </w:r>
      <w:r>
        <w:rPr>
          <w:spacing w:val="-5"/>
        </w:rPr>
        <w:fldChar w:fldCharType="end"/>
      </w:r>
    </w:p>
    <w:p w14:paraId="237AAB46">
      <w:pPr>
        <w:pStyle w:val="9"/>
        <w:tabs>
          <w:tab w:val="left" w:leader="dot" w:pos="8759"/>
        </w:tabs>
        <w:spacing w:before="139"/>
        <w:ind w:left="360"/>
      </w:pPr>
      <w:r>
        <w:fldChar w:fldCharType="begin"/>
      </w:r>
      <w:r>
        <w:instrText xml:space="preserve"> HYPERLINK \l "_bookmark21" </w:instrText>
      </w:r>
      <w:r>
        <w:fldChar w:fldCharType="separate"/>
      </w:r>
      <w:r>
        <w:t>Figure</w:t>
      </w:r>
      <w:r>
        <w:rPr>
          <w:spacing w:val="-1"/>
        </w:rPr>
        <w:t xml:space="preserve"> </w:t>
      </w:r>
      <w:r>
        <w:t>5.6</w:t>
      </w:r>
      <w:r>
        <w:rPr>
          <w:spacing w:val="58"/>
        </w:rPr>
        <w:t xml:space="preserve"> </w:t>
      </w:r>
      <w:r>
        <w:t>Result</w:t>
      </w:r>
      <w:r>
        <w:rPr>
          <w:spacing w:val="-3"/>
        </w:rPr>
        <w:t xml:space="preserve"> </w:t>
      </w:r>
      <w:r>
        <w:t>Screen</w:t>
      </w:r>
      <w:r>
        <w:rPr>
          <w:spacing w:val="-1"/>
        </w:rPr>
        <w:t xml:space="preserve"> </w:t>
      </w:r>
      <w:r>
        <w:rPr>
          <w:spacing w:val="-10"/>
        </w:rPr>
        <w:t>2</w:t>
      </w:r>
      <w:r>
        <w:rPr>
          <w:spacing w:val="-10"/>
        </w:rPr>
        <w:fldChar w:fldCharType="end"/>
      </w:r>
      <w:r>
        <w:tab/>
      </w:r>
      <w:r>
        <w:rPr>
          <w:spacing w:val="-5"/>
        </w:rPr>
        <w:t>39</w:t>
      </w:r>
    </w:p>
    <w:p w14:paraId="2EB8E151">
      <w:pPr>
        <w:pStyle w:val="9"/>
        <w:tabs>
          <w:tab w:val="left" w:leader="dot" w:pos="8759"/>
        </w:tabs>
        <w:spacing w:before="137"/>
        <w:ind w:left="360"/>
      </w:pPr>
      <w:r>
        <w:fldChar w:fldCharType="begin"/>
      </w:r>
      <w:r>
        <w:instrText xml:space="preserve"> HYPERLINK \l "_bookmark22" </w:instrText>
      </w:r>
      <w:r>
        <w:fldChar w:fldCharType="separate"/>
      </w:r>
      <w:r>
        <w:t>Figure</w:t>
      </w:r>
      <w:r>
        <w:rPr>
          <w:spacing w:val="-1"/>
        </w:rPr>
        <w:t xml:space="preserve"> </w:t>
      </w:r>
      <w:r>
        <w:t>5.7</w:t>
      </w:r>
      <w:r>
        <w:rPr>
          <w:spacing w:val="57"/>
        </w:rPr>
        <w:t xml:space="preserve"> </w:t>
      </w:r>
      <w:r>
        <w:t>Health</w:t>
      </w:r>
      <w:r>
        <w:rPr>
          <w:spacing w:val="-1"/>
        </w:rPr>
        <w:t xml:space="preserve"> </w:t>
      </w:r>
      <w:r>
        <w:rPr>
          <w:spacing w:val="-2"/>
        </w:rPr>
        <w:t>Screen</w:t>
      </w:r>
      <w:r>
        <w:rPr>
          <w:spacing w:val="-2"/>
        </w:rPr>
        <w:fldChar w:fldCharType="end"/>
      </w:r>
      <w:r>
        <w:tab/>
      </w:r>
      <w:r>
        <w:rPr>
          <w:spacing w:val="-5"/>
        </w:rPr>
        <w:t>39</w:t>
      </w:r>
    </w:p>
    <w:p w14:paraId="794DB50A">
      <w:pPr>
        <w:pStyle w:val="9"/>
        <w:tabs>
          <w:tab w:val="left" w:leader="dot" w:pos="8759"/>
        </w:tabs>
        <w:spacing w:before="140"/>
        <w:ind w:left="360"/>
      </w:pPr>
      <w:r>
        <w:fldChar w:fldCharType="begin"/>
      </w:r>
      <w:r>
        <w:instrText xml:space="preserve"> HYPERLINK \l "_bookmark23" </w:instrText>
      </w:r>
      <w:r>
        <w:fldChar w:fldCharType="separate"/>
      </w:r>
      <w:r>
        <w:t>Figure</w:t>
      </w:r>
      <w:r>
        <w:rPr>
          <w:spacing w:val="-1"/>
        </w:rPr>
        <w:t xml:space="preserve"> </w:t>
      </w:r>
      <w:r>
        <w:t>5.8</w:t>
      </w:r>
      <w:r>
        <w:rPr>
          <w:spacing w:val="56"/>
        </w:rPr>
        <w:t xml:space="preserve"> </w:t>
      </w:r>
      <w:r>
        <w:t>Diseased</w:t>
      </w:r>
      <w:r>
        <w:rPr>
          <w:spacing w:val="1"/>
        </w:rPr>
        <w:t xml:space="preserve"> </w:t>
      </w:r>
      <w:r>
        <w:rPr>
          <w:spacing w:val="-2"/>
        </w:rPr>
        <w:t>Screen</w:t>
      </w:r>
      <w:r>
        <w:rPr>
          <w:spacing w:val="-2"/>
        </w:rPr>
        <w:fldChar w:fldCharType="end"/>
      </w:r>
      <w:r>
        <w:tab/>
      </w:r>
      <w:r>
        <w:fldChar w:fldCharType="begin"/>
      </w:r>
      <w:r>
        <w:instrText xml:space="preserve"> HYPERLINK \l "_bookmark23" </w:instrText>
      </w:r>
      <w:r>
        <w:fldChar w:fldCharType="separate"/>
      </w:r>
      <w:r>
        <w:rPr>
          <w:spacing w:val="-5"/>
        </w:rPr>
        <w:t>4</w:t>
      </w:r>
      <w:r>
        <w:rPr>
          <w:spacing w:val="-5"/>
        </w:rPr>
        <w:fldChar w:fldCharType="end"/>
      </w:r>
      <w:r>
        <w:fldChar w:fldCharType="begin"/>
      </w:r>
      <w:r>
        <w:instrText xml:space="preserve"> HYPERLINK \l "_bookmark23" </w:instrText>
      </w:r>
      <w:r>
        <w:fldChar w:fldCharType="separate"/>
      </w:r>
      <w:r>
        <w:rPr>
          <w:spacing w:val="-5"/>
        </w:rPr>
        <w:t>0</w:t>
      </w:r>
      <w:r>
        <w:rPr>
          <w:spacing w:val="-5"/>
        </w:rPr>
        <w:fldChar w:fldCharType="end"/>
      </w:r>
    </w:p>
    <w:p w14:paraId="5BC0FBE1">
      <w:pPr>
        <w:pStyle w:val="9"/>
        <w:tabs>
          <w:tab w:val="left" w:leader="dot" w:pos="8759"/>
        </w:tabs>
        <w:spacing w:before="136"/>
        <w:ind w:left="360"/>
      </w:pPr>
      <w:r>
        <w:fldChar w:fldCharType="begin"/>
      </w:r>
      <w:r>
        <w:instrText xml:space="preserve"> HYPERLINK \l "_bookmark24" </w:instrText>
      </w:r>
      <w:r>
        <w:fldChar w:fldCharType="separate"/>
      </w:r>
      <w:r>
        <w:t>Figure</w:t>
      </w:r>
      <w:r>
        <w:rPr>
          <w:spacing w:val="-1"/>
        </w:rPr>
        <w:t xml:space="preserve"> </w:t>
      </w:r>
      <w:r>
        <w:t>5.9</w:t>
      </w:r>
      <w:r>
        <w:rPr>
          <w:spacing w:val="58"/>
        </w:rPr>
        <w:t xml:space="preserve"> </w:t>
      </w:r>
      <w:r>
        <w:t>Water</w:t>
      </w:r>
      <w:r>
        <w:rPr>
          <w:spacing w:val="-2"/>
        </w:rPr>
        <w:t xml:space="preserve"> </w:t>
      </w:r>
      <w:r>
        <w:t>Test</w:t>
      </w:r>
      <w:r>
        <w:rPr>
          <w:spacing w:val="-1"/>
        </w:rPr>
        <w:t xml:space="preserve"> </w:t>
      </w:r>
      <w:r>
        <w:rPr>
          <w:spacing w:val="-2"/>
        </w:rPr>
        <w:t>Screen</w:t>
      </w:r>
      <w:r>
        <w:rPr>
          <w:spacing w:val="-2"/>
        </w:rPr>
        <w:fldChar w:fldCharType="end"/>
      </w:r>
      <w:r>
        <w:tab/>
      </w:r>
      <w:r>
        <w:fldChar w:fldCharType="begin"/>
      </w:r>
      <w:r>
        <w:instrText xml:space="preserve"> HYPERLINK \l "_bookmark24" </w:instrText>
      </w:r>
      <w:r>
        <w:fldChar w:fldCharType="separate"/>
      </w:r>
      <w:r>
        <w:rPr>
          <w:spacing w:val="-5"/>
        </w:rPr>
        <w:t>4</w:t>
      </w:r>
      <w:r>
        <w:rPr>
          <w:spacing w:val="-5"/>
        </w:rPr>
        <w:fldChar w:fldCharType="end"/>
      </w:r>
      <w:r>
        <w:fldChar w:fldCharType="begin"/>
      </w:r>
      <w:r>
        <w:instrText xml:space="preserve"> HYPERLINK \l "_bookmark24" </w:instrText>
      </w:r>
      <w:r>
        <w:fldChar w:fldCharType="separate"/>
      </w:r>
      <w:r>
        <w:rPr>
          <w:spacing w:val="-5"/>
        </w:rPr>
        <w:t>0</w:t>
      </w:r>
      <w:r>
        <w:rPr>
          <w:spacing w:val="-5"/>
        </w:rPr>
        <w:fldChar w:fldCharType="end"/>
      </w:r>
    </w:p>
    <w:p w14:paraId="6E175915">
      <w:pPr>
        <w:pStyle w:val="9"/>
        <w:tabs>
          <w:tab w:val="left" w:leader="dot" w:pos="8759"/>
        </w:tabs>
        <w:spacing w:before="140"/>
        <w:ind w:left="360"/>
      </w:pPr>
      <w:r>
        <w:fldChar w:fldCharType="begin"/>
      </w:r>
      <w:r>
        <w:instrText xml:space="preserve"> HYPERLINK \l "_bookmark25" </w:instrText>
      </w:r>
      <w:r>
        <w:fldChar w:fldCharType="separate"/>
      </w:r>
      <w:r>
        <w:t>Figure</w:t>
      </w:r>
      <w:r>
        <w:rPr>
          <w:spacing w:val="-1"/>
        </w:rPr>
        <w:t xml:space="preserve"> </w:t>
      </w:r>
      <w:r>
        <w:t>5.10</w:t>
      </w:r>
      <w:r>
        <w:rPr>
          <w:spacing w:val="57"/>
        </w:rPr>
        <w:t xml:space="preserve"> </w:t>
      </w:r>
      <w:r>
        <w:t>Chat</w:t>
      </w:r>
      <w:r>
        <w:rPr>
          <w:spacing w:val="-1"/>
        </w:rPr>
        <w:t xml:space="preserve"> </w:t>
      </w:r>
      <w:r>
        <w:t>Bot</w:t>
      </w:r>
      <w:r>
        <w:rPr>
          <w:spacing w:val="-1"/>
        </w:rPr>
        <w:t xml:space="preserve"> </w:t>
      </w:r>
      <w:r>
        <w:t>Screen</w:t>
      </w:r>
      <w:r>
        <w:rPr>
          <w:spacing w:val="-1"/>
        </w:rPr>
        <w:t xml:space="preserve"> </w:t>
      </w:r>
      <w:r>
        <w:rPr>
          <w:spacing w:val="-10"/>
        </w:rPr>
        <w:t>1</w:t>
      </w:r>
      <w:r>
        <w:rPr>
          <w:spacing w:val="-10"/>
        </w:rPr>
        <w:fldChar w:fldCharType="end"/>
      </w:r>
      <w:r>
        <w:tab/>
      </w:r>
      <w:r>
        <w:fldChar w:fldCharType="begin"/>
      </w:r>
      <w:r>
        <w:instrText xml:space="preserve"> HYPERLINK \l "_bookmark25" </w:instrText>
      </w:r>
      <w:r>
        <w:fldChar w:fldCharType="separate"/>
      </w:r>
      <w:r>
        <w:rPr>
          <w:spacing w:val="-5"/>
        </w:rPr>
        <w:t>4</w:t>
      </w:r>
      <w:r>
        <w:rPr>
          <w:spacing w:val="-5"/>
        </w:rPr>
        <w:fldChar w:fldCharType="end"/>
      </w:r>
      <w:r>
        <w:fldChar w:fldCharType="begin"/>
      </w:r>
      <w:r>
        <w:instrText xml:space="preserve"> HYPERLINK \l "_bookmark25" </w:instrText>
      </w:r>
      <w:r>
        <w:fldChar w:fldCharType="separate"/>
      </w:r>
      <w:r>
        <w:rPr>
          <w:spacing w:val="-5"/>
        </w:rPr>
        <w:t>1</w:t>
      </w:r>
      <w:r>
        <w:rPr>
          <w:spacing w:val="-5"/>
        </w:rPr>
        <w:fldChar w:fldCharType="end"/>
      </w:r>
    </w:p>
    <w:p w14:paraId="44A378F0">
      <w:pPr>
        <w:pStyle w:val="9"/>
        <w:tabs>
          <w:tab w:val="left" w:leader="dot" w:pos="8759"/>
        </w:tabs>
        <w:spacing w:before="136"/>
        <w:ind w:left="360"/>
      </w:pPr>
      <w:r>
        <w:fldChar w:fldCharType="begin"/>
      </w:r>
      <w:r>
        <w:instrText xml:space="preserve"> HYPERLINK \l "_bookmark26" </w:instrText>
      </w:r>
      <w:r>
        <w:fldChar w:fldCharType="separate"/>
      </w:r>
      <w:r>
        <w:t>Figure</w:t>
      </w:r>
      <w:r>
        <w:rPr>
          <w:spacing w:val="-1"/>
        </w:rPr>
        <w:t xml:space="preserve"> </w:t>
      </w:r>
      <w:r>
        <w:t>5.11</w:t>
      </w:r>
      <w:r>
        <w:rPr>
          <w:spacing w:val="57"/>
        </w:rPr>
        <w:t xml:space="preserve"> </w:t>
      </w:r>
      <w:r>
        <w:t>Chat</w:t>
      </w:r>
      <w:r>
        <w:rPr>
          <w:spacing w:val="-1"/>
        </w:rPr>
        <w:t xml:space="preserve"> </w:t>
      </w:r>
      <w:r>
        <w:t>Bot</w:t>
      </w:r>
      <w:r>
        <w:rPr>
          <w:spacing w:val="-1"/>
        </w:rPr>
        <w:t xml:space="preserve"> </w:t>
      </w:r>
      <w:r>
        <w:t>Screen</w:t>
      </w:r>
      <w:r>
        <w:rPr>
          <w:spacing w:val="-1"/>
        </w:rPr>
        <w:t xml:space="preserve"> </w:t>
      </w:r>
      <w:r>
        <w:rPr>
          <w:spacing w:val="-10"/>
        </w:rPr>
        <w:t>2</w:t>
      </w:r>
      <w:r>
        <w:rPr>
          <w:spacing w:val="-10"/>
        </w:rPr>
        <w:fldChar w:fldCharType="end"/>
      </w:r>
      <w:r>
        <w:tab/>
      </w:r>
      <w:r>
        <w:fldChar w:fldCharType="begin"/>
      </w:r>
      <w:r>
        <w:instrText xml:space="preserve"> HYPERLINK \l "_bookmark26" </w:instrText>
      </w:r>
      <w:r>
        <w:fldChar w:fldCharType="separate"/>
      </w:r>
      <w:r>
        <w:rPr>
          <w:spacing w:val="-5"/>
        </w:rPr>
        <w:t>4</w:t>
      </w:r>
      <w:r>
        <w:rPr>
          <w:spacing w:val="-5"/>
        </w:rPr>
        <w:fldChar w:fldCharType="end"/>
      </w:r>
      <w:r>
        <w:fldChar w:fldCharType="begin"/>
      </w:r>
      <w:r>
        <w:instrText xml:space="preserve"> HYPERLINK \l "_bookmark26" </w:instrText>
      </w:r>
      <w:r>
        <w:fldChar w:fldCharType="separate"/>
      </w:r>
      <w:r>
        <w:rPr>
          <w:spacing w:val="-5"/>
        </w:rPr>
        <w:t>1</w:t>
      </w:r>
      <w:r>
        <w:rPr>
          <w:spacing w:val="-5"/>
        </w:rPr>
        <w:fldChar w:fldCharType="end"/>
      </w:r>
    </w:p>
    <w:p w14:paraId="0D186F3B">
      <w:pPr>
        <w:pStyle w:val="9"/>
        <w:spacing w:after="0"/>
        <w:sectPr>
          <w:pgSz w:w="12240" w:h="15840"/>
          <w:pgMar w:top="1380" w:right="1080" w:bottom="980" w:left="1800" w:header="0" w:footer="781" w:gutter="0"/>
          <w:cols w:space="720" w:num="1"/>
        </w:sectPr>
      </w:pPr>
    </w:p>
    <w:p w14:paraId="023983CE">
      <w:pPr>
        <w:spacing w:before="56"/>
        <w:ind w:left="0" w:right="1" w:firstLine="0"/>
        <w:jc w:val="center"/>
        <w:rPr>
          <w:b/>
          <w:sz w:val="32"/>
        </w:rPr>
      </w:pPr>
      <w:r>
        <w:rPr>
          <w:b/>
          <w:sz w:val="32"/>
        </w:rPr>
        <w:t>List</w:t>
      </w:r>
      <w:r>
        <w:rPr>
          <w:b/>
          <w:spacing w:val="-5"/>
          <w:sz w:val="32"/>
        </w:rPr>
        <w:t xml:space="preserve"> </w:t>
      </w:r>
      <w:r>
        <w:rPr>
          <w:b/>
          <w:sz w:val="32"/>
        </w:rPr>
        <w:t>Of</w:t>
      </w:r>
      <w:r>
        <w:rPr>
          <w:b/>
          <w:spacing w:val="-4"/>
          <w:sz w:val="32"/>
        </w:rPr>
        <w:t xml:space="preserve"> </w:t>
      </w:r>
      <w:r>
        <w:rPr>
          <w:b/>
          <w:spacing w:val="-2"/>
          <w:sz w:val="32"/>
        </w:rPr>
        <w:t>Tables</w:t>
      </w:r>
    </w:p>
    <w:p w14:paraId="057CEF2D">
      <w:pPr>
        <w:pStyle w:val="9"/>
        <w:tabs>
          <w:tab w:val="right" w:leader="dot" w:pos="8999"/>
        </w:tabs>
        <w:spacing w:before="275"/>
        <w:ind w:left="360"/>
        <w:rPr>
          <w:rFonts w:hint="default"/>
          <w:lang w:val="en-US"/>
        </w:rPr>
      </w:pPr>
      <w:r>
        <w:fldChar w:fldCharType="begin"/>
      </w:r>
      <w:r>
        <w:instrText xml:space="preserve"> HYPERLINK \l "_bookmark0" </w:instrText>
      </w:r>
      <w:r>
        <w:fldChar w:fldCharType="separate"/>
      </w:r>
      <w:r>
        <w:t>Table</w:t>
      </w:r>
      <w:r>
        <w:rPr>
          <w:spacing w:val="-5"/>
        </w:rPr>
        <w:t xml:space="preserve"> </w:t>
      </w:r>
      <w:r>
        <w:t>1</w:t>
      </w:r>
      <w:r>
        <w:rPr>
          <w:spacing w:val="-1"/>
        </w:rPr>
        <w:t xml:space="preserve"> </w:t>
      </w:r>
      <w:r>
        <w:t>.1</w:t>
      </w:r>
      <w:r>
        <w:rPr>
          <w:spacing w:val="-2"/>
        </w:rPr>
        <w:t xml:space="preserve"> </w:t>
      </w:r>
      <w:r>
        <w:t>Comparison</w:t>
      </w:r>
      <w:r>
        <w:rPr>
          <w:spacing w:val="-1"/>
        </w:rPr>
        <w:t xml:space="preserve"> </w:t>
      </w:r>
      <w:r>
        <w:t>With</w:t>
      </w:r>
      <w:r>
        <w:rPr>
          <w:spacing w:val="-2"/>
        </w:rPr>
        <w:t xml:space="preserve"> </w:t>
      </w:r>
      <w:r>
        <w:t>Agriguard</w:t>
      </w:r>
      <w:r>
        <w:rPr>
          <w:spacing w:val="1"/>
        </w:rPr>
        <w:t xml:space="preserve"> </w:t>
      </w:r>
      <w:r>
        <w:t>And</w:t>
      </w:r>
      <w:r>
        <w:rPr>
          <w:spacing w:val="1"/>
        </w:rPr>
        <w:t xml:space="preserve"> </w:t>
      </w:r>
      <w:r>
        <w:rPr>
          <w:spacing w:val="-2"/>
        </w:rPr>
        <w:t>Previous</w:t>
      </w:r>
      <w:r>
        <w:tab/>
      </w:r>
      <w:r>
        <w:rPr>
          <w:spacing w:val="-10"/>
        </w:rPr>
        <w:fldChar w:fldCharType="end"/>
      </w:r>
      <w:r>
        <w:rPr>
          <w:rFonts w:hint="default"/>
          <w:spacing w:val="-10"/>
          <w:lang w:val="en-US"/>
        </w:rPr>
        <w:t>4</w:t>
      </w:r>
    </w:p>
    <w:p w14:paraId="1143E115">
      <w:pPr>
        <w:pStyle w:val="9"/>
        <w:tabs>
          <w:tab w:val="right" w:leader="dot" w:pos="8999"/>
        </w:tabs>
        <w:spacing w:before="137"/>
        <w:ind w:left="360"/>
      </w:pPr>
      <w:r>
        <w:fldChar w:fldCharType="begin"/>
      </w:r>
      <w:r>
        <w:instrText xml:space="preserve"> HYPERLINK \l "_bookmark2" </w:instrText>
      </w:r>
      <w:r>
        <w:fldChar w:fldCharType="separate"/>
      </w:r>
      <w:r>
        <w:t>Table</w:t>
      </w:r>
      <w:r>
        <w:rPr>
          <w:spacing w:val="-3"/>
        </w:rPr>
        <w:t xml:space="preserve"> </w:t>
      </w:r>
      <w:r>
        <w:t>2</w:t>
      </w:r>
      <w:r>
        <w:rPr>
          <w:spacing w:val="-1"/>
        </w:rPr>
        <w:t xml:space="preserve"> </w:t>
      </w:r>
      <w:r>
        <w:t>.1</w:t>
      </w:r>
      <w:r>
        <w:rPr>
          <w:spacing w:val="-2"/>
        </w:rPr>
        <w:t xml:space="preserve"> </w:t>
      </w:r>
      <w:r>
        <w:t>Hardware</w:t>
      </w:r>
      <w:r>
        <w:rPr>
          <w:spacing w:val="2"/>
        </w:rPr>
        <w:t xml:space="preserve"> </w:t>
      </w:r>
      <w:r>
        <w:rPr>
          <w:spacing w:val="-2"/>
        </w:rPr>
        <w:t>Platform</w:t>
      </w:r>
      <w:r>
        <w:rPr>
          <w:spacing w:val="-2"/>
        </w:rPr>
        <w:fldChar w:fldCharType="end"/>
      </w:r>
      <w:r>
        <w:tab/>
      </w:r>
      <w:r>
        <w:fldChar w:fldCharType="begin"/>
      </w:r>
      <w:r>
        <w:instrText xml:space="preserve"> HYPERLINK \l "_bookmark2" </w:instrText>
      </w:r>
      <w:r>
        <w:fldChar w:fldCharType="separate"/>
      </w:r>
      <w:r>
        <w:rPr>
          <w:spacing w:val="-10"/>
        </w:rPr>
        <w:t>9</w:t>
      </w:r>
      <w:r>
        <w:rPr>
          <w:spacing w:val="-10"/>
        </w:rPr>
        <w:fldChar w:fldCharType="end"/>
      </w:r>
    </w:p>
    <w:p w14:paraId="363095B0">
      <w:pPr>
        <w:pStyle w:val="9"/>
        <w:tabs>
          <w:tab w:val="right" w:leader="dot" w:pos="8999"/>
        </w:tabs>
        <w:spacing w:before="139"/>
        <w:ind w:left="360"/>
      </w:pPr>
      <w:r>
        <w:fldChar w:fldCharType="begin"/>
      </w:r>
      <w:r>
        <w:instrText xml:space="preserve"> HYPERLINK \l "_bookmark3" </w:instrText>
      </w:r>
      <w:r>
        <w:fldChar w:fldCharType="separate"/>
      </w:r>
      <w:r>
        <w:t>Table</w:t>
      </w:r>
      <w:r>
        <w:rPr>
          <w:spacing w:val="-3"/>
        </w:rPr>
        <w:t xml:space="preserve"> </w:t>
      </w:r>
      <w:r>
        <w:t>2.2</w:t>
      </w:r>
      <w:r>
        <w:rPr>
          <w:spacing w:val="57"/>
        </w:rPr>
        <w:t xml:space="preserve"> </w:t>
      </w:r>
      <w:r>
        <w:t>Operating</w:t>
      </w:r>
      <w:r>
        <w:rPr>
          <w:spacing w:val="-1"/>
        </w:rPr>
        <w:t xml:space="preserve"> </w:t>
      </w:r>
      <w:r>
        <w:t>System And</w:t>
      </w:r>
      <w:r>
        <w:rPr>
          <w:spacing w:val="-1"/>
        </w:rPr>
        <w:t xml:space="preserve"> </w:t>
      </w:r>
      <w:r>
        <w:rPr>
          <w:spacing w:val="-2"/>
        </w:rPr>
        <w:t>Version</w:t>
      </w:r>
      <w:r>
        <w:rPr>
          <w:spacing w:val="-2"/>
        </w:rPr>
        <w:fldChar w:fldCharType="end"/>
      </w:r>
      <w:r>
        <w:tab/>
      </w:r>
      <w:r>
        <w:fldChar w:fldCharType="begin"/>
      </w:r>
      <w:r>
        <w:instrText xml:space="preserve"> HYPERLINK \l "_bookmark3" </w:instrText>
      </w:r>
      <w:r>
        <w:fldChar w:fldCharType="separate"/>
      </w:r>
      <w:r>
        <w:rPr>
          <w:spacing w:val="-5"/>
        </w:rPr>
        <w:t>1</w:t>
      </w:r>
      <w:r>
        <w:rPr>
          <w:spacing w:val="-5"/>
        </w:rPr>
        <w:fldChar w:fldCharType="end"/>
      </w:r>
      <w:r>
        <w:fldChar w:fldCharType="begin"/>
      </w:r>
      <w:r>
        <w:instrText xml:space="preserve"> HYPERLINK \l "_bookmark3" </w:instrText>
      </w:r>
      <w:r>
        <w:fldChar w:fldCharType="separate"/>
      </w:r>
      <w:r>
        <w:rPr>
          <w:spacing w:val="-5"/>
        </w:rPr>
        <w:t>0</w:t>
      </w:r>
      <w:r>
        <w:rPr>
          <w:spacing w:val="-5"/>
        </w:rPr>
        <w:fldChar w:fldCharType="end"/>
      </w:r>
    </w:p>
    <w:p w14:paraId="1795A3D9">
      <w:pPr>
        <w:pStyle w:val="9"/>
        <w:tabs>
          <w:tab w:val="right" w:leader="dot" w:pos="8999"/>
        </w:tabs>
        <w:spacing w:before="137"/>
        <w:ind w:left="360"/>
      </w:pPr>
      <w:r>
        <w:fldChar w:fldCharType="begin"/>
      </w:r>
      <w:r>
        <w:instrText xml:space="preserve"> HYPERLINK \l "_bookmark4" </w:instrText>
      </w:r>
      <w:r>
        <w:fldChar w:fldCharType="separate"/>
      </w:r>
      <w:r>
        <w:t>Table</w:t>
      </w:r>
      <w:r>
        <w:rPr>
          <w:spacing w:val="-2"/>
        </w:rPr>
        <w:t xml:space="preserve"> </w:t>
      </w:r>
      <w:r>
        <w:t>3.1</w:t>
      </w:r>
      <w:r>
        <w:rPr>
          <w:spacing w:val="58"/>
        </w:rPr>
        <w:t xml:space="preserve"> </w:t>
      </w:r>
      <w:r>
        <w:t>Upload Plant</w:t>
      </w:r>
      <w:r>
        <w:rPr>
          <w:spacing w:val="-2"/>
        </w:rPr>
        <w:t xml:space="preserve"> </w:t>
      </w:r>
      <w:r>
        <w:rPr>
          <w:spacing w:val="-4"/>
        </w:rPr>
        <w:t>Image</w:t>
      </w:r>
      <w:r>
        <w:rPr>
          <w:spacing w:val="-4"/>
        </w:rPr>
        <w:fldChar w:fldCharType="end"/>
      </w:r>
      <w:r>
        <w:tab/>
      </w:r>
      <w:r>
        <w:fldChar w:fldCharType="begin"/>
      </w:r>
      <w:r>
        <w:instrText xml:space="preserve"> HYPERLINK \l "_bookmark4" </w:instrText>
      </w:r>
      <w:r>
        <w:fldChar w:fldCharType="separate"/>
      </w:r>
      <w:r>
        <w:rPr>
          <w:spacing w:val="-5"/>
        </w:rPr>
        <w:t>1</w:t>
      </w:r>
      <w:r>
        <w:rPr>
          <w:spacing w:val="-5"/>
        </w:rPr>
        <w:fldChar w:fldCharType="end"/>
      </w:r>
      <w:r>
        <w:fldChar w:fldCharType="begin"/>
      </w:r>
      <w:r>
        <w:instrText xml:space="preserve"> HYPERLINK \l "_bookmark4" </w:instrText>
      </w:r>
      <w:r>
        <w:fldChar w:fldCharType="separate"/>
      </w:r>
      <w:r>
        <w:rPr>
          <w:spacing w:val="-5"/>
        </w:rPr>
        <w:t>5</w:t>
      </w:r>
      <w:r>
        <w:rPr>
          <w:spacing w:val="-5"/>
        </w:rPr>
        <w:fldChar w:fldCharType="end"/>
      </w:r>
    </w:p>
    <w:p w14:paraId="19A4A95F">
      <w:pPr>
        <w:pStyle w:val="9"/>
        <w:tabs>
          <w:tab w:val="right" w:leader="dot" w:pos="8999"/>
        </w:tabs>
        <w:spacing w:before="139"/>
        <w:ind w:left="360"/>
      </w:pPr>
      <w:r>
        <w:fldChar w:fldCharType="begin"/>
      </w:r>
      <w:r>
        <w:instrText xml:space="preserve"> HYPERLINK \l "_bookmark5" </w:instrText>
      </w:r>
      <w:r>
        <w:fldChar w:fldCharType="separate"/>
      </w:r>
      <w:r>
        <w:t>Table</w:t>
      </w:r>
      <w:r>
        <w:rPr>
          <w:spacing w:val="-3"/>
        </w:rPr>
        <w:t xml:space="preserve"> </w:t>
      </w:r>
      <w:r>
        <w:t>3.2</w:t>
      </w:r>
      <w:r>
        <w:rPr>
          <w:spacing w:val="57"/>
        </w:rPr>
        <w:t xml:space="preserve"> </w:t>
      </w:r>
      <w:r>
        <w:t>Evaluate Plant</w:t>
      </w:r>
      <w:r>
        <w:rPr>
          <w:spacing w:val="-2"/>
        </w:rPr>
        <w:t xml:space="preserve"> </w:t>
      </w:r>
      <w:r>
        <w:t>Health</w:t>
      </w:r>
      <w:r>
        <w:rPr>
          <w:spacing w:val="-1"/>
        </w:rPr>
        <w:t xml:space="preserve"> </w:t>
      </w:r>
      <w:r>
        <w:t>Using</w:t>
      </w:r>
      <w:r>
        <w:rPr>
          <w:spacing w:val="-1"/>
        </w:rPr>
        <w:t xml:space="preserve"> </w:t>
      </w:r>
      <w:r>
        <w:rPr>
          <w:spacing w:val="-5"/>
        </w:rPr>
        <w:t>Ai</w:t>
      </w:r>
      <w:r>
        <w:rPr>
          <w:spacing w:val="-5"/>
        </w:rPr>
        <w:fldChar w:fldCharType="end"/>
      </w:r>
      <w:r>
        <w:tab/>
      </w:r>
      <w:r>
        <w:fldChar w:fldCharType="begin"/>
      </w:r>
      <w:r>
        <w:instrText xml:space="preserve"> HYPERLINK \l "_bookmark5" </w:instrText>
      </w:r>
      <w:r>
        <w:fldChar w:fldCharType="separate"/>
      </w:r>
      <w:r>
        <w:rPr>
          <w:spacing w:val="-5"/>
        </w:rPr>
        <w:t>1</w:t>
      </w:r>
      <w:r>
        <w:rPr>
          <w:spacing w:val="-5"/>
        </w:rPr>
        <w:fldChar w:fldCharType="end"/>
      </w:r>
      <w:r>
        <w:fldChar w:fldCharType="begin"/>
      </w:r>
      <w:r>
        <w:instrText xml:space="preserve"> HYPERLINK \l "_bookmark5" </w:instrText>
      </w:r>
      <w:r>
        <w:fldChar w:fldCharType="separate"/>
      </w:r>
      <w:r>
        <w:rPr>
          <w:spacing w:val="-5"/>
        </w:rPr>
        <w:t>7</w:t>
      </w:r>
      <w:r>
        <w:rPr>
          <w:spacing w:val="-5"/>
        </w:rPr>
        <w:fldChar w:fldCharType="end"/>
      </w:r>
    </w:p>
    <w:p w14:paraId="7D33416A">
      <w:pPr>
        <w:pStyle w:val="9"/>
        <w:tabs>
          <w:tab w:val="right" w:leader="dot" w:pos="8999"/>
        </w:tabs>
        <w:spacing w:before="137"/>
        <w:ind w:left="360"/>
      </w:pPr>
      <w:r>
        <w:fldChar w:fldCharType="begin"/>
      </w:r>
      <w:r>
        <w:instrText xml:space="preserve"> HYPERLINK \l "_bookmark6" </w:instrText>
      </w:r>
      <w:r>
        <w:fldChar w:fldCharType="separate"/>
      </w:r>
      <w:r>
        <w:t>Table</w:t>
      </w:r>
      <w:r>
        <w:rPr>
          <w:spacing w:val="-5"/>
        </w:rPr>
        <w:t xml:space="preserve"> </w:t>
      </w:r>
      <w:r>
        <w:t>3.3</w:t>
      </w:r>
      <w:r>
        <w:rPr>
          <w:spacing w:val="57"/>
        </w:rPr>
        <w:t xml:space="preserve"> </w:t>
      </w:r>
      <w:r>
        <w:t>Generate And</w:t>
      </w:r>
      <w:r>
        <w:rPr>
          <w:spacing w:val="-2"/>
        </w:rPr>
        <w:t xml:space="preserve"> </w:t>
      </w:r>
      <w:r>
        <w:t>Display Plant</w:t>
      </w:r>
      <w:r>
        <w:rPr>
          <w:spacing w:val="-3"/>
        </w:rPr>
        <w:t xml:space="preserve"> </w:t>
      </w:r>
      <w:r>
        <w:t>Health</w:t>
      </w:r>
      <w:r>
        <w:rPr>
          <w:spacing w:val="1"/>
        </w:rPr>
        <w:t xml:space="preserve"> </w:t>
      </w:r>
      <w:r>
        <w:rPr>
          <w:spacing w:val="-2"/>
        </w:rPr>
        <w:t>Report</w:t>
      </w:r>
      <w:r>
        <w:rPr>
          <w:spacing w:val="-2"/>
        </w:rPr>
        <w:fldChar w:fldCharType="end"/>
      </w:r>
      <w:r>
        <w:tab/>
      </w:r>
      <w:r>
        <w:fldChar w:fldCharType="begin"/>
      </w:r>
      <w:r>
        <w:instrText xml:space="preserve"> HYPERLINK \l "_bookmark6" </w:instrText>
      </w:r>
      <w:r>
        <w:fldChar w:fldCharType="separate"/>
      </w:r>
      <w:r>
        <w:rPr>
          <w:spacing w:val="-5"/>
        </w:rPr>
        <w:t>1</w:t>
      </w:r>
      <w:r>
        <w:rPr>
          <w:spacing w:val="-5"/>
        </w:rPr>
        <w:fldChar w:fldCharType="end"/>
      </w:r>
      <w:r>
        <w:fldChar w:fldCharType="begin"/>
      </w:r>
      <w:r>
        <w:instrText xml:space="preserve"> HYPERLINK \l "_bookmark6" </w:instrText>
      </w:r>
      <w:r>
        <w:fldChar w:fldCharType="separate"/>
      </w:r>
      <w:r>
        <w:rPr>
          <w:spacing w:val="-5"/>
        </w:rPr>
        <w:t>8</w:t>
      </w:r>
      <w:r>
        <w:rPr>
          <w:spacing w:val="-5"/>
        </w:rPr>
        <w:fldChar w:fldCharType="end"/>
      </w:r>
    </w:p>
    <w:p w14:paraId="754AD0D4">
      <w:pPr>
        <w:pStyle w:val="9"/>
        <w:spacing w:after="0"/>
        <w:sectPr>
          <w:pgSz w:w="12240" w:h="15840"/>
          <w:pgMar w:top="1660" w:right="1080" w:bottom="980" w:left="1800" w:header="0" w:footer="781" w:gutter="0"/>
          <w:cols w:space="720" w:num="1"/>
        </w:sectPr>
      </w:pPr>
    </w:p>
    <w:p w14:paraId="070FA2CE">
      <w:pPr>
        <w:pStyle w:val="2"/>
        <w:spacing w:before="63"/>
        <w:ind w:right="1"/>
      </w:pPr>
      <w:bookmarkStart w:id="0" w:name="_TOC_250082"/>
      <w:r>
        <w:t>Chapter</w:t>
      </w:r>
      <w:r>
        <w:rPr>
          <w:spacing w:val="-9"/>
        </w:rPr>
        <w:t xml:space="preserve"> </w:t>
      </w:r>
      <w:r>
        <w:t>1:</w:t>
      </w:r>
      <w:r>
        <w:rPr>
          <w:spacing w:val="1"/>
        </w:rPr>
        <w:t xml:space="preserve"> </w:t>
      </w:r>
      <w:bookmarkEnd w:id="0"/>
      <w:r>
        <w:rPr>
          <w:spacing w:val="-2"/>
        </w:rPr>
        <w:t>Introduction</w:t>
      </w:r>
    </w:p>
    <w:p w14:paraId="0C3C073E">
      <w:pPr>
        <w:pStyle w:val="9"/>
        <w:spacing w:before="74"/>
        <w:rPr>
          <w:b/>
          <w:sz w:val="36"/>
        </w:rPr>
      </w:pPr>
    </w:p>
    <w:p w14:paraId="2F49F77A">
      <w:pPr>
        <w:pStyle w:val="9"/>
        <w:spacing w:line="360" w:lineRule="auto"/>
        <w:ind w:left="360" w:right="338" w:firstLine="600"/>
        <w:jc w:val="both"/>
      </w:pPr>
      <w:r>
        <w:t>Agriculture plays a vital role in economic growth, yet many farmers lack access to expert guidance for identifying plant species, growth issues, pests, and diseases. To address this challenge, AgriGuard is developed as an intelligent mobile-based assistant that uses image recognition and artificial intelligence to analyze plant health. By simply taking a photo of a plant, users receive instant identification of the plant type, along with information about its uses, benefits, and potential drawbacks. This system reduces reliance on specialists and provides fast, affordable, and convenient access to agricultural support.AgriGuard goes beyond basic plant detection by integrating multiple AI-based agents that evaluate different aspects of plant health. These agents determine growth stage, identify whether growth has stopped, detect the presence of pests, and diagnose diseases when pests are not present. Based on the analysis, the system provides</w:t>
      </w:r>
      <w:r>
        <w:rPr>
          <w:spacing w:val="80"/>
        </w:rPr>
        <w:t xml:space="preserve"> </w:t>
      </w:r>
      <w:r>
        <w:t>actionable recommendations such as treatment methods, spray suggestions, and preventive measures. The final report summarizes the complete health status of the plant, enabling users to</w:t>
      </w:r>
      <w:r>
        <w:rPr>
          <w:spacing w:val="-1"/>
        </w:rPr>
        <w:t xml:space="preserve"> </w:t>
      </w:r>
      <w:r>
        <w:t>make informed decisions. Through this</w:t>
      </w:r>
      <w:r>
        <w:rPr>
          <w:spacing w:val="-1"/>
        </w:rPr>
        <w:t xml:space="preserve"> </w:t>
      </w:r>
      <w:r>
        <w:t>approach, AgriGuard empowers farmers</w:t>
      </w:r>
      <w:r>
        <w:rPr>
          <w:spacing w:val="-4"/>
        </w:rPr>
        <w:t xml:space="preserve"> </w:t>
      </w:r>
      <w:r>
        <w:t>and inexperienced</w:t>
      </w:r>
      <w:r>
        <w:rPr>
          <w:spacing w:val="-2"/>
        </w:rPr>
        <w:t xml:space="preserve"> </w:t>
      </w:r>
      <w:r>
        <w:t>users to</w:t>
      </w:r>
      <w:r>
        <w:rPr>
          <w:spacing w:val="-2"/>
        </w:rPr>
        <w:t xml:space="preserve"> </w:t>
      </w:r>
      <w:r>
        <w:t>protect</w:t>
      </w:r>
      <w:r>
        <w:rPr>
          <w:spacing w:val="-2"/>
        </w:rPr>
        <w:t xml:space="preserve"> </w:t>
      </w:r>
      <w:r>
        <w:t>crops, reduce</w:t>
      </w:r>
      <w:r>
        <w:rPr>
          <w:spacing w:val="-1"/>
        </w:rPr>
        <w:t xml:space="preserve"> </w:t>
      </w:r>
      <w:r>
        <w:t>losses,</w:t>
      </w:r>
      <w:r>
        <w:rPr>
          <w:spacing w:val="-2"/>
        </w:rPr>
        <w:t xml:space="preserve"> </w:t>
      </w:r>
      <w:r>
        <w:t>and</w:t>
      </w:r>
      <w:r>
        <w:rPr>
          <w:spacing w:val="-2"/>
        </w:rPr>
        <w:t xml:space="preserve"> </w:t>
      </w:r>
      <w:r>
        <w:t xml:space="preserve">improve </w:t>
      </w:r>
      <w:r>
        <w:rPr>
          <w:spacing w:val="-2"/>
        </w:rPr>
        <w:t>productivity.</w:t>
      </w:r>
    </w:p>
    <w:p w14:paraId="10D13964">
      <w:pPr>
        <w:pStyle w:val="9"/>
        <w:spacing w:before="82"/>
      </w:pPr>
    </w:p>
    <w:p w14:paraId="77F6E6C1">
      <w:pPr>
        <w:pStyle w:val="4"/>
        <w:numPr>
          <w:ilvl w:val="1"/>
          <w:numId w:val="9"/>
        </w:numPr>
        <w:tabs>
          <w:tab w:val="left" w:pos="848"/>
        </w:tabs>
        <w:spacing w:before="0" w:after="0" w:line="240" w:lineRule="auto"/>
        <w:ind w:left="848" w:right="0" w:hanging="488"/>
        <w:jc w:val="left"/>
      </w:pPr>
      <w:bookmarkStart w:id="1" w:name="_TOC_250081"/>
      <w:bookmarkEnd w:id="1"/>
      <w:r>
        <w:rPr>
          <w:spacing w:val="-2"/>
        </w:rPr>
        <w:t>Brief</w:t>
      </w:r>
    </w:p>
    <w:p w14:paraId="3E3072D7">
      <w:pPr>
        <w:pStyle w:val="9"/>
        <w:spacing w:before="12"/>
        <w:rPr>
          <w:b/>
          <w:sz w:val="28"/>
        </w:rPr>
      </w:pPr>
    </w:p>
    <w:p w14:paraId="3E61AE63">
      <w:pPr>
        <w:pStyle w:val="9"/>
        <w:spacing w:line="360" w:lineRule="auto"/>
        <w:ind w:left="360" w:right="358" w:firstLine="716" w:firstLineChars="0"/>
        <w:jc w:val="both"/>
      </w:pPr>
      <w:r>
        <w:t>AgriGuard is an AI-powered Android application designed to assist farmers and individuals with little agricultural knowledge in diagnosing plant health using image recognition.The system allows users to capture or upload an image of a plant, which is then analyzed using trained machine learning models.</w:t>
      </w:r>
    </w:p>
    <w:p w14:paraId="05BDE74C">
      <w:pPr>
        <w:pStyle w:val="9"/>
        <w:spacing w:before="84"/>
      </w:pPr>
    </w:p>
    <w:p w14:paraId="3B81BEC2">
      <w:pPr>
        <w:pStyle w:val="6"/>
        <w:numPr>
          <w:ilvl w:val="2"/>
          <w:numId w:val="9"/>
        </w:numPr>
        <w:tabs>
          <w:tab w:val="left" w:pos="960"/>
        </w:tabs>
        <w:spacing w:before="0" w:after="0" w:line="240" w:lineRule="auto"/>
        <w:ind w:left="960" w:right="0" w:hanging="600"/>
        <w:jc w:val="left"/>
      </w:pPr>
      <w:bookmarkStart w:id="2" w:name="_TOC_250080"/>
      <w:r>
        <w:t>Plant</w:t>
      </w:r>
      <w:r>
        <w:rPr>
          <w:spacing w:val="-5"/>
        </w:rPr>
        <w:t xml:space="preserve"> </w:t>
      </w:r>
      <w:bookmarkEnd w:id="2"/>
      <w:r>
        <w:rPr>
          <w:spacing w:val="-2"/>
        </w:rPr>
        <w:t>Identification:</w:t>
      </w:r>
    </w:p>
    <w:p w14:paraId="16A5060C">
      <w:pPr>
        <w:pStyle w:val="9"/>
        <w:spacing w:before="140" w:line="360" w:lineRule="auto"/>
        <w:ind w:left="360" w:right="358" w:firstLine="716" w:firstLineChars="0"/>
        <w:jc w:val="both"/>
      </w:pPr>
      <w:r>
        <w:t>The first AI agent identifies the plant species and provides useful information such as its name, uses, advantages, and disadvantages.</w:t>
      </w:r>
    </w:p>
    <w:p w14:paraId="3AA40909">
      <w:pPr>
        <w:pStyle w:val="9"/>
        <w:spacing w:after="0" w:line="360" w:lineRule="auto"/>
        <w:jc w:val="both"/>
        <w:sectPr>
          <w:footerReference r:id="rId6" w:type="default"/>
          <w:pgSz w:w="12240" w:h="15840"/>
          <w:pgMar w:top="1800" w:right="1080" w:bottom="980" w:left="1800" w:header="0" w:footer="781" w:gutter="0"/>
          <w:pgNumType w:start="1"/>
          <w:cols w:space="720" w:num="1"/>
        </w:sectPr>
      </w:pPr>
    </w:p>
    <w:p w14:paraId="6B0F6D91">
      <w:pPr>
        <w:pStyle w:val="6"/>
        <w:numPr>
          <w:ilvl w:val="2"/>
          <w:numId w:val="9"/>
        </w:numPr>
        <w:tabs>
          <w:tab w:val="left" w:pos="960"/>
        </w:tabs>
        <w:spacing w:before="60" w:after="0" w:line="240" w:lineRule="auto"/>
        <w:ind w:left="960" w:right="0" w:hanging="600"/>
        <w:jc w:val="left"/>
      </w:pPr>
      <w:bookmarkStart w:id="3" w:name="_TOC_250079"/>
      <w:r>
        <w:t>Growth</w:t>
      </w:r>
      <w:r>
        <w:rPr>
          <w:spacing w:val="-3"/>
        </w:rPr>
        <w:t xml:space="preserve"> </w:t>
      </w:r>
      <w:r>
        <w:t>Stage</w:t>
      </w:r>
      <w:bookmarkEnd w:id="3"/>
      <w:r>
        <w:rPr>
          <w:spacing w:val="-2"/>
        </w:rPr>
        <w:t xml:space="preserve"> Analysis:</w:t>
      </w:r>
    </w:p>
    <w:p w14:paraId="56647343">
      <w:pPr>
        <w:pStyle w:val="9"/>
        <w:spacing w:before="137" w:line="360" w:lineRule="auto"/>
        <w:ind w:left="360" w:right="360" w:firstLine="716" w:firstLineChars="0"/>
        <w:jc w:val="both"/>
      </w:pPr>
      <w:r>
        <w:t>The second agent determines whether the plant is in a healthy growth stage and provides suggestions to maintain or improve growth.</w:t>
      </w:r>
    </w:p>
    <w:p w14:paraId="4462B357">
      <w:pPr>
        <w:pStyle w:val="6"/>
        <w:numPr>
          <w:ilvl w:val="2"/>
          <w:numId w:val="9"/>
        </w:numPr>
        <w:tabs>
          <w:tab w:val="left" w:pos="960"/>
        </w:tabs>
        <w:spacing w:before="240" w:after="0" w:line="240" w:lineRule="auto"/>
        <w:ind w:left="960" w:right="0" w:hanging="600"/>
        <w:jc w:val="left"/>
      </w:pPr>
      <w:bookmarkStart w:id="4" w:name="_TOC_250078"/>
      <w:r>
        <w:t>Growth</w:t>
      </w:r>
      <w:r>
        <w:rPr>
          <w:spacing w:val="-3"/>
        </w:rPr>
        <w:t xml:space="preserve"> </w:t>
      </w:r>
      <w:r>
        <w:t>Stop</w:t>
      </w:r>
      <w:r>
        <w:rPr>
          <w:spacing w:val="-3"/>
        </w:rPr>
        <w:t xml:space="preserve"> </w:t>
      </w:r>
      <w:bookmarkEnd w:id="4"/>
      <w:r>
        <w:rPr>
          <w:spacing w:val="-2"/>
        </w:rPr>
        <w:t>Investigation:</w:t>
      </w:r>
    </w:p>
    <w:p w14:paraId="30EE38F1">
      <w:pPr>
        <w:pStyle w:val="9"/>
        <w:spacing w:before="137" w:line="360" w:lineRule="auto"/>
        <w:ind w:left="360" w:right="360" w:firstLine="716" w:firstLineChars="0"/>
        <w:jc w:val="both"/>
      </w:pPr>
      <w:r>
        <w:t>if the plant is not growing properly, the third agent identifies possible causes and recommends corrective actions.</w:t>
      </w:r>
    </w:p>
    <w:p w14:paraId="6E73060F">
      <w:pPr>
        <w:pStyle w:val="9"/>
        <w:spacing w:before="4"/>
      </w:pPr>
    </w:p>
    <w:p w14:paraId="7043BE14">
      <w:pPr>
        <w:pStyle w:val="6"/>
        <w:numPr>
          <w:ilvl w:val="2"/>
          <w:numId w:val="9"/>
        </w:numPr>
        <w:tabs>
          <w:tab w:val="left" w:pos="960"/>
        </w:tabs>
        <w:spacing w:before="0" w:after="0" w:line="240" w:lineRule="auto"/>
        <w:ind w:left="960" w:right="0" w:hanging="600"/>
        <w:jc w:val="left"/>
      </w:pPr>
      <w:bookmarkStart w:id="5" w:name="_TOC_250077"/>
      <w:r>
        <w:t>Pest</w:t>
      </w:r>
      <w:r>
        <w:rPr>
          <w:spacing w:val="-5"/>
        </w:rPr>
        <w:t xml:space="preserve"> </w:t>
      </w:r>
      <w:bookmarkEnd w:id="5"/>
      <w:r>
        <w:rPr>
          <w:spacing w:val="-2"/>
        </w:rPr>
        <w:t>Detection:</w:t>
      </w:r>
    </w:p>
    <w:p w14:paraId="73FC11A4">
      <w:pPr>
        <w:pStyle w:val="9"/>
        <w:spacing w:before="140" w:line="360" w:lineRule="auto"/>
        <w:ind w:left="360" w:right="357" w:firstLine="716" w:firstLineChars="0"/>
        <w:jc w:val="both"/>
      </w:pPr>
      <w:r>
        <w:t>The fourth agent detects the presence of pests. If pests are found, it recommends suitable treatments to protect the plant.</w:t>
      </w:r>
    </w:p>
    <w:p w14:paraId="34555803">
      <w:pPr>
        <w:pStyle w:val="9"/>
        <w:spacing w:before="2"/>
      </w:pPr>
    </w:p>
    <w:p w14:paraId="39D5AA61">
      <w:pPr>
        <w:pStyle w:val="6"/>
        <w:numPr>
          <w:ilvl w:val="2"/>
          <w:numId w:val="9"/>
        </w:numPr>
        <w:tabs>
          <w:tab w:val="left" w:pos="960"/>
        </w:tabs>
        <w:spacing w:before="0" w:after="0" w:line="240" w:lineRule="auto"/>
        <w:ind w:left="960" w:right="0" w:hanging="600"/>
        <w:jc w:val="left"/>
      </w:pPr>
      <w:r>
        <w:t>Disease</w:t>
      </w:r>
      <w:r>
        <w:rPr>
          <w:spacing w:val="-5"/>
        </w:rPr>
        <w:t xml:space="preserve"> </w:t>
      </w:r>
      <w:r>
        <w:rPr>
          <w:spacing w:val="-2"/>
        </w:rPr>
        <w:t>Detection:</w:t>
      </w:r>
    </w:p>
    <w:p w14:paraId="6F0D9ED6">
      <w:pPr>
        <w:pStyle w:val="9"/>
        <w:spacing w:before="139" w:line="360" w:lineRule="auto"/>
        <w:ind w:left="360" w:right="358" w:firstLine="716" w:firstLineChars="0"/>
        <w:jc w:val="both"/>
      </w:pPr>
      <w:r>
        <w:t>If no pest is detected, the fifth agent analyzes the plant for diseases and suggests appropriate sprays and their usage instructions.</w:t>
      </w:r>
    </w:p>
    <w:p w14:paraId="06D51A71">
      <w:pPr>
        <w:pStyle w:val="9"/>
        <w:spacing w:before="83"/>
      </w:pPr>
    </w:p>
    <w:p w14:paraId="0C5B65AF">
      <w:pPr>
        <w:pStyle w:val="4"/>
        <w:numPr>
          <w:ilvl w:val="1"/>
          <w:numId w:val="9"/>
        </w:numPr>
        <w:tabs>
          <w:tab w:val="left" w:pos="950"/>
        </w:tabs>
        <w:spacing w:before="0" w:after="0" w:line="240" w:lineRule="auto"/>
        <w:ind w:left="950" w:right="0" w:hanging="590"/>
        <w:jc w:val="left"/>
      </w:pPr>
      <w:bookmarkStart w:id="6" w:name="_TOC_250076"/>
      <w:r>
        <w:t>Relevance</w:t>
      </w:r>
      <w:r>
        <w:rPr>
          <w:spacing w:val="-7"/>
        </w:rPr>
        <w:t xml:space="preserve"> </w:t>
      </w:r>
      <w:r>
        <w:t>to</w:t>
      </w:r>
      <w:r>
        <w:rPr>
          <w:spacing w:val="-3"/>
        </w:rPr>
        <w:t xml:space="preserve"> </w:t>
      </w:r>
      <w:r>
        <w:t>Course</w:t>
      </w:r>
      <w:r>
        <w:rPr>
          <w:spacing w:val="-6"/>
        </w:rPr>
        <w:t xml:space="preserve"> </w:t>
      </w:r>
      <w:bookmarkEnd w:id="6"/>
      <w:r>
        <w:rPr>
          <w:spacing w:val="-2"/>
        </w:rPr>
        <w:t>Modules</w:t>
      </w:r>
    </w:p>
    <w:p w14:paraId="7608E655">
      <w:pPr>
        <w:pStyle w:val="9"/>
        <w:spacing w:before="80"/>
        <w:rPr>
          <w:b/>
          <w:sz w:val="28"/>
        </w:rPr>
      </w:pPr>
    </w:p>
    <w:p w14:paraId="12D9D05E">
      <w:pPr>
        <w:pStyle w:val="9"/>
        <w:spacing w:line="360" w:lineRule="auto"/>
        <w:ind w:left="360" w:right="358" w:firstLine="716" w:firstLineChars="0"/>
        <w:jc w:val="both"/>
      </w:pPr>
      <w:bookmarkStart w:id="7" w:name="This project is strongly linked to vario"/>
      <w:bookmarkEnd w:id="7"/>
      <w:r>
        <w:t>This</w:t>
      </w:r>
      <w:r>
        <w:rPr>
          <w:spacing w:val="-2"/>
        </w:rPr>
        <w:t xml:space="preserve"> </w:t>
      </w:r>
      <w:r>
        <w:t>project is</w:t>
      </w:r>
      <w:r>
        <w:rPr>
          <w:spacing w:val="-2"/>
        </w:rPr>
        <w:t xml:space="preserve"> </w:t>
      </w:r>
      <w:r>
        <w:t>strongly linked</w:t>
      </w:r>
      <w:r>
        <w:rPr>
          <w:spacing w:val="-2"/>
        </w:rPr>
        <w:t xml:space="preserve"> </w:t>
      </w:r>
      <w:r>
        <w:t>to</w:t>
      </w:r>
      <w:r>
        <w:rPr>
          <w:spacing w:val="-2"/>
        </w:rPr>
        <w:t xml:space="preserve"> </w:t>
      </w:r>
      <w:r>
        <w:t>various courses studied</w:t>
      </w:r>
      <w:r>
        <w:rPr>
          <w:spacing w:val="-2"/>
        </w:rPr>
        <w:t xml:space="preserve"> </w:t>
      </w:r>
      <w:r>
        <w:t>throughout the</w:t>
      </w:r>
      <w:r>
        <w:rPr>
          <w:spacing w:val="-3"/>
        </w:rPr>
        <w:t xml:space="preserve"> </w:t>
      </w:r>
      <w:r>
        <w:t>degree. It applies concepts from Artificial Intelligence and Machine Learning to train image-based identification models. Principles from Software Engineering and Software Requirement Engineering guided system planning, modular design, and requirement analysis. Additionally, Mobile Application Development and Object-Oriented Programming supported the development of the Android app, ensuring smooth integration of intelligent agents and user interaction.</w:t>
      </w:r>
    </w:p>
    <w:p w14:paraId="00A7A415">
      <w:pPr>
        <w:pStyle w:val="9"/>
        <w:spacing w:before="4"/>
      </w:pPr>
    </w:p>
    <w:p w14:paraId="78F3528F">
      <w:pPr>
        <w:pStyle w:val="9"/>
        <w:spacing w:line="360" w:lineRule="auto"/>
        <w:ind w:left="360" w:right="359" w:firstLine="716" w:firstLineChars="0"/>
        <w:jc w:val="both"/>
      </w:pPr>
      <w:r>
        <w:t>Artificial Intelligence and Machine Learning are used to train deep-learning models for plant identification, pest detection, and disease analysis through image processing,</w:t>
      </w:r>
      <w:r>
        <w:rPr>
          <w:spacing w:val="40"/>
        </w:rPr>
        <w:t xml:space="preserve"> </w:t>
      </w:r>
      <w:r>
        <w:t>feature extraction, and inference. The project follows Software Engineering principles, including requirement gathering, system design, implementation, testing, and detailed documentation based on SDLC and SRS concepts. Mobile Application Development plays a major role, as AgriGuard is built on Android with proper navigation flow, user authentication,</w:t>
      </w:r>
      <w:r>
        <w:rPr>
          <w:spacing w:val="20"/>
        </w:rPr>
        <w:t xml:space="preserve"> </w:t>
      </w:r>
      <w:r>
        <w:t>and</w:t>
      </w:r>
      <w:r>
        <w:rPr>
          <w:spacing w:val="23"/>
        </w:rPr>
        <w:t xml:space="preserve"> </w:t>
      </w:r>
      <w:r>
        <w:t>seamless</w:t>
      </w:r>
      <w:r>
        <w:rPr>
          <w:spacing w:val="26"/>
        </w:rPr>
        <w:t xml:space="preserve"> </w:t>
      </w:r>
      <w:r>
        <w:t>model</w:t>
      </w:r>
      <w:r>
        <w:rPr>
          <w:spacing w:val="22"/>
        </w:rPr>
        <w:t xml:space="preserve"> </w:t>
      </w:r>
      <w:r>
        <w:t>integration.</w:t>
      </w:r>
      <w:r>
        <w:rPr>
          <w:spacing w:val="21"/>
        </w:rPr>
        <w:t xml:space="preserve"> </w:t>
      </w:r>
      <w:r>
        <w:t>Object-Oriented</w:t>
      </w:r>
      <w:r>
        <w:rPr>
          <w:spacing w:val="25"/>
        </w:rPr>
        <w:t xml:space="preserve"> </w:t>
      </w:r>
      <w:r>
        <w:t>Programming</w:t>
      </w:r>
      <w:r>
        <w:rPr>
          <w:spacing w:val="23"/>
        </w:rPr>
        <w:t xml:space="preserve"> </w:t>
      </w:r>
      <w:r>
        <w:rPr>
          <w:spacing w:val="-2"/>
        </w:rPr>
        <w:t>concepts</w:t>
      </w:r>
    </w:p>
    <w:p w14:paraId="720304E4">
      <w:pPr>
        <w:pStyle w:val="9"/>
        <w:spacing w:after="0" w:line="360" w:lineRule="auto"/>
        <w:jc w:val="both"/>
        <w:sectPr>
          <w:pgSz w:w="12240" w:h="15840"/>
          <w:pgMar w:top="1380" w:right="1080" w:bottom="980" w:left="1800" w:header="0" w:footer="781" w:gutter="0"/>
          <w:cols w:space="720" w:num="1"/>
        </w:sectPr>
      </w:pPr>
    </w:p>
    <w:p w14:paraId="1DF13C03">
      <w:pPr>
        <w:pStyle w:val="9"/>
        <w:spacing w:before="60" w:line="360" w:lineRule="auto"/>
        <w:ind w:left="360" w:right="358"/>
        <w:jc w:val="both"/>
      </w:pPr>
      <w:r>
        <w:t xml:space="preserve">such as abstraction, modularity, and reusability are applied to organize the system into functional agents that handle growth analysis, plant recognition, and disease diagnosis </w:t>
      </w:r>
      <w:r>
        <w:rPr>
          <w:spacing w:val="-2"/>
        </w:rPr>
        <w:t>efficiently.</w:t>
      </w:r>
    </w:p>
    <w:p w14:paraId="261ECB7C">
      <w:pPr>
        <w:pStyle w:val="9"/>
        <w:spacing w:before="81"/>
      </w:pPr>
    </w:p>
    <w:p w14:paraId="7CA54B09">
      <w:pPr>
        <w:pStyle w:val="4"/>
        <w:numPr>
          <w:ilvl w:val="1"/>
          <w:numId w:val="9"/>
        </w:numPr>
        <w:tabs>
          <w:tab w:val="left" w:pos="848"/>
        </w:tabs>
        <w:spacing w:before="0" w:after="0" w:line="240" w:lineRule="auto"/>
        <w:ind w:left="848" w:right="0" w:hanging="488"/>
        <w:jc w:val="left"/>
      </w:pPr>
      <w:bookmarkStart w:id="8" w:name="_TOC_250075"/>
      <w:r>
        <w:t>Project</w:t>
      </w:r>
      <w:r>
        <w:rPr>
          <w:spacing w:val="-5"/>
        </w:rPr>
        <w:t xml:space="preserve"> </w:t>
      </w:r>
      <w:bookmarkEnd w:id="8"/>
      <w:r>
        <w:rPr>
          <w:spacing w:val="-2"/>
        </w:rPr>
        <w:t>Background</w:t>
      </w:r>
    </w:p>
    <w:p w14:paraId="055BB417">
      <w:pPr>
        <w:pStyle w:val="9"/>
        <w:spacing w:before="121"/>
        <w:rPr>
          <w:b/>
          <w:sz w:val="28"/>
        </w:rPr>
      </w:pPr>
    </w:p>
    <w:p w14:paraId="2C8E2EB8">
      <w:pPr>
        <w:pStyle w:val="9"/>
        <w:spacing w:line="360" w:lineRule="auto"/>
        <w:ind w:left="360" w:right="358" w:firstLine="716" w:firstLineChars="0"/>
        <w:jc w:val="both"/>
      </w:pPr>
      <w:r>
        <w:t>Agriculture is one of the most important sectors of the economy, yet a large number of farmers struggle with plant identification and diagnosis of plant health issues. Traditionally, farmers rely on agricultural experts or experience-based judgment to recognize plant species, detect diseases, and determine suitable treatments. However, access to trained specialists is limited, especially in rural areas, leading to delays in diagnosis and increased crop losses. Additionally, inexperienced individuals who grow plants at home face similar challenges due to limited scientific knowledge.</w:t>
      </w:r>
    </w:p>
    <w:p w14:paraId="6825A668">
      <w:pPr>
        <w:pStyle w:val="9"/>
        <w:spacing w:before="4"/>
      </w:pPr>
    </w:p>
    <w:p w14:paraId="668DF4AE">
      <w:pPr>
        <w:pStyle w:val="9"/>
        <w:spacing w:line="360" w:lineRule="auto"/>
        <w:ind w:left="360" w:right="359" w:firstLine="716" w:firstLineChars="0"/>
        <w:jc w:val="both"/>
      </w:pPr>
      <w:r>
        <w:t>In recent years, advancements in artificial intelligence and mobile technology have created new opportunities to support the agricultural sector. Image recognition and machine learning techniques enable automated analysis of plant images with high accuracy. Existing research and commercial applications focus mainly on disease recognition, leaving a gap in solutions that offer comprehensive plant health assessment, including growth stage evaluation, pest detection, and treatment recommendations.</w:t>
      </w:r>
    </w:p>
    <w:p w14:paraId="432F0712">
      <w:pPr>
        <w:pStyle w:val="9"/>
        <w:spacing w:before="83"/>
      </w:pPr>
    </w:p>
    <w:p w14:paraId="0E7A8720">
      <w:pPr>
        <w:pStyle w:val="4"/>
        <w:numPr>
          <w:ilvl w:val="1"/>
          <w:numId w:val="9"/>
        </w:numPr>
        <w:tabs>
          <w:tab w:val="left" w:pos="848"/>
        </w:tabs>
        <w:spacing w:before="0" w:after="0" w:line="240" w:lineRule="auto"/>
        <w:ind w:left="848" w:right="0" w:hanging="488"/>
        <w:jc w:val="left"/>
      </w:pPr>
      <w:bookmarkStart w:id="9" w:name="_TOC_250074"/>
      <w:r>
        <w:t>Literature</w:t>
      </w:r>
      <w:r>
        <w:rPr>
          <w:spacing w:val="-9"/>
        </w:rPr>
        <w:t xml:space="preserve"> </w:t>
      </w:r>
      <w:bookmarkEnd w:id="9"/>
      <w:r>
        <w:rPr>
          <w:spacing w:val="-2"/>
        </w:rPr>
        <w:t>Review</w:t>
      </w:r>
    </w:p>
    <w:p w14:paraId="07E02260">
      <w:pPr>
        <w:pStyle w:val="9"/>
        <w:spacing w:before="79"/>
        <w:rPr>
          <w:b/>
          <w:sz w:val="28"/>
        </w:rPr>
      </w:pPr>
    </w:p>
    <w:p w14:paraId="717341E9">
      <w:pPr>
        <w:pStyle w:val="9"/>
        <w:spacing w:before="1" w:line="360" w:lineRule="auto"/>
        <w:ind w:left="360" w:right="300" w:firstLine="716" w:firstLineChars="0"/>
        <w:jc w:val="both"/>
      </w:pPr>
      <w:r>
        <w:t>Recent advancements in artificial intelligence (AI) and computer vision have</w:t>
      </w:r>
      <w:r>
        <w:rPr>
          <w:spacing w:val="80"/>
          <w:w w:val="150"/>
        </w:rPr>
        <w:t xml:space="preserve"> </w:t>
      </w:r>
      <w:r>
        <w:t>significantly influenced modern agricultural practices. Researchers have explored the use of image-based deep learning models to detect plant diseases, identify plant species, and monitor</w:t>
      </w:r>
      <w:r>
        <w:rPr>
          <w:spacing w:val="-1"/>
        </w:rPr>
        <w:t xml:space="preserve"> </w:t>
      </w:r>
      <w:r>
        <w:t>crop health. Convolutional Neural Networks</w:t>
      </w:r>
      <w:r>
        <w:rPr>
          <w:spacing w:val="-2"/>
        </w:rPr>
        <w:t xml:space="preserve"> </w:t>
      </w:r>
      <w:r>
        <w:t>(CNNs)</w:t>
      </w:r>
      <w:r>
        <w:rPr>
          <w:spacing w:val="-1"/>
        </w:rPr>
        <w:t xml:space="preserve"> </w:t>
      </w:r>
      <w:r>
        <w:t>such as MobileNet, ResNet, Inception, and EfficientNet have demonstrated high accuracy in recognizing patterns</w:t>
      </w:r>
      <w:r>
        <w:rPr>
          <w:spacing w:val="80"/>
        </w:rPr>
        <w:t xml:space="preserve"> </w:t>
      </w:r>
      <w:r>
        <w:t>from leaf images, making them suitable for plant-health assessment. Studies using benchmark datasets like PlantVillage have shown disease identification accuracy exceeding 90%, confirming the effectiveness of deep learning in agriculture.</w:t>
      </w:r>
    </w:p>
    <w:p w14:paraId="43581F56">
      <w:pPr>
        <w:pStyle w:val="9"/>
        <w:spacing w:after="0" w:line="360" w:lineRule="auto"/>
        <w:jc w:val="both"/>
        <w:sectPr>
          <w:pgSz w:w="12240" w:h="15840"/>
          <w:pgMar w:top="1380" w:right="1080" w:bottom="980" w:left="1800" w:header="0" w:footer="781" w:gutter="0"/>
          <w:cols w:space="720" w:num="1"/>
        </w:sectPr>
      </w:pPr>
    </w:p>
    <w:p w14:paraId="4EF38392">
      <w:pPr>
        <w:pStyle w:val="9"/>
        <w:spacing w:before="60"/>
        <w:jc w:val="center"/>
      </w:pPr>
      <w:r>
        <w:t>Table</w:t>
      </w:r>
      <w:r>
        <w:rPr>
          <w:spacing w:val="-1"/>
        </w:rPr>
        <w:t xml:space="preserve"> </w:t>
      </w:r>
      <w:r>
        <w:t>1</w:t>
      </w:r>
      <w:bookmarkStart w:id="10" w:name="_bookmark0"/>
      <w:bookmarkEnd w:id="10"/>
      <w:r>
        <w:t>.1</w:t>
      </w:r>
      <w:r>
        <w:rPr>
          <w:spacing w:val="-2"/>
        </w:rPr>
        <w:t xml:space="preserve"> </w:t>
      </w:r>
      <w:r>
        <w:t>Comparison</w:t>
      </w:r>
      <w:r>
        <w:rPr>
          <w:spacing w:val="-2"/>
        </w:rPr>
        <w:t xml:space="preserve"> </w:t>
      </w:r>
      <w:r>
        <w:t>With</w:t>
      </w:r>
      <w:r>
        <w:rPr>
          <w:spacing w:val="-2"/>
        </w:rPr>
        <w:t xml:space="preserve"> </w:t>
      </w:r>
      <w:r>
        <w:t>Agriguard And</w:t>
      </w:r>
      <w:r>
        <w:rPr>
          <w:spacing w:val="-1"/>
        </w:rPr>
        <w:t xml:space="preserve"> </w:t>
      </w:r>
      <w:r>
        <w:rPr>
          <w:spacing w:val="-2"/>
        </w:rPr>
        <w:t>Previous</w:t>
      </w:r>
    </w:p>
    <w:p w14:paraId="71750F5F">
      <w:pPr>
        <w:pStyle w:val="9"/>
        <w:spacing w:before="4"/>
        <w:rPr>
          <w:sz w:val="17"/>
        </w:r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9"/>
        <w:gridCol w:w="3393"/>
        <w:gridCol w:w="3074"/>
      </w:tblGrid>
      <w:tr w14:paraId="4D6D9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2389" w:type="dxa"/>
          </w:tcPr>
          <w:p w14:paraId="23DDFD56">
            <w:pPr>
              <w:pStyle w:val="15"/>
              <w:spacing w:before="275"/>
              <w:rPr>
                <w:sz w:val="24"/>
              </w:rPr>
            </w:pPr>
            <w:r>
              <w:rPr>
                <w:spacing w:val="-2"/>
                <w:sz w:val="24"/>
              </w:rPr>
              <w:t>Title</w:t>
            </w:r>
          </w:p>
        </w:tc>
        <w:tc>
          <w:tcPr>
            <w:tcW w:w="3393" w:type="dxa"/>
          </w:tcPr>
          <w:p w14:paraId="1CFF3383">
            <w:pPr>
              <w:pStyle w:val="15"/>
              <w:ind w:left="106"/>
              <w:rPr>
                <w:sz w:val="24"/>
              </w:rPr>
            </w:pPr>
            <w:r>
              <w:rPr>
                <w:sz w:val="24"/>
              </w:rPr>
              <w:t>Machine</w:t>
            </w:r>
            <w:r>
              <w:rPr>
                <w:spacing w:val="-13"/>
                <w:sz w:val="24"/>
              </w:rPr>
              <w:t xml:space="preserve"> </w:t>
            </w:r>
            <w:r>
              <w:rPr>
                <w:sz w:val="24"/>
              </w:rPr>
              <w:t>Learning</w:t>
            </w:r>
            <w:r>
              <w:rPr>
                <w:spacing w:val="-13"/>
                <w:sz w:val="24"/>
              </w:rPr>
              <w:t xml:space="preserve"> </w:t>
            </w:r>
            <w:r>
              <w:rPr>
                <w:sz w:val="24"/>
              </w:rPr>
              <w:t>Methods</w:t>
            </w:r>
            <w:r>
              <w:rPr>
                <w:spacing w:val="-13"/>
                <w:sz w:val="24"/>
              </w:rPr>
              <w:t xml:space="preserve"> </w:t>
            </w:r>
            <w:r>
              <w:rPr>
                <w:sz w:val="24"/>
              </w:rPr>
              <w:t xml:space="preserve">and </w:t>
            </w:r>
            <w:r>
              <w:rPr>
                <w:spacing w:val="-2"/>
                <w:sz w:val="24"/>
              </w:rPr>
              <w:t>Findings</w:t>
            </w:r>
          </w:p>
        </w:tc>
        <w:tc>
          <w:tcPr>
            <w:tcW w:w="3074" w:type="dxa"/>
          </w:tcPr>
          <w:p w14:paraId="5B5D2D13">
            <w:pPr>
              <w:pStyle w:val="15"/>
              <w:spacing w:before="275"/>
              <w:rPr>
                <w:sz w:val="24"/>
              </w:rPr>
            </w:pPr>
            <w:r>
              <w:rPr>
                <w:sz w:val="24"/>
              </w:rPr>
              <w:t>Shortcomings</w:t>
            </w:r>
            <w:r>
              <w:rPr>
                <w:spacing w:val="-4"/>
                <w:sz w:val="24"/>
              </w:rPr>
              <w:t xml:space="preserve"> </w:t>
            </w:r>
            <w:r>
              <w:rPr>
                <w:sz w:val="24"/>
              </w:rPr>
              <w:t>and</w:t>
            </w:r>
            <w:r>
              <w:rPr>
                <w:spacing w:val="-2"/>
                <w:sz w:val="24"/>
              </w:rPr>
              <w:t xml:space="preserve"> Pitfalls</w:t>
            </w:r>
          </w:p>
        </w:tc>
      </w:tr>
      <w:tr w14:paraId="3AAE6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389" w:type="dxa"/>
          </w:tcPr>
          <w:p w14:paraId="5ABDFE54">
            <w:pPr>
              <w:pStyle w:val="15"/>
              <w:spacing w:before="274"/>
              <w:rPr>
                <w:sz w:val="24"/>
              </w:rPr>
            </w:pPr>
            <w:r>
              <w:rPr>
                <w:sz w:val="24"/>
              </w:rPr>
              <w:t>Plant</w:t>
            </w:r>
            <w:r>
              <w:rPr>
                <w:spacing w:val="-5"/>
                <w:sz w:val="24"/>
              </w:rPr>
              <w:t xml:space="preserve"> </w:t>
            </w:r>
            <w:r>
              <w:rPr>
                <w:spacing w:val="-2"/>
                <w:sz w:val="24"/>
              </w:rPr>
              <w:t>Identification</w:t>
            </w:r>
          </w:p>
        </w:tc>
        <w:tc>
          <w:tcPr>
            <w:tcW w:w="3393" w:type="dxa"/>
          </w:tcPr>
          <w:p w14:paraId="19894BAB">
            <w:pPr>
              <w:pStyle w:val="15"/>
              <w:spacing w:line="276" w:lineRule="exact"/>
              <w:ind w:left="106" w:right="96"/>
              <w:jc w:val="both"/>
              <w:rPr>
                <w:sz w:val="24"/>
              </w:rPr>
            </w:pPr>
            <w:r>
              <w:rPr>
                <w:sz w:val="24"/>
              </w:rPr>
              <w:t xml:space="preserve">MobileNetV2 model accurately identifies plant species from leaf </w:t>
            </w:r>
            <w:r>
              <w:rPr>
                <w:spacing w:val="-2"/>
                <w:sz w:val="24"/>
              </w:rPr>
              <w:t>images</w:t>
            </w:r>
          </w:p>
        </w:tc>
        <w:tc>
          <w:tcPr>
            <w:tcW w:w="3074" w:type="dxa"/>
          </w:tcPr>
          <w:p w14:paraId="5B1FC778">
            <w:pPr>
              <w:pStyle w:val="15"/>
              <w:spacing w:before="135"/>
              <w:rPr>
                <w:sz w:val="24"/>
              </w:rPr>
            </w:pPr>
            <w:r>
              <w:rPr>
                <w:sz w:val="24"/>
              </w:rPr>
              <w:t>Accuracy</w:t>
            </w:r>
            <w:r>
              <w:rPr>
                <w:spacing w:val="34"/>
                <w:sz w:val="24"/>
              </w:rPr>
              <w:t xml:space="preserve"> </w:t>
            </w:r>
            <w:r>
              <w:rPr>
                <w:sz w:val="24"/>
              </w:rPr>
              <w:t>depends</w:t>
            </w:r>
            <w:r>
              <w:rPr>
                <w:spacing w:val="36"/>
                <w:sz w:val="24"/>
              </w:rPr>
              <w:t xml:space="preserve"> </w:t>
            </w:r>
            <w:r>
              <w:rPr>
                <w:sz w:val="24"/>
              </w:rPr>
              <w:t>on</w:t>
            </w:r>
            <w:r>
              <w:rPr>
                <w:spacing w:val="34"/>
                <w:sz w:val="24"/>
              </w:rPr>
              <w:t xml:space="preserve"> </w:t>
            </w:r>
            <w:r>
              <w:rPr>
                <w:sz w:val="24"/>
              </w:rPr>
              <w:t>image quality and dataset diversity</w:t>
            </w:r>
          </w:p>
        </w:tc>
      </w:tr>
      <w:tr w14:paraId="1A36C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389" w:type="dxa"/>
          </w:tcPr>
          <w:p w14:paraId="1EBC2E76">
            <w:pPr>
              <w:pStyle w:val="15"/>
              <w:spacing w:before="135"/>
              <w:ind w:right="54"/>
              <w:rPr>
                <w:sz w:val="24"/>
              </w:rPr>
            </w:pPr>
            <w:r>
              <w:rPr>
                <w:spacing w:val="-2"/>
                <w:sz w:val="24"/>
              </w:rPr>
              <w:t>Growth-Stage Detection</w:t>
            </w:r>
          </w:p>
        </w:tc>
        <w:tc>
          <w:tcPr>
            <w:tcW w:w="3393" w:type="dxa"/>
          </w:tcPr>
          <w:p w14:paraId="0B4FD39A">
            <w:pPr>
              <w:pStyle w:val="15"/>
              <w:spacing w:line="276" w:lineRule="exact"/>
              <w:ind w:left="106" w:right="96"/>
              <w:jc w:val="both"/>
              <w:rPr>
                <w:sz w:val="24"/>
              </w:rPr>
            </w:pPr>
            <w:r>
              <w:rPr>
                <w:sz w:val="24"/>
              </w:rPr>
              <w:t>Image analysis estimates</w:t>
            </w:r>
            <w:r>
              <w:rPr>
                <w:spacing w:val="40"/>
                <w:sz w:val="24"/>
              </w:rPr>
              <w:t xml:space="preserve"> </w:t>
            </w:r>
            <w:r>
              <w:rPr>
                <w:sz w:val="24"/>
              </w:rPr>
              <w:t xml:space="preserve">whether the plant is growing </w:t>
            </w:r>
            <w:r>
              <w:rPr>
                <w:spacing w:val="-2"/>
                <w:sz w:val="24"/>
              </w:rPr>
              <w:t>normally</w:t>
            </w:r>
          </w:p>
        </w:tc>
        <w:tc>
          <w:tcPr>
            <w:tcW w:w="3074" w:type="dxa"/>
          </w:tcPr>
          <w:p w14:paraId="768E90A6">
            <w:pPr>
              <w:pStyle w:val="15"/>
              <w:spacing w:before="135"/>
              <w:rPr>
                <w:sz w:val="24"/>
              </w:rPr>
            </w:pPr>
            <w:r>
              <w:rPr>
                <w:sz w:val="24"/>
              </w:rPr>
              <w:t>Limited</w:t>
            </w:r>
            <w:r>
              <w:rPr>
                <w:spacing w:val="-4"/>
                <w:sz w:val="24"/>
              </w:rPr>
              <w:t xml:space="preserve"> </w:t>
            </w:r>
            <w:r>
              <w:rPr>
                <w:sz w:val="24"/>
              </w:rPr>
              <w:t>data</w:t>
            </w:r>
            <w:r>
              <w:rPr>
                <w:spacing w:val="-5"/>
                <w:sz w:val="24"/>
              </w:rPr>
              <w:t xml:space="preserve"> </w:t>
            </w:r>
            <w:r>
              <w:rPr>
                <w:sz w:val="24"/>
              </w:rPr>
              <w:t>availability</w:t>
            </w:r>
            <w:r>
              <w:rPr>
                <w:spacing w:val="-4"/>
                <w:sz w:val="24"/>
              </w:rPr>
              <w:t xml:space="preserve"> </w:t>
            </w:r>
            <w:r>
              <w:rPr>
                <w:sz w:val="24"/>
              </w:rPr>
              <w:t>may reduce performance</w:t>
            </w:r>
          </w:p>
        </w:tc>
      </w:tr>
      <w:tr w14:paraId="60E07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389" w:type="dxa"/>
          </w:tcPr>
          <w:p w14:paraId="1C9B4569">
            <w:pPr>
              <w:pStyle w:val="15"/>
              <w:spacing w:before="274"/>
              <w:rPr>
                <w:sz w:val="24"/>
              </w:rPr>
            </w:pPr>
            <w:r>
              <w:rPr>
                <w:sz w:val="24"/>
              </w:rPr>
              <w:t>Pest</w:t>
            </w:r>
            <w:r>
              <w:rPr>
                <w:spacing w:val="-1"/>
                <w:sz w:val="24"/>
              </w:rPr>
              <w:t xml:space="preserve"> </w:t>
            </w:r>
            <w:r>
              <w:rPr>
                <w:spacing w:val="-2"/>
                <w:sz w:val="24"/>
              </w:rPr>
              <w:t>Detection</w:t>
            </w:r>
          </w:p>
        </w:tc>
        <w:tc>
          <w:tcPr>
            <w:tcW w:w="3393" w:type="dxa"/>
          </w:tcPr>
          <w:p w14:paraId="07448EF7">
            <w:pPr>
              <w:pStyle w:val="15"/>
              <w:spacing w:line="276" w:lineRule="exact"/>
              <w:ind w:left="106" w:right="96"/>
              <w:jc w:val="both"/>
              <w:rPr>
                <w:sz w:val="24"/>
              </w:rPr>
            </w:pPr>
            <w:r>
              <w:rPr>
                <w:sz w:val="24"/>
              </w:rPr>
              <w:t xml:space="preserve">CNN detects pest-affected areas and provides treatment </w:t>
            </w:r>
            <w:r>
              <w:rPr>
                <w:spacing w:val="-2"/>
                <w:sz w:val="24"/>
              </w:rPr>
              <w:t>suggestions</w:t>
            </w:r>
          </w:p>
        </w:tc>
        <w:tc>
          <w:tcPr>
            <w:tcW w:w="3074" w:type="dxa"/>
          </w:tcPr>
          <w:p w14:paraId="0514D6AB">
            <w:pPr>
              <w:pStyle w:val="15"/>
              <w:spacing w:line="276" w:lineRule="exact"/>
              <w:ind w:right="96"/>
              <w:jc w:val="both"/>
              <w:rPr>
                <w:sz w:val="24"/>
              </w:rPr>
            </w:pPr>
            <w:r>
              <w:rPr>
                <w:sz w:val="24"/>
              </w:rPr>
              <w:t xml:space="preserve">Misclassification may occur if symptoms are visually </w:t>
            </w:r>
            <w:r>
              <w:rPr>
                <w:spacing w:val="-2"/>
                <w:sz w:val="24"/>
              </w:rPr>
              <w:t>similar</w:t>
            </w:r>
          </w:p>
        </w:tc>
      </w:tr>
      <w:tr w14:paraId="18E92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2389" w:type="dxa"/>
          </w:tcPr>
          <w:p w14:paraId="373AF7F7">
            <w:pPr>
              <w:pStyle w:val="15"/>
              <w:spacing w:before="273"/>
              <w:rPr>
                <w:sz w:val="24"/>
              </w:rPr>
            </w:pPr>
            <w:r>
              <w:rPr>
                <w:sz w:val="24"/>
              </w:rPr>
              <w:t>Disease</w:t>
            </w:r>
            <w:r>
              <w:rPr>
                <w:spacing w:val="-2"/>
                <w:sz w:val="24"/>
              </w:rPr>
              <w:t xml:space="preserve"> Diagnosis</w:t>
            </w:r>
          </w:p>
        </w:tc>
        <w:tc>
          <w:tcPr>
            <w:tcW w:w="3393" w:type="dxa"/>
          </w:tcPr>
          <w:p w14:paraId="0C88421F">
            <w:pPr>
              <w:pStyle w:val="15"/>
              <w:tabs>
                <w:tab w:val="left" w:pos="699"/>
                <w:tab w:val="left" w:pos="2079"/>
                <w:tab w:val="left" w:pos="2938"/>
              </w:tabs>
              <w:spacing w:before="2" w:line="237" w:lineRule="auto"/>
              <w:ind w:left="106" w:right="96"/>
              <w:rPr>
                <w:sz w:val="24"/>
              </w:rPr>
            </w:pPr>
            <w:r>
              <w:rPr>
                <w:sz w:val="24"/>
              </w:rPr>
              <w:t>Deep</w:t>
            </w:r>
            <w:r>
              <w:rPr>
                <w:spacing w:val="80"/>
                <w:sz w:val="24"/>
              </w:rPr>
              <w:t xml:space="preserve"> </w:t>
            </w:r>
            <w:r>
              <w:rPr>
                <w:sz w:val="24"/>
              </w:rPr>
              <w:t>models</w:t>
            </w:r>
            <w:r>
              <w:rPr>
                <w:spacing w:val="40"/>
                <w:sz w:val="24"/>
              </w:rPr>
              <w:t xml:space="preserve"> </w:t>
            </w:r>
            <w:r>
              <w:rPr>
                <w:sz w:val="24"/>
              </w:rPr>
              <w:t>classify</w:t>
            </w:r>
            <w:r>
              <w:rPr>
                <w:spacing w:val="40"/>
                <w:sz w:val="24"/>
              </w:rPr>
              <w:t xml:space="preserve"> </w:t>
            </w:r>
            <w:r>
              <w:rPr>
                <w:sz w:val="24"/>
              </w:rPr>
              <w:t xml:space="preserve">diseases </w:t>
            </w:r>
            <w:r>
              <w:rPr>
                <w:spacing w:val="-5"/>
                <w:sz w:val="24"/>
              </w:rPr>
              <w:t>and</w:t>
            </w:r>
            <w:r>
              <w:rPr>
                <w:sz w:val="24"/>
              </w:rPr>
              <w:tab/>
            </w:r>
            <w:r>
              <w:rPr>
                <w:spacing w:val="-2"/>
                <w:sz w:val="24"/>
              </w:rPr>
              <w:t>recommend</w:t>
            </w:r>
            <w:r>
              <w:rPr>
                <w:sz w:val="24"/>
              </w:rPr>
              <w:tab/>
            </w:r>
            <w:r>
              <w:rPr>
                <w:spacing w:val="-2"/>
                <w:sz w:val="24"/>
              </w:rPr>
              <w:t>sprays</w:t>
            </w:r>
            <w:r>
              <w:rPr>
                <w:sz w:val="24"/>
              </w:rPr>
              <w:tab/>
            </w:r>
            <w:r>
              <w:rPr>
                <w:spacing w:val="-5"/>
                <w:sz w:val="24"/>
              </w:rPr>
              <w:t>and</w:t>
            </w:r>
          </w:p>
          <w:p w14:paraId="0B06E468">
            <w:pPr>
              <w:pStyle w:val="15"/>
              <w:spacing w:before="1" w:line="258" w:lineRule="exact"/>
              <w:ind w:left="106"/>
              <w:rPr>
                <w:sz w:val="24"/>
              </w:rPr>
            </w:pPr>
            <w:r>
              <w:rPr>
                <w:sz w:val="24"/>
              </w:rPr>
              <w:t>control</w:t>
            </w:r>
            <w:r>
              <w:rPr>
                <w:spacing w:val="-2"/>
                <w:sz w:val="24"/>
              </w:rPr>
              <w:t xml:space="preserve"> steps</w:t>
            </w:r>
          </w:p>
        </w:tc>
        <w:tc>
          <w:tcPr>
            <w:tcW w:w="3074" w:type="dxa"/>
          </w:tcPr>
          <w:p w14:paraId="2B946319">
            <w:pPr>
              <w:pStyle w:val="15"/>
              <w:tabs>
                <w:tab w:val="left" w:pos="1086"/>
                <w:tab w:val="left" w:pos="1261"/>
                <w:tab w:val="left" w:pos="1532"/>
                <w:tab w:val="left" w:pos="2178"/>
                <w:tab w:val="left" w:pos="2365"/>
              </w:tabs>
              <w:spacing w:before="2" w:line="237" w:lineRule="auto"/>
              <w:ind w:right="96"/>
              <w:rPr>
                <w:sz w:val="24"/>
              </w:rPr>
            </w:pPr>
            <w:r>
              <w:rPr>
                <w:spacing w:val="-2"/>
                <w:sz w:val="24"/>
              </w:rPr>
              <w:t>Requires</w:t>
            </w:r>
            <w:r>
              <w:rPr>
                <w:sz w:val="24"/>
              </w:rPr>
              <w:tab/>
            </w:r>
            <w:r>
              <w:rPr>
                <w:sz w:val="24"/>
              </w:rPr>
              <w:tab/>
            </w:r>
            <w:r>
              <w:rPr>
                <w:spacing w:val="-2"/>
                <w:sz w:val="24"/>
              </w:rPr>
              <w:t>frequent</w:t>
            </w:r>
            <w:r>
              <w:rPr>
                <w:sz w:val="24"/>
              </w:rPr>
              <w:tab/>
            </w:r>
            <w:r>
              <w:rPr>
                <w:sz w:val="24"/>
              </w:rPr>
              <w:tab/>
            </w:r>
            <w:r>
              <w:rPr>
                <w:spacing w:val="-4"/>
                <w:sz w:val="24"/>
              </w:rPr>
              <w:t xml:space="preserve">model </w:t>
            </w:r>
            <w:r>
              <w:rPr>
                <w:spacing w:val="-2"/>
                <w:sz w:val="24"/>
              </w:rPr>
              <w:t>updates</w:t>
            </w:r>
            <w:r>
              <w:rPr>
                <w:sz w:val="24"/>
              </w:rPr>
              <w:tab/>
            </w:r>
            <w:r>
              <w:rPr>
                <w:spacing w:val="-5"/>
                <w:sz w:val="24"/>
              </w:rPr>
              <w:t>as</w:t>
            </w:r>
            <w:r>
              <w:rPr>
                <w:sz w:val="24"/>
              </w:rPr>
              <w:tab/>
            </w:r>
            <w:r>
              <w:rPr>
                <w:spacing w:val="-5"/>
                <w:sz w:val="24"/>
              </w:rPr>
              <w:t>new</w:t>
            </w:r>
            <w:r>
              <w:rPr>
                <w:sz w:val="24"/>
              </w:rPr>
              <w:tab/>
            </w:r>
            <w:r>
              <w:rPr>
                <w:spacing w:val="-2"/>
                <w:sz w:val="24"/>
              </w:rPr>
              <w:t>diseases</w:t>
            </w:r>
          </w:p>
          <w:p w14:paraId="7D140290">
            <w:pPr>
              <w:pStyle w:val="15"/>
              <w:spacing w:before="1" w:line="258" w:lineRule="exact"/>
              <w:rPr>
                <w:sz w:val="24"/>
              </w:rPr>
            </w:pPr>
            <w:r>
              <w:rPr>
                <w:spacing w:val="-2"/>
                <w:sz w:val="24"/>
              </w:rPr>
              <w:t>emerge</w:t>
            </w:r>
          </w:p>
        </w:tc>
      </w:tr>
      <w:tr w14:paraId="7E056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389" w:type="dxa"/>
          </w:tcPr>
          <w:p w14:paraId="68D3D1E8">
            <w:pPr>
              <w:pStyle w:val="15"/>
              <w:spacing w:before="138" w:line="237" w:lineRule="auto"/>
              <w:rPr>
                <w:sz w:val="24"/>
              </w:rPr>
            </w:pPr>
            <w:r>
              <w:rPr>
                <w:sz w:val="24"/>
              </w:rPr>
              <w:t>Report</w:t>
            </w:r>
            <w:r>
              <w:rPr>
                <w:spacing w:val="-15"/>
                <w:sz w:val="24"/>
              </w:rPr>
              <w:t xml:space="preserve"> </w:t>
            </w:r>
            <w:r>
              <w:rPr>
                <w:sz w:val="24"/>
              </w:rPr>
              <w:t>Generation</w:t>
            </w:r>
            <w:r>
              <w:rPr>
                <w:spacing w:val="-15"/>
                <w:sz w:val="24"/>
              </w:rPr>
              <w:t xml:space="preserve"> </w:t>
            </w:r>
            <w:r>
              <w:rPr>
                <w:sz w:val="24"/>
              </w:rPr>
              <w:t xml:space="preserve">&amp; </w:t>
            </w:r>
            <w:r>
              <w:rPr>
                <w:spacing w:val="-2"/>
                <w:sz w:val="24"/>
              </w:rPr>
              <w:t>Feedback</w:t>
            </w:r>
          </w:p>
        </w:tc>
        <w:tc>
          <w:tcPr>
            <w:tcW w:w="3393" w:type="dxa"/>
          </w:tcPr>
          <w:p w14:paraId="6D04740A">
            <w:pPr>
              <w:pStyle w:val="15"/>
              <w:tabs>
                <w:tab w:val="left" w:pos="949"/>
                <w:tab w:val="left" w:pos="1870"/>
                <w:tab w:val="left" w:pos="2470"/>
              </w:tabs>
              <w:spacing w:before="1" w:line="237" w:lineRule="auto"/>
              <w:ind w:left="106" w:right="96"/>
              <w:rPr>
                <w:sz w:val="24"/>
              </w:rPr>
            </w:pPr>
            <w:r>
              <w:rPr>
                <w:sz w:val="24"/>
              </w:rPr>
              <w:t>The system</w:t>
            </w:r>
            <w:r>
              <w:rPr>
                <w:spacing w:val="20"/>
                <w:sz w:val="24"/>
              </w:rPr>
              <w:t xml:space="preserve"> </w:t>
            </w:r>
            <w:r>
              <w:rPr>
                <w:sz w:val="24"/>
              </w:rPr>
              <w:t xml:space="preserve">generates structured </w:t>
            </w:r>
            <w:r>
              <w:rPr>
                <w:spacing w:val="-2"/>
                <w:sz w:val="24"/>
              </w:rPr>
              <w:t>health</w:t>
            </w:r>
            <w:r>
              <w:rPr>
                <w:sz w:val="24"/>
              </w:rPr>
              <w:tab/>
            </w:r>
            <w:r>
              <w:rPr>
                <w:spacing w:val="-2"/>
                <w:sz w:val="24"/>
              </w:rPr>
              <w:t>reports</w:t>
            </w:r>
            <w:r>
              <w:rPr>
                <w:sz w:val="24"/>
              </w:rPr>
              <w:tab/>
            </w:r>
            <w:r>
              <w:rPr>
                <w:spacing w:val="-5"/>
                <w:sz w:val="24"/>
              </w:rPr>
              <w:t>and</w:t>
            </w:r>
            <w:r>
              <w:rPr>
                <w:sz w:val="24"/>
              </w:rPr>
              <w:tab/>
            </w:r>
            <w:r>
              <w:rPr>
                <w:spacing w:val="-2"/>
                <w:sz w:val="24"/>
              </w:rPr>
              <w:t>suggests</w:t>
            </w:r>
          </w:p>
          <w:p w14:paraId="633CDD89">
            <w:pPr>
              <w:pStyle w:val="15"/>
              <w:spacing w:before="1" w:line="259" w:lineRule="exact"/>
              <w:ind w:left="106"/>
              <w:rPr>
                <w:sz w:val="24"/>
              </w:rPr>
            </w:pPr>
            <w:r>
              <w:rPr>
                <w:sz w:val="24"/>
              </w:rPr>
              <w:t>personalized</w:t>
            </w:r>
            <w:r>
              <w:rPr>
                <w:spacing w:val="-3"/>
                <w:sz w:val="24"/>
              </w:rPr>
              <w:t xml:space="preserve"> </w:t>
            </w:r>
            <w:r>
              <w:rPr>
                <w:spacing w:val="-2"/>
                <w:sz w:val="24"/>
              </w:rPr>
              <w:t>actions</w:t>
            </w:r>
          </w:p>
        </w:tc>
        <w:tc>
          <w:tcPr>
            <w:tcW w:w="3074" w:type="dxa"/>
          </w:tcPr>
          <w:p w14:paraId="39972969">
            <w:pPr>
              <w:pStyle w:val="15"/>
              <w:spacing w:before="1" w:line="237" w:lineRule="auto"/>
              <w:ind w:right="95"/>
              <w:rPr>
                <w:sz w:val="24"/>
              </w:rPr>
            </w:pPr>
            <w:r>
              <w:rPr>
                <w:sz w:val="24"/>
              </w:rPr>
              <w:t>Automated</w:t>
            </w:r>
            <w:r>
              <w:rPr>
                <w:spacing w:val="40"/>
                <w:sz w:val="24"/>
              </w:rPr>
              <w:t xml:space="preserve"> </w:t>
            </w:r>
            <w:r>
              <w:rPr>
                <w:sz w:val="24"/>
              </w:rPr>
              <w:t>suggestions</w:t>
            </w:r>
            <w:r>
              <w:rPr>
                <w:spacing w:val="40"/>
                <w:sz w:val="24"/>
              </w:rPr>
              <w:t xml:space="preserve"> </w:t>
            </w:r>
            <w:r>
              <w:rPr>
                <w:sz w:val="24"/>
              </w:rPr>
              <w:t>may lack</w:t>
            </w:r>
            <w:r>
              <w:rPr>
                <w:spacing w:val="21"/>
                <w:sz w:val="24"/>
              </w:rPr>
              <w:t xml:space="preserve"> </w:t>
            </w:r>
            <w:r>
              <w:rPr>
                <w:sz w:val="24"/>
              </w:rPr>
              <w:t>precision</w:t>
            </w:r>
            <w:r>
              <w:rPr>
                <w:spacing w:val="20"/>
                <w:sz w:val="24"/>
              </w:rPr>
              <w:t xml:space="preserve"> </w:t>
            </w:r>
            <w:r>
              <w:rPr>
                <w:sz w:val="24"/>
              </w:rPr>
              <w:t>without</w:t>
            </w:r>
            <w:r>
              <w:rPr>
                <w:spacing w:val="20"/>
                <w:sz w:val="24"/>
              </w:rPr>
              <w:t xml:space="preserve"> </w:t>
            </w:r>
            <w:r>
              <w:rPr>
                <w:spacing w:val="-2"/>
                <w:sz w:val="24"/>
              </w:rPr>
              <w:t>expert</w:t>
            </w:r>
          </w:p>
          <w:p w14:paraId="5E32CC14">
            <w:pPr>
              <w:pStyle w:val="15"/>
              <w:spacing w:before="1" w:line="259" w:lineRule="exact"/>
              <w:rPr>
                <w:sz w:val="24"/>
              </w:rPr>
            </w:pPr>
            <w:r>
              <w:rPr>
                <w:spacing w:val="-2"/>
                <w:sz w:val="24"/>
              </w:rPr>
              <w:t>validation</w:t>
            </w:r>
          </w:p>
        </w:tc>
      </w:tr>
    </w:tbl>
    <w:p w14:paraId="590B3FE4">
      <w:pPr>
        <w:pStyle w:val="9"/>
      </w:pPr>
    </w:p>
    <w:p w14:paraId="50176D20">
      <w:pPr>
        <w:pStyle w:val="9"/>
        <w:spacing w:before="145"/>
      </w:pPr>
    </w:p>
    <w:p w14:paraId="443C2ECB">
      <w:pPr>
        <w:pStyle w:val="4"/>
        <w:numPr>
          <w:ilvl w:val="1"/>
          <w:numId w:val="9"/>
        </w:numPr>
        <w:tabs>
          <w:tab w:val="left" w:pos="848"/>
        </w:tabs>
        <w:spacing w:before="0" w:after="0" w:line="240" w:lineRule="auto"/>
        <w:ind w:left="848" w:right="0" w:hanging="488"/>
        <w:jc w:val="left"/>
      </w:pPr>
      <w:bookmarkStart w:id="11" w:name="_TOC_250073"/>
      <w:r>
        <w:t>Analysis</w:t>
      </w:r>
      <w:r>
        <w:rPr>
          <w:spacing w:val="-7"/>
        </w:rPr>
        <w:t xml:space="preserve"> </w:t>
      </w:r>
      <w:r>
        <w:t>from</w:t>
      </w:r>
      <w:r>
        <w:rPr>
          <w:spacing w:val="-6"/>
        </w:rPr>
        <w:t xml:space="preserve"> </w:t>
      </w:r>
      <w:r>
        <w:t>Literature</w:t>
      </w:r>
      <w:r>
        <w:rPr>
          <w:spacing w:val="-6"/>
        </w:rPr>
        <w:t xml:space="preserve"> </w:t>
      </w:r>
      <w:bookmarkEnd w:id="11"/>
      <w:r>
        <w:rPr>
          <w:spacing w:val="-2"/>
        </w:rPr>
        <w:t>Review</w:t>
      </w:r>
    </w:p>
    <w:p w14:paraId="6657BDAF">
      <w:pPr>
        <w:pStyle w:val="9"/>
        <w:spacing w:before="118"/>
        <w:rPr>
          <w:b/>
          <w:sz w:val="28"/>
        </w:rPr>
      </w:pPr>
    </w:p>
    <w:p w14:paraId="6FA3C9F5">
      <w:pPr>
        <w:pStyle w:val="9"/>
        <w:spacing w:before="1" w:line="360" w:lineRule="auto"/>
        <w:ind w:left="360" w:right="358" w:firstLine="716" w:firstLineChars="0"/>
        <w:jc w:val="both"/>
      </w:pPr>
      <w:r>
        <w:t>AgriGuard extends beyond traditional approaches by integrating multiple analytical stages into a single system. Unlike most research that stops after recognizing a disease, our system introduces additional AI agents to identify plant species, determine growth stage, detect pests, and provide tailored recommendations. This multi-agent approach makes AgriGuard more practical for real-world farming. While reviewed literature highlights the</w:t>
      </w:r>
      <w:r>
        <w:rPr>
          <w:spacing w:val="-1"/>
        </w:rPr>
        <w:t xml:space="preserve"> </w:t>
      </w:r>
      <w:r>
        <w:t>use of lightweight CNN models for mobile</w:t>
      </w:r>
      <w:r>
        <w:rPr>
          <w:spacing w:val="-1"/>
        </w:rPr>
        <w:t xml:space="preserve"> </w:t>
      </w:r>
      <w:r>
        <w:t>deployment, AgriGuard applies MobileNetV2 + TensorFlow Lite to ensure on-device inference, enabling farmers to use the system offline. This aligns with current research directions while enhancing accessibility.Many reviewed applications focus solely on leaf-level disease classification</w:t>
      </w:r>
    </w:p>
    <w:p w14:paraId="391EB788">
      <w:pPr>
        <w:pStyle w:val="9"/>
        <w:spacing w:before="84"/>
      </w:pPr>
    </w:p>
    <w:p w14:paraId="49E08037">
      <w:pPr>
        <w:pStyle w:val="4"/>
        <w:numPr>
          <w:ilvl w:val="1"/>
          <w:numId w:val="9"/>
        </w:numPr>
        <w:tabs>
          <w:tab w:val="left" w:pos="848"/>
        </w:tabs>
        <w:spacing w:before="0" w:after="0" w:line="240" w:lineRule="auto"/>
        <w:ind w:left="848" w:right="0" w:hanging="488"/>
        <w:jc w:val="left"/>
      </w:pPr>
      <w:bookmarkStart w:id="12" w:name="_TOC_250072"/>
      <w:r>
        <w:t>Methodology</w:t>
      </w:r>
      <w:r>
        <w:rPr>
          <w:spacing w:val="-7"/>
        </w:rPr>
        <w:t xml:space="preserve"> </w:t>
      </w:r>
      <w:r>
        <w:t>and</w:t>
      </w:r>
      <w:r>
        <w:rPr>
          <w:spacing w:val="-7"/>
        </w:rPr>
        <w:t xml:space="preserve"> </w:t>
      </w:r>
      <w:r>
        <w:t>Software</w:t>
      </w:r>
      <w:r>
        <w:rPr>
          <w:spacing w:val="-5"/>
        </w:rPr>
        <w:t xml:space="preserve"> </w:t>
      </w:r>
      <w:r>
        <w:t>Lifecycle</w:t>
      </w:r>
      <w:r>
        <w:rPr>
          <w:spacing w:val="-6"/>
        </w:rPr>
        <w:t xml:space="preserve"> </w:t>
      </w:r>
      <w:r>
        <w:t>for</w:t>
      </w:r>
      <w:r>
        <w:rPr>
          <w:spacing w:val="-6"/>
        </w:rPr>
        <w:t xml:space="preserve"> </w:t>
      </w:r>
      <w:r>
        <w:t>This</w:t>
      </w:r>
      <w:r>
        <w:rPr>
          <w:spacing w:val="-4"/>
        </w:rPr>
        <w:t xml:space="preserve"> </w:t>
      </w:r>
      <w:bookmarkEnd w:id="12"/>
      <w:r>
        <w:rPr>
          <w:spacing w:val="-2"/>
        </w:rPr>
        <w:t>Project</w:t>
      </w:r>
    </w:p>
    <w:p w14:paraId="6A039019">
      <w:pPr>
        <w:pStyle w:val="9"/>
        <w:spacing w:before="118"/>
        <w:rPr>
          <w:b/>
          <w:sz w:val="28"/>
        </w:rPr>
      </w:pPr>
    </w:p>
    <w:p w14:paraId="0CB35102">
      <w:pPr>
        <w:pStyle w:val="9"/>
        <w:spacing w:line="360" w:lineRule="auto"/>
        <w:ind w:left="360" w:right="358" w:firstLine="716" w:firstLineChars="0"/>
        <w:jc w:val="both"/>
      </w:pPr>
      <w:r>
        <w:t>The development of AgriGuard follows a structured and modular approach combining machine learning techniques with mobile application development. The project begins with</w:t>
      </w:r>
      <w:r>
        <w:rPr>
          <w:spacing w:val="60"/>
        </w:rPr>
        <w:t xml:space="preserve"> </w:t>
      </w:r>
      <w:r>
        <w:t>the</w:t>
      </w:r>
      <w:r>
        <w:rPr>
          <w:spacing w:val="62"/>
        </w:rPr>
        <w:t xml:space="preserve"> </w:t>
      </w:r>
      <w:r>
        <w:t>collection</w:t>
      </w:r>
      <w:r>
        <w:rPr>
          <w:spacing w:val="63"/>
        </w:rPr>
        <w:t xml:space="preserve"> </w:t>
      </w:r>
      <w:r>
        <w:t>and</w:t>
      </w:r>
      <w:r>
        <w:rPr>
          <w:spacing w:val="65"/>
        </w:rPr>
        <w:t xml:space="preserve"> </w:t>
      </w:r>
      <w:r>
        <w:t>preparation</w:t>
      </w:r>
      <w:r>
        <w:rPr>
          <w:spacing w:val="63"/>
        </w:rPr>
        <w:t xml:space="preserve"> </w:t>
      </w:r>
      <w:r>
        <w:t>of</w:t>
      </w:r>
      <w:r>
        <w:rPr>
          <w:spacing w:val="63"/>
        </w:rPr>
        <w:t xml:space="preserve"> </w:t>
      </w:r>
      <w:r>
        <w:t>plant</w:t>
      </w:r>
      <w:r>
        <w:rPr>
          <w:spacing w:val="64"/>
        </w:rPr>
        <w:t xml:space="preserve"> </w:t>
      </w:r>
      <w:r>
        <w:t>images</w:t>
      </w:r>
      <w:r>
        <w:rPr>
          <w:spacing w:val="65"/>
        </w:rPr>
        <w:t xml:space="preserve"> </w:t>
      </w:r>
    </w:p>
    <w:p w14:paraId="600BB4C0">
      <w:pPr>
        <w:pStyle w:val="9"/>
        <w:spacing w:after="0" w:line="360" w:lineRule="auto"/>
        <w:jc w:val="both"/>
        <w:sectPr>
          <w:pgSz w:w="12240" w:h="15840"/>
          <w:pgMar w:top="1380" w:right="1080" w:bottom="980" w:left="1800" w:header="0" w:footer="781" w:gutter="0"/>
          <w:cols w:space="720" w:num="1"/>
        </w:sectPr>
      </w:pPr>
    </w:p>
    <w:p w14:paraId="2D086695">
      <w:pPr>
        <w:pStyle w:val="9"/>
        <w:spacing w:before="60" w:line="360" w:lineRule="auto"/>
        <w:ind w:left="360" w:right="360"/>
        <w:jc w:val="both"/>
      </w:pPr>
      <w:r>
        <w:t>identification,</w:t>
      </w:r>
      <w:r>
        <w:rPr>
          <w:spacing w:val="-3"/>
        </w:rPr>
        <w:t xml:space="preserve"> </w:t>
      </w:r>
      <w:r>
        <w:t>pest detection,</w:t>
      </w:r>
      <w:r>
        <w:rPr>
          <w:spacing w:val="-1"/>
        </w:rPr>
        <w:t xml:space="preserve"> </w:t>
      </w:r>
      <w:r>
        <w:t>and</w:t>
      </w:r>
      <w:r>
        <w:rPr>
          <w:spacing w:val="-3"/>
        </w:rPr>
        <w:t xml:space="preserve"> </w:t>
      </w:r>
      <w:r>
        <w:t>disease</w:t>
      </w:r>
      <w:r>
        <w:rPr>
          <w:spacing w:val="-2"/>
        </w:rPr>
        <w:t xml:space="preserve"> </w:t>
      </w:r>
      <w:r>
        <w:t>diagnosis.</w:t>
      </w:r>
      <w:r>
        <w:rPr>
          <w:spacing w:val="-1"/>
        </w:rPr>
        <w:t xml:space="preserve"> </w:t>
      </w:r>
      <w:r>
        <w:t>Image</w:t>
      </w:r>
      <w:r>
        <w:rPr>
          <w:spacing w:val="-2"/>
        </w:rPr>
        <w:t xml:space="preserve"> </w:t>
      </w:r>
      <w:r>
        <w:t>preprocessing</w:t>
      </w:r>
      <w:r>
        <w:rPr>
          <w:spacing w:val="-3"/>
        </w:rPr>
        <w:t xml:space="preserve"> </w:t>
      </w:r>
      <w:r>
        <w:t>techniques such as resizing, normalization, and augmentation are applied to improve model accuracy and reduce overfitting.</w:t>
      </w:r>
    </w:p>
    <w:p w14:paraId="2FD20EBA">
      <w:pPr>
        <w:pStyle w:val="9"/>
        <w:spacing w:before="91"/>
        <w:rPr>
          <w:sz w:val="20"/>
        </w:rPr>
      </w:pPr>
      <w:r>
        <w:rPr>
          <w:sz w:val="20"/>
        </w:rPr>
        <w:drawing>
          <wp:anchor distT="0" distB="0" distL="0" distR="0" simplePos="0" relativeHeight="251666432" behindDoc="1" locked="0" layoutInCell="1" allowOverlap="1">
            <wp:simplePos x="0" y="0"/>
            <wp:positionH relativeFrom="page">
              <wp:posOffset>2689860</wp:posOffset>
            </wp:positionH>
            <wp:positionV relativeFrom="paragraph">
              <wp:posOffset>219075</wp:posOffset>
            </wp:positionV>
            <wp:extent cx="2854325" cy="285432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2854070" cy="2854071"/>
                    </a:xfrm>
                    <a:prstGeom prst="rect">
                      <a:avLst/>
                    </a:prstGeom>
                  </pic:spPr>
                </pic:pic>
              </a:graphicData>
            </a:graphic>
          </wp:anchor>
        </w:drawing>
      </w:r>
    </w:p>
    <w:p w14:paraId="48CE29F4">
      <w:pPr>
        <w:pStyle w:val="9"/>
        <w:spacing w:before="197"/>
        <w:jc w:val="center"/>
      </w:pPr>
      <w:r>
        <w:t>Figure</w:t>
      </w:r>
      <w:r>
        <w:rPr>
          <w:spacing w:val="-4"/>
        </w:rPr>
        <w:t xml:space="preserve"> </w:t>
      </w:r>
      <w:bookmarkStart w:id="13" w:name="_bookmark1"/>
      <w:bookmarkEnd w:id="13"/>
      <w:r>
        <w:t>1.1</w:t>
      </w:r>
      <w:r>
        <w:rPr>
          <w:spacing w:val="-2"/>
        </w:rPr>
        <w:t xml:space="preserve"> </w:t>
      </w:r>
      <w:r>
        <w:t>SDLC</w:t>
      </w:r>
      <w:r>
        <w:rPr>
          <w:spacing w:val="-2"/>
        </w:rPr>
        <w:t xml:space="preserve"> </w:t>
      </w:r>
      <w:r>
        <w:rPr>
          <w:spacing w:val="-4"/>
        </w:rPr>
        <w:t>Model</w:t>
      </w:r>
    </w:p>
    <w:p w14:paraId="53F0CE4B">
      <w:pPr>
        <w:pStyle w:val="9"/>
        <w:spacing w:before="223"/>
      </w:pPr>
    </w:p>
    <w:p w14:paraId="48081399">
      <w:pPr>
        <w:pStyle w:val="6"/>
        <w:numPr>
          <w:ilvl w:val="2"/>
          <w:numId w:val="9"/>
        </w:numPr>
        <w:tabs>
          <w:tab w:val="left" w:pos="960"/>
        </w:tabs>
        <w:spacing w:before="0" w:after="0" w:line="240" w:lineRule="auto"/>
        <w:ind w:left="960" w:right="0" w:hanging="600"/>
        <w:jc w:val="left"/>
      </w:pPr>
      <w:bookmarkStart w:id="14" w:name="1.6.1  Requirement Analysis"/>
      <w:bookmarkEnd w:id="14"/>
      <w:r>
        <w:t>Requirement</w:t>
      </w:r>
      <w:r>
        <w:rPr>
          <w:spacing w:val="-5"/>
        </w:rPr>
        <w:t xml:space="preserve"> </w:t>
      </w:r>
      <w:r>
        <w:rPr>
          <w:spacing w:val="-2"/>
        </w:rPr>
        <w:t>Analysis</w:t>
      </w:r>
    </w:p>
    <w:p w14:paraId="3E953AE9">
      <w:pPr>
        <w:pStyle w:val="9"/>
        <w:spacing w:before="141"/>
        <w:rPr>
          <w:b/>
        </w:rPr>
      </w:pPr>
    </w:p>
    <w:p w14:paraId="395D8081">
      <w:pPr>
        <w:pStyle w:val="9"/>
        <w:spacing w:line="360" w:lineRule="auto"/>
        <w:ind w:left="360" w:firstLine="716" w:firstLineChars="0"/>
      </w:pPr>
      <w:r>
        <w:t>Functional</w:t>
      </w:r>
      <w:r>
        <w:rPr>
          <w:spacing w:val="-5"/>
        </w:rPr>
        <w:t xml:space="preserve"> </w:t>
      </w:r>
      <w:r>
        <w:t>and</w:t>
      </w:r>
      <w:r>
        <w:rPr>
          <w:spacing w:val="-5"/>
        </w:rPr>
        <w:t xml:space="preserve"> </w:t>
      </w:r>
      <w:r>
        <w:t>non-functional</w:t>
      </w:r>
      <w:r>
        <w:rPr>
          <w:spacing w:val="-3"/>
        </w:rPr>
        <w:t xml:space="preserve"> </w:t>
      </w:r>
      <w:r>
        <w:t>requirements</w:t>
      </w:r>
      <w:r>
        <w:rPr>
          <w:spacing w:val="-3"/>
        </w:rPr>
        <w:t xml:space="preserve"> </w:t>
      </w:r>
      <w:r>
        <w:t>were</w:t>
      </w:r>
      <w:r>
        <w:rPr>
          <w:spacing w:val="-4"/>
        </w:rPr>
        <w:t xml:space="preserve"> </w:t>
      </w:r>
      <w:r>
        <w:t>identified,</w:t>
      </w:r>
      <w:r>
        <w:rPr>
          <w:spacing w:val="-5"/>
        </w:rPr>
        <w:t xml:space="preserve"> </w:t>
      </w:r>
      <w:r>
        <w:t>including</w:t>
      </w:r>
      <w:r>
        <w:rPr>
          <w:spacing w:val="-3"/>
        </w:rPr>
        <w:t xml:space="preserve"> </w:t>
      </w:r>
      <w:r>
        <w:t>plant</w:t>
      </w:r>
      <w:r>
        <w:rPr>
          <w:spacing w:val="-5"/>
        </w:rPr>
        <w:t xml:space="preserve"> </w:t>
      </w:r>
      <w:r>
        <w:t>identification, growth analysis, pest detection, disease classification, and report generation.</w:t>
      </w:r>
    </w:p>
    <w:p w14:paraId="440AC205">
      <w:pPr>
        <w:pStyle w:val="9"/>
        <w:spacing w:before="3"/>
      </w:pPr>
    </w:p>
    <w:p w14:paraId="27AD745F">
      <w:pPr>
        <w:pStyle w:val="6"/>
        <w:numPr>
          <w:ilvl w:val="2"/>
          <w:numId w:val="9"/>
        </w:numPr>
        <w:tabs>
          <w:tab w:val="left" w:pos="960"/>
        </w:tabs>
        <w:spacing w:before="0" w:after="0" w:line="240" w:lineRule="auto"/>
        <w:ind w:left="960" w:right="0" w:hanging="600"/>
        <w:jc w:val="left"/>
      </w:pPr>
      <w:bookmarkStart w:id="15" w:name="1.6.2  System &amp; Model Design"/>
      <w:bookmarkEnd w:id="15"/>
      <w:r>
        <w:t>System</w:t>
      </w:r>
      <w:r>
        <w:rPr>
          <w:spacing w:val="-3"/>
        </w:rPr>
        <w:t xml:space="preserve"> </w:t>
      </w:r>
      <w:r>
        <w:t>&amp; Model</w:t>
      </w:r>
      <w:r>
        <w:rPr>
          <w:spacing w:val="-1"/>
        </w:rPr>
        <w:t xml:space="preserve"> </w:t>
      </w:r>
      <w:r>
        <w:rPr>
          <w:spacing w:val="-2"/>
        </w:rPr>
        <w:t>Design</w:t>
      </w:r>
    </w:p>
    <w:p w14:paraId="4C85D849">
      <w:pPr>
        <w:pStyle w:val="9"/>
        <w:spacing w:before="144"/>
        <w:rPr>
          <w:b/>
        </w:rPr>
      </w:pPr>
    </w:p>
    <w:p w14:paraId="460FA509">
      <w:pPr>
        <w:pStyle w:val="9"/>
        <w:spacing w:line="360" w:lineRule="auto"/>
        <w:ind w:left="360" w:firstLine="716" w:firstLineChars="0"/>
      </w:pPr>
      <w:r>
        <w:t>System</w:t>
      </w:r>
      <w:r>
        <w:rPr>
          <w:spacing w:val="40"/>
        </w:rPr>
        <w:t xml:space="preserve"> </w:t>
      </w:r>
      <w:r>
        <w:t>architecture,</w:t>
      </w:r>
      <w:r>
        <w:rPr>
          <w:spacing w:val="69"/>
        </w:rPr>
        <w:t xml:space="preserve"> </w:t>
      </w:r>
      <w:r>
        <w:t>workflow</w:t>
      </w:r>
      <w:r>
        <w:rPr>
          <w:spacing w:val="40"/>
        </w:rPr>
        <w:t xml:space="preserve"> </w:t>
      </w:r>
      <w:r>
        <w:t>diagrams,</w:t>
      </w:r>
      <w:r>
        <w:rPr>
          <w:spacing w:val="67"/>
        </w:rPr>
        <w:t xml:space="preserve"> </w:t>
      </w:r>
      <w:r>
        <w:t>and</w:t>
      </w:r>
      <w:r>
        <w:rPr>
          <w:spacing w:val="67"/>
        </w:rPr>
        <w:t xml:space="preserve"> </w:t>
      </w:r>
      <w:r>
        <w:t>the</w:t>
      </w:r>
      <w:r>
        <w:rPr>
          <w:spacing w:val="40"/>
        </w:rPr>
        <w:t xml:space="preserve"> </w:t>
      </w:r>
      <w:r>
        <w:t>roles</w:t>
      </w:r>
      <w:r>
        <w:rPr>
          <w:spacing w:val="40"/>
        </w:rPr>
        <w:t xml:space="preserve"> </w:t>
      </w:r>
      <w:r>
        <w:t>of</w:t>
      </w:r>
      <w:r>
        <w:rPr>
          <w:spacing w:val="40"/>
        </w:rPr>
        <w:t xml:space="preserve"> </w:t>
      </w:r>
      <w:r>
        <w:t>multiple</w:t>
      </w:r>
      <w:r>
        <w:rPr>
          <w:spacing w:val="40"/>
        </w:rPr>
        <w:t xml:space="preserve"> </w:t>
      </w:r>
      <w:r>
        <w:t>AI</w:t>
      </w:r>
      <w:r>
        <w:rPr>
          <w:spacing w:val="40"/>
        </w:rPr>
        <w:t xml:space="preserve"> </w:t>
      </w:r>
      <w:r>
        <w:t>agents</w:t>
      </w:r>
      <w:r>
        <w:rPr>
          <w:spacing w:val="40"/>
        </w:rPr>
        <w:t xml:space="preserve"> </w:t>
      </w:r>
      <w:r>
        <w:t>were</w:t>
      </w:r>
      <w:r>
        <w:rPr>
          <w:spacing w:val="40"/>
        </w:rPr>
        <w:t xml:space="preserve"> </w:t>
      </w:r>
      <w:r>
        <w:t>defined. The mobile interface was designed to ensure easy navigation for farmers.</w:t>
      </w:r>
    </w:p>
    <w:p w14:paraId="101D4441">
      <w:pPr>
        <w:pStyle w:val="9"/>
        <w:spacing w:before="84"/>
      </w:pPr>
    </w:p>
    <w:p w14:paraId="7878FD4E">
      <w:pPr>
        <w:pStyle w:val="6"/>
        <w:numPr>
          <w:ilvl w:val="2"/>
          <w:numId w:val="9"/>
        </w:numPr>
        <w:tabs>
          <w:tab w:val="left" w:pos="960"/>
        </w:tabs>
        <w:spacing w:before="0" w:after="0" w:line="240" w:lineRule="auto"/>
        <w:ind w:left="960" w:right="0" w:hanging="600"/>
        <w:jc w:val="left"/>
      </w:pPr>
      <w:bookmarkStart w:id="16" w:name="1.6.3  Model Development &amp; Training"/>
      <w:bookmarkEnd w:id="16"/>
      <w:r>
        <w:t>Model</w:t>
      </w:r>
      <w:r>
        <w:rPr>
          <w:spacing w:val="-2"/>
        </w:rPr>
        <w:t xml:space="preserve"> </w:t>
      </w:r>
      <w:r>
        <w:t>Development</w:t>
      </w:r>
      <w:r>
        <w:rPr>
          <w:spacing w:val="-3"/>
        </w:rPr>
        <w:t xml:space="preserve"> </w:t>
      </w:r>
      <w:r>
        <w:t>&amp;</w:t>
      </w:r>
      <w:r>
        <w:rPr>
          <w:spacing w:val="-2"/>
        </w:rPr>
        <w:t xml:space="preserve"> Training</w:t>
      </w:r>
    </w:p>
    <w:p w14:paraId="3AB3D1B3">
      <w:pPr>
        <w:pStyle w:val="9"/>
        <w:spacing w:before="142"/>
        <w:rPr>
          <w:b/>
        </w:rPr>
      </w:pPr>
    </w:p>
    <w:p w14:paraId="67DCF29A">
      <w:pPr>
        <w:pStyle w:val="9"/>
        <w:spacing w:line="360" w:lineRule="auto"/>
        <w:ind w:left="360" w:firstLine="716" w:firstLineChars="0"/>
      </w:pPr>
      <w:r>
        <w:t>Datasets</w:t>
      </w:r>
      <w:r>
        <w:rPr>
          <w:spacing w:val="-5"/>
        </w:rPr>
        <w:t xml:space="preserve"> </w:t>
      </w:r>
      <w:r>
        <w:t>were</w:t>
      </w:r>
      <w:r>
        <w:rPr>
          <w:spacing w:val="-5"/>
        </w:rPr>
        <w:t xml:space="preserve"> </w:t>
      </w:r>
      <w:r>
        <w:t>preprocessed,</w:t>
      </w:r>
      <w:r>
        <w:rPr>
          <w:spacing w:val="-4"/>
        </w:rPr>
        <w:t xml:space="preserve"> </w:t>
      </w:r>
      <w:r>
        <w:t>and</w:t>
      </w:r>
      <w:r>
        <w:rPr>
          <w:spacing w:val="-4"/>
        </w:rPr>
        <w:t xml:space="preserve"> </w:t>
      </w:r>
      <w:r>
        <w:t>the</w:t>
      </w:r>
      <w:r>
        <w:rPr>
          <w:spacing w:val="-6"/>
        </w:rPr>
        <w:t xml:space="preserve"> </w:t>
      </w:r>
      <w:r>
        <w:t>MobileNetV2-based</w:t>
      </w:r>
      <w:r>
        <w:rPr>
          <w:spacing w:val="-4"/>
        </w:rPr>
        <w:t xml:space="preserve"> </w:t>
      </w:r>
      <w:r>
        <w:t>classification</w:t>
      </w:r>
      <w:r>
        <w:rPr>
          <w:spacing w:val="-5"/>
        </w:rPr>
        <w:t xml:space="preserve"> </w:t>
      </w:r>
      <w:r>
        <w:t>model</w:t>
      </w:r>
      <w:r>
        <w:rPr>
          <w:spacing w:val="-4"/>
        </w:rPr>
        <w:t xml:space="preserve"> </w:t>
      </w:r>
      <w:r>
        <w:t>was</w:t>
      </w:r>
      <w:r>
        <w:rPr>
          <w:spacing w:val="-5"/>
        </w:rPr>
        <w:t xml:space="preserve"> </w:t>
      </w:r>
      <w:r>
        <w:t>trained using transfer learning. Evaluation metrics were used to assess performance.</w:t>
      </w:r>
    </w:p>
    <w:p w14:paraId="2E194A1C">
      <w:pPr>
        <w:pStyle w:val="9"/>
        <w:spacing w:after="0" w:line="360" w:lineRule="auto"/>
        <w:sectPr>
          <w:pgSz w:w="12240" w:h="15840"/>
          <w:pgMar w:top="1380" w:right="1080" w:bottom="980" w:left="1800" w:header="0" w:footer="781" w:gutter="0"/>
          <w:cols w:space="720" w:num="1"/>
        </w:sectPr>
      </w:pPr>
    </w:p>
    <w:p w14:paraId="7EB37510">
      <w:pPr>
        <w:pStyle w:val="6"/>
        <w:numPr>
          <w:ilvl w:val="2"/>
          <w:numId w:val="9"/>
        </w:numPr>
        <w:tabs>
          <w:tab w:val="left" w:pos="960"/>
        </w:tabs>
        <w:spacing w:before="60" w:after="0" w:line="240" w:lineRule="auto"/>
        <w:ind w:left="960" w:right="0" w:hanging="600"/>
        <w:jc w:val="left"/>
      </w:pPr>
      <w:bookmarkStart w:id="17" w:name="_TOC_250071"/>
      <w:bookmarkEnd w:id="17"/>
      <w:r>
        <w:rPr>
          <w:spacing w:val="-2"/>
        </w:rPr>
        <w:t>Implementation</w:t>
      </w:r>
    </w:p>
    <w:p w14:paraId="0DFCA9B3">
      <w:pPr>
        <w:pStyle w:val="9"/>
        <w:spacing w:before="141"/>
        <w:rPr>
          <w:b/>
        </w:rPr>
      </w:pPr>
    </w:p>
    <w:p w14:paraId="580FB413">
      <w:pPr>
        <w:pStyle w:val="9"/>
        <w:spacing w:line="360" w:lineRule="auto"/>
        <w:ind w:left="360" w:firstLine="716" w:firstLineChars="0"/>
      </w:pPr>
      <w:r>
        <w:t>The trained model was converted to TFLite and integrated into the Android application. Individual agents were implemented to handle separate analysis tasks.</w:t>
      </w:r>
    </w:p>
    <w:p w14:paraId="68CC1758">
      <w:pPr>
        <w:pStyle w:val="9"/>
        <w:spacing w:before="84"/>
      </w:pPr>
    </w:p>
    <w:p w14:paraId="7EEB7396">
      <w:pPr>
        <w:pStyle w:val="6"/>
        <w:numPr>
          <w:ilvl w:val="2"/>
          <w:numId w:val="9"/>
        </w:numPr>
        <w:tabs>
          <w:tab w:val="left" w:pos="960"/>
        </w:tabs>
        <w:spacing w:before="1" w:after="0" w:line="240" w:lineRule="auto"/>
        <w:ind w:left="960" w:right="0" w:hanging="600"/>
        <w:jc w:val="left"/>
      </w:pPr>
      <w:bookmarkStart w:id="18" w:name="_TOC_250070"/>
      <w:bookmarkEnd w:id="18"/>
      <w:r>
        <w:rPr>
          <w:spacing w:val="-2"/>
        </w:rPr>
        <w:t>Testing</w:t>
      </w:r>
    </w:p>
    <w:p w14:paraId="0BD073F2">
      <w:pPr>
        <w:pStyle w:val="9"/>
        <w:spacing w:before="141"/>
        <w:rPr>
          <w:b/>
        </w:rPr>
      </w:pPr>
    </w:p>
    <w:p w14:paraId="4640D211">
      <w:pPr>
        <w:pStyle w:val="9"/>
        <w:spacing w:line="360" w:lineRule="auto"/>
        <w:ind w:left="360" w:right="521" w:firstLine="716" w:firstLineChars="0"/>
      </w:pPr>
      <w:r>
        <w:t>The system underwent unit testing, model accuracy testing, and UI testing. Errors were</w:t>
      </w:r>
      <w:r>
        <w:rPr>
          <w:spacing w:val="40"/>
        </w:rPr>
        <w:t xml:space="preserve"> </w:t>
      </w:r>
      <w:r>
        <w:t>fixed continuously throughout short development cycles.</w:t>
      </w:r>
    </w:p>
    <w:p w14:paraId="28FA7956">
      <w:pPr>
        <w:pStyle w:val="9"/>
        <w:spacing w:before="84"/>
      </w:pPr>
    </w:p>
    <w:p w14:paraId="671A1AD6">
      <w:pPr>
        <w:pStyle w:val="6"/>
        <w:numPr>
          <w:ilvl w:val="2"/>
          <w:numId w:val="9"/>
        </w:numPr>
        <w:tabs>
          <w:tab w:val="left" w:pos="960"/>
        </w:tabs>
        <w:spacing w:before="0" w:after="0" w:line="240" w:lineRule="auto"/>
        <w:ind w:left="960" w:right="0" w:hanging="600"/>
        <w:jc w:val="left"/>
      </w:pPr>
      <w:bookmarkStart w:id="19" w:name="_TOC_250069"/>
      <w:bookmarkEnd w:id="19"/>
      <w:r>
        <w:rPr>
          <w:spacing w:val="-2"/>
        </w:rPr>
        <w:t>Deployment</w:t>
      </w:r>
    </w:p>
    <w:p w14:paraId="52D9EA01">
      <w:pPr>
        <w:pStyle w:val="9"/>
        <w:spacing w:before="142"/>
        <w:rPr>
          <w:b/>
        </w:rPr>
      </w:pPr>
    </w:p>
    <w:p w14:paraId="78AC44A4">
      <w:pPr>
        <w:pStyle w:val="9"/>
        <w:spacing w:line="360" w:lineRule="auto"/>
        <w:ind w:left="360" w:firstLine="716" w:firstLineChars="0"/>
      </w:pPr>
      <w:r>
        <w:t>The</w:t>
      </w:r>
      <w:r>
        <w:rPr>
          <w:spacing w:val="40"/>
        </w:rPr>
        <w:t xml:space="preserve"> </w:t>
      </w:r>
      <w:r>
        <w:t>application</w:t>
      </w:r>
      <w:r>
        <w:rPr>
          <w:spacing w:val="40"/>
        </w:rPr>
        <w:t xml:space="preserve"> </w:t>
      </w:r>
      <w:r>
        <w:t>was</w:t>
      </w:r>
      <w:r>
        <w:rPr>
          <w:spacing w:val="40"/>
        </w:rPr>
        <w:t xml:space="preserve"> </w:t>
      </w:r>
      <w:r>
        <w:t>deployed</w:t>
      </w:r>
      <w:r>
        <w:rPr>
          <w:spacing w:val="40"/>
        </w:rPr>
        <w:t xml:space="preserve"> </w:t>
      </w:r>
      <w:r>
        <w:t>on</w:t>
      </w:r>
      <w:r>
        <w:rPr>
          <w:spacing w:val="40"/>
        </w:rPr>
        <w:t xml:space="preserve"> </w:t>
      </w:r>
      <w:r>
        <w:t>Android</w:t>
      </w:r>
      <w:r>
        <w:rPr>
          <w:spacing w:val="40"/>
        </w:rPr>
        <w:t xml:space="preserve"> </w:t>
      </w:r>
      <w:r>
        <w:t>devices</w:t>
      </w:r>
      <w:r>
        <w:rPr>
          <w:spacing w:val="40"/>
        </w:rPr>
        <w:t xml:space="preserve"> </w:t>
      </w:r>
      <w:r>
        <w:t>for</w:t>
      </w:r>
      <w:r>
        <w:rPr>
          <w:spacing w:val="40"/>
        </w:rPr>
        <w:t xml:space="preserve"> </w:t>
      </w:r>
      <w:r>
        <w:t>field-level</w:t>
      </w:r>
      <w:r>
        <w:rPr>
          <w:spacing w:val="40"/>
        </w:rPr>
        <w:t xml:space="preserve"> </w:t>
      </w:r>
      <w:r>
        <w:t>usage.</w:t>
      </w:r>
      <w:r>
        <w:rPr>
          <w:spacing w:val="40"/>
        </w:rPr>
        <w:t xml:space="preserve"> </w:t>
      </w:r>
      <w:r>
        <w:t>The</w:t>
      </w:r>
      <w:r>
        <w:rPr>
          <w:spacing w:val="40"/>
        </w:rPr>
        <w:t xml:space="preserve"> </w:t>
      </w:r>
      <w:r>
        <w:t>system operates offline with on-device inference.</w:t>
      </w:r>
    </w:p>
    <w:p w14:paraId="1389185C">
      <w:pPr>
        <w:pStyle w:val="9"/>
        <w:spacing w:before="84"/>
      </w:pPr>
    </w:p>
    <w:p w14:paraId="1839D6D5">
      <w:pPr>
        <w:pStyle w:val="6"/>
        <w:numPr>
          <w:ilvl w:val="2"/>
          <w:numId w:val="9"/>
        </w:numPr>
        <w:tabs>
          <w:tab w:val="left" w:pos="960"/>
        </w:tabs>
        <w:spacing w:before="0" w:after="0" w:line="240" w:lineRule="auto"/>
        <w:ind w:left="960" w:right="0" w:hanging="600"/>
        <w:jc w:val="left"/>
      </w:pPr>
      <w:bookmarkStart w:id="20" w:name="1.6.7  Maintenance &amp; Improvements"/>
      <w:bookmarkEnd w:id="20"/>
      <w:r>
        <w:t>Maintenance</w:t>
      </w:r>
      <w:r>
        <w:rPr>
          <w:spacing w:val="-3"/>
        </w:rPr>
        <w:t xml:space="preserve"> </w:t>
      </w:r>
      <w:r>
        <w:t>&amp;</w:t>
      </w:r>
      <w:r>
        <w:rPr>
          <w:spacing w:val="-1"/>
        </w:rPr>
        <w:t xml:space="preserve"> </w:t>
      </w:r>
      <w:r>
        <w:rPr>
          <w:spacing w:val="-2"/>
        </w:rPr>
        <w:t>Improvements</w:t>
      </w:r>
    </w:p>
    <w:p w14:paraId="2F282625">
      <w:pPr>
        <w:pStyle w:val="9"/>
        <w:spacing w:before="142"/>
        <w:rPr>
          <w:b/>
        </w:rPr>
      </w:pPr>
    </w:p>
    <w:p w14:paraId="309B16CD">
      <w:pPr>
        <w:pStyle w:val="9"/>
        <w:spacing w:line="360" w:lineRule="auto"/>
        <w:ind w:left="360" w:right="521" w:firstLine="716" w:firstLineChars="0"/>
      </w:pPr>
      <w:r>
        <w:t>Based on feedback, new datasets, improved models, and updated recommendations can</w:t>
      </w:r>
      <w:r>
        <w:rPr>
          <w:spacing w:val="40"/>
        </w:rPr>
        <w:t xml:space="preserve"> </w:t>
      </w:r>
      <w:r>
        <w:t>be added easily. The modular structure supports future enhancements.</w:t>
      </w:r>
    </w:p>
    <w:p w14:paraId="179E71F3">
      <w:pPr>
        <w:pStyle w:val="9"/>
        <w:spacing w:before="84"/>
      </w:pPr>
    </w:p>
    <w:p w14:paraId="00C85EAA">
      <w:pPr>
        <w:pStyle w:val="6"/>
        <w:numPr>
          <w:ilvl w:val="2"/>
          <w:numId w:val="9"/>
        </w:numPr>
        <w:tabs>
          <w:tab w:val="left" w:pos="900"/>
        </w:tabs>
        <w:spacing w:before="0" w:after="0" w:line="240" w:lineRule="auto"/>
        <w:ind w:left="900" w:right="0" w:hanging="540"/>
        <w:jc w:val="left"/>
      </w:pPr>
      <w:bookmarkStart w:id="21" w:name="1.6.8 Rationale behind Selected Methodol"/>
      <w:bookmarkEnd w:id="21"/>
      <w:r>
        <w:t>Rationale</w:t>
      </w:r>
      <w:r>
        <w:rPr>
          <w:spacing w:val="-6"/>
        </w:rPr>
        <w:t xml:space="preserve"> </w:t>
      </w:r>
      <w:r>
        <w:t>behind</w:t>
      </w:r>
      <w:r>
        <w:rPr>
          <w:spacing w:val="-5"/>
        </w:rPr>
        <w:t xml:space="preserve"> </w:t>
      </w:r>
      <w:r>
        <w:t>Selected</w:t>
      </w:r>
      <w:r>
        <w:rPr>
          <w:spacing w:val="-2"/>
        </w:rPr>
        <w:t xml:space="preserve"> Methodology</w:t>
      </w:r>
    </w:p>
    <w:p w14:paraId="45F8A74E">
      <w:pPr>
        <w:pStyle w:val="9"/>
        <w:spacing w:before="103"/>
        <w:rPr>
          <w:b/>
        </w:rPr>
      </w:pPr>
    </w:p>
    <w:p w14:paraId="5D0073DF">
      <w:pPr>
        <w:pStyle w:val="9"/>
        <w:spacing w:line="360" w:lineRule="auto"/>
        <w:ind w:left="360" w:firstLine="716" w:firstLineChars="0"/>
      </w:pPr>
      <w:r>
        <w:t>The</w:t>
      </w:r>
      <w:r>
        <w:rPr>
          <w:spacing w:val="80"/>
        </w:rPr>
        <w:t xml:space="preserve"> </w:t>
      </w:r>
      <w:r>
        <w:t>methodology</w:t>
      </w:r>
      <w:r>
        <w:rPr>
          <w:spacing w:val="80"/>
        </w:rPr>
        <w:t xml:space="preserve"> </w:t>
      </w:r>
      <w:r>
        <w:t>used</w:t>
      </w:r>
      <w:r>
        <w:rPr>
          <w:spacing w:val="80"/>
        </w:rPr>
        <w:t xml:space="preserve"> </w:t>
      </w:r>
      <w:r>
        <w:t>in</w:t>
      </w:r>
      <w:r>
        <w:rPr>
          <w:spacing w:val="80"/>
        </w:rPr>
        <w:t xml:space="preserve"> </w:t>
      </w:r>
      <w:r>
        <w:t>AgriGuard</w:t>
      </w:r>
      <w:r>
        <w:rPr>
          <w:spacing w:val="80"/>
        </w:rPr>
        <w:t xml:space="preserve"> </w:t>
      </w:r>
      <w:r>
        <w:t>combines</w:t>
      </w:r>
      <w:r>
        <w:rPr>
          <w:spacing w:val="80"/>
        </w:rPr>
        <w:t xml:space="preserve"> </w:t>
      </w:r>
      <w:r>
        <w:t>deep</w:t>
      </w:r>
      <w:r>
        <w:rPr>
          <w:spacing w:val="80"/>
        </w:rPr>
        <w:t xml:space="preserve"> </w:t>
      </w:r>
      <w:r>
        <w:t>learning–based</w:t>
      </w:r>
      <w:r>
        <w:rPr>
          <w:spacing w:val="80"/>
        </w:rPr>
        <w:t xml:space="preserve"> </w:t>
      </w:r>
      <w:r>
        <w:t>analysis</w:t>
      </w:r>
      <w:r>
        <w:rPr>
          <w:spacing w:val="79"/>
        </w:rPr>
        <w:t xml:space="preserve"> </w:t>
      </w:r>
      <w:r>
        <w:t>with modular Android development to effectively address the problem of plant identification .</w:t>
      </w:r>
    </w:p>
    <w:p w14:paraId="3F7D8B2C">
      <w:pPr>
        <w:pStyle w:val="9"/>
        <w:spacing w:after="0" w:line="360" w:lineRule="auto"/>
        <w:sectPr>
          <w:pgSz w:w="12240" w:h="15840"/>
          <w:pgMar w:top="1380" w:right="1080" w:bottom="980" w:left="1800" w:header="0" w:footer="781" w:gutter="0"/>
          <w:cols w:space="720" w:num="1"/>
        </w:sectPr>
      </w:pPr>
    </w:p>
    <w:p w14:paraId="5B4F731E">
      <w:pPr>
        <w:pStyle w:val="2"/>
      </w:pPr>
      <w:bookmarkStart w:id="22" w:name="_TOC_250068"/>
      <w:r>
        <w:t>Chapter</w:t>
      </w:r>
      <w:r>
        <w:rPr>
          <w:spacing w:val="-4"/>
        </w:rPr>
        <w:t xml:space="preserve"> </w:t>
      </w:r>
      <w:r>
        <w:t>2:</w:t>
      </w:r>
      <w:r>
        <w:rPr>
          <w:spacing w:val="-1"/>
        </w:rPr>
        <w:t xml:space="preserve"> </w:t>
      </w:r>
      <w:r>
        <w:t>Problem</w:t>
      </w:r>
      <w:r>
        <w:rPr>
          <w:spacing w:val="-4"/>
        </w:rPr>
        <w:t xml:space="preserve"> </w:t>
      </w:r>
      <w:bookmarkEnd w:id="22"/>
      <w:r>
        <w:rPr>
          <w:spacing w:val="-2"/>
        </w:rPr>
        <w:t>Definition</w:t>
      </w:r>
    </w:p>
    <w:p w14:paraId="4158EBA2">
      <w:pPr>
        <w:pStyle w:val="9"/>
        <w:spacing w:before="34"/>
        <w:rPr>
          <w:b/>
          <w:sz w:val="28"/>
        </w:rPr>
      </w:pPr>
    </w:p>
    <w:p w14:paraId="4C4CA8B3">
      <w:pPr>
        <w:pStyle w:val="4"/>
        <w:numPr>
          <w:ilvl w:val="1"/>
          <w:numId w:val="10"/>
        </w:numPr>
        <w:tabs>
          <w:tab w:val="left" w:pos="779"/>
        </w:tabs>
        <w:spacing w:before="0" w:after="0" w:line="240" w:lineRule="auto"/>
        <w:ind w:left="779" w:right="0" w:hanging="419"/>
        <w:jc w:val="left"/>
      </w:pPr>
      <w:bookmarkStart w:id="23" w:name="2.1 Purpose"/>
      <w:bookmarkEnd w:id="23"/>
      <w:r>
        <w:rPr>
          <w:spacing w:val="-2"/>
        </w:rPr>
        <w:t>Purpose</w:t>
      </w:r>
    </w:p>
    <w:p w14:paraId="01DC3009">
      <w:pPr>
        <w:pStyle w:val="9"/>
        <w:spacing w:before="282" w:line="360" w:lineRule="auto"/>
        <w:ind w:left="360" w:right="358" w:firstLine="716" w:firstLineChars="0"/>
        <w:jc w:val="both"/>
      </w:pPr>
      <w:r>
        <w:t>Many farmers and inexperienced plant growers struggle to identify plant species, understand whether their plants are growing properly, and recognize symptoms of pests</w:t>
      </w:r>
      <w:r>
        <w:rPr>
          <w:spacing w:val="40"/>
        </w:rPr>
        <w:t xml:space="preserve"> </w:t>
      </w:r>
      <w:r>
        <w:t>or diseases. Limited access to agricultural experts, lack of technical knowledge, and delayed detection often result in ineffective decision-making and poor crop management. These challenges highlight the need for a reliable and accessible tool that can guide users in</w:t>
      </w:r>
      <w:r>
        <w:rPr>
          <w:spacing w:val="-1"/>
        </w:rPr>
        <w:t xml:space="preserve"> </w:t>
      </w:r>
      <w:r>
        <w:t>monitoring</w:t>
      </w:r>
      <w:r>
        <w:rPr>
          <w:spacing w:val="-1"/>
        </w:rPr>
        <w:t xml:space="preserve"> </w:t>
      </w:r>
      <w:r>
        <w:t>plant</w:t>
      </w:r>
      <w:r>
        <w:rPr>
          <w:spacing w:val="-1"/>
        </w:rPr>
        <w:t xml:space="preserve"> </w:t>
      </w:r>
      <w:r>
        <w:t>health</w:t>
      </w:r>
      <w:r>
        <w:rPr>
          <w:spacing w:val="-1"/>
        </w:rPr>
        <w:t xml:space="preserve"> </w:t>
      </w:r>
      <w:r>
        <w:t>quickly</w:t>
      </w:r>
      <w:r>
        <w:rPr>
          <w:spacing w:val="-1"/>
        </w:rPr>
        <w:t xml:space="preserve"> </w:t>
      </w:r>
      <w:r>
        <w:t>and accurately. AgriGuard aims</w:t>
      </w:r>
      <w:r>
        <w:rPr>
          <w:spacing w:val="-1"/>
        </w:rPr>
        <w:t xml:space="preserve"> </w:t>
      </w:r>
      <w:r>
        <w:t>to</w:t>
      </w:r>
      <w:r>
        <w:rPr>
          <w:spacing w:val="-1"/>
        </w:rPr>
        <w:t xml:space="preserve"> </w:t>
      </w:r>
      <w:r>
        <w:t>deliver</w:t>
      </w:r>
      <w:r>
        <w:rPr>
          <w:spacing w:val="-2"/>
        </w:rPr>
        <w:t xml:space="preserve"> </w:t>
      </w:r>
      <w:r>
        <w:t>an AI-based mobile application that analyzes plant images to identify the plant type, determine its growth stage, detect pests, diagnose diseases, and recommend appropriate treatments. By automating</w:t>
      </w:r>
      <w:r>
        <w:rPr>
          <w:spacing w:val="-4"/>
        </w:rPr>
        <w:t xml:space="preserve"> </w:t>
      </w:r>
      <w:r>
        <w:t>these</w:t>
      </w:r>
      <w:r>
        <w:rPr>
          <w:spacing w:val="-3"/>
        </w:rPr>
        <w:t xml:space="preserve"> </w:t>
      </w:r>
      <w:r>
        <w:t>tasks,</w:t>
      </w:r>
      <w:r>
        <w:rPr>
          <w:spacing w:val="-4"/>
        </w:rPr>
        <w:t xml:space="preserve"> </w:t>
      </w:r>
      <w:r>
        <w:t>the</w:t>
      </w:r>
      <w:r>
        <w:rPr>
          <w:spacing w:val="-3"/>
        </w:rPr>
        <w:t xml:space="preserve"> </w:t>
      </w:r>
      <w:r>
        <w:t>system</w:t>
      </w:r>
      <w:r>
        <w:rPr>
          <w:spacing w:val="-2"/>
        </w:rPr>
        <w:t xml:space="preserve"> </w:t>
      </w:r>
      <w:r>
        <w:t>empowers</w:t>
      </w:r>
      <w:r>
        <w:rPr>
          <w:spacing w:val="-2"/>
        </w:rPr>
        <w:t xml:space="preserve"> </w:t>
      </w:r>
      <w:r>
        <w:t>users</w:t>
      </w:r>
      <w:r>
        <w:rPr>
          <w:spacing w:val="-2"/>
        </w:rPr>
        <w:t xml:space="preserve"> </w:t>
      </w:r>
      <w:r>
        <w:t>with</w:t>
      </w:r>
      <w:r>
        <w:rPr>
          <w:spacing w:val="-4"/>
        </w:rPr>
        <w:t xml:space="preserve"> </w:t>
      </w:r>
      <w:r>
        <w:t>actionable</w:t>
      </w:r>
      <w:r>
        <w:rPr>
          <w:spacing w:val="-3"/>
        </w:rPr>
        <w:t xml:space="preserve"> </w:t>
      </w:r>
      <w:r>
        <w:t>insights,</w:t>
      </w:r>
      <w:r>
        <w:rPr>
          <w:spacing w:val="-2"/>
        </w:rPr>
        <w:t xml:space="preserve"> </w:t>
      </w:r>
      <w:r>
        <w:t>helping</w:t>
      </w:r>
      <w:r>
        <w:rPr>
          <w:spacing w:val="-4"/>
        </w:rPr>
        <w:t xml:space="preserve"> </w:t>
      </w:r>
      <w:r>
        <w:t>them take timely corrective measures, prevent crop losses, and improve overall productivity.</w:t>
      </w:r>
    </w:p>
    <w:p w14:paraId="41D63C29">
      <w:pPr>
        <w:pStyle w:val="9"/>
        <w:spacing w:before="83"/>
      </w:pPr>
    </w:p>
    <w:p w14:paraId="61358292">
      <w:pPr>
        <w:pStyle w:val="4"/>
        <w:numPr>
          <w:ilvl w:val="1"/>
          <w:numId w:val="10"/>
        </w:numPr>
        <w:tabs>
          <w:tab w:val="left" w:pos="779"/>
        </w:tabs>
        <w:spacing w:before="0" w:after="0" w:line="240" w:lineRule="auto"/>
        <w:ind w:left="779" w:right="0" w:hanging="419"/>
        <w:jc w:val="left"/>
      </w:pPr>
      <w:bookmarkStart w:id="24" w:name="2.2 Product Functions"/>
      <w:bookmarkEnd w:id="24"/>
      <w:r>
        <w:t>Product</w:t>
      </w:r>
      <w:r>
        <w:rPr>
          <w:spacing w:val="-7"/>
        </w:rPr>
        <w:t xml:space="preserve"> </w:t>
      </w:r>
      <w:r>
        <w:rPr>
          <w:spacing w:val="-2"/>
        </w:rPr>
        <w:t>Functions</w:t>
      </w:r>
    </w:p>
    <w:p w14:paraId="7643D118">
      <w:pPr>
        <w:pStyle w:val="9"/>
        <w:spacing w:before="121"/>
        <w:rPr>
          <w:b/>
          <w:sz w:val="28"/>
        </w:rPr>
      </w:pPr>
    </w:p>
    <w:p w14:paraId="0ECB409B">
      <w:pPr>
        <w:pStyle w:val="9"/>
        <w:spacing w:line="360" w:lineRule="auto"/>
        <w:ind w:left="360" w:right="358" w:firstLine="716" w:firstLineChars="0"/>
        <w:jc w:val="both"/>
      </w:pPr>
      <w:r>
        <w:t>The AgriGuard system functions as an intelligent mobile application that helps users analyze the health and characteristics of plants through image recognition. Users upload or capture a plant leaf image, and the system identifies the plant species, evaluates its growth</w:t>
      </w:r>
      <w:r>
        <w:rPr>
          <w:spacing w:val="-1"/>
        </w:rPr>
        <w:t xml:space="preserve"> </w:t>
      </w:r>
      <w:r>
        <w:t>stage, and detects</w:t>
      </w:r>
      <w:r>
        <w:rPr>
          <w:spacing w:val="-1"/>
        </w:rPr>
        <w:t xml:space="preserve"> </w:t>
      </w:r>
      <w:r>
        <w:t>the presence of</w:t>
      </w:r>
      <w:r>
        <w:rPr>
          <w:spacing w:val="-2"/>
        </w:rPr>
        <w:t xml:space="preserve"> </w:t>
      </w:r>
      <w:r>
        <w:t>pests</w:t>
      </w:r>
      <w:r>
        <w:rPr>
          <w:spacing w:val="-1"/>
        </w:rPr>
        <w:t xml:space="preserve"> </w:t>
      </w:r>
      <w:r>
        <w:t>or diseases. Based</w:t>
      </w:r>
      <w:r>
        <w:rPr>
          <w:spacing w:val="-1"/>
        </w:rPr>
        <w:t xml:space="preserve"> </w:t>
      </w:r>
      <w:r>
        <w:t>on</w:t>
      </w:r>
      <w:r>
        <w:rPr>
          <w:spacing w:val="-1"/>
        </w:rPr>
        <w:t xml:space="preserve"> </w:t>
      </w:r>
      <w:r>
        <w:t>the analysis,</w:t>
      </w:r>
      <w:r>
        <w:rPr>
          <w:spacing w:val="-1"/>
        </w:rPr>
        <w:t xml:space="preserve"> </w:t>
      </w:r>
      <w:r>
        <w:t>the</w:t>
      </w:r>
      <w:r>
        <w:rPr>
          <w:spacing w:val="-2"/>
        </w:rPr>
        <w:t xml:space="preserve"> </w:t>
      </w:r>
      <w:r>
        <w:t>app provides suggestions, treatment recommendations, and preventive measures.The system also offers user authentication, maintains user history, and generates a detailed report summarizing the plant condition and recommended actions. By combining AI-based diagnosis with mobile accessibility, AgriGuard assists farmers and plant owners in making informed decisions to improve plant health and reduce crop loss.</w:t>
      </w:r>
    </w:p>
    <w:p w14:paraId="7D2006F7">
      <w:pPr>
        <w:pStyle w:val="9"/>
        <w:spacing w:before="84"/>
      </w:pPr>
    </w:p>
    <w:p w14:paraId="1C17313E">
      <w:pPr>
        <w:pStyle w:val="4"/>
        <w:numPr>
          <w:ilvl w:val="1"/>
          <w:numId w:val="10"/>
        </w:numPr>
        <w:tabs>
          <w:tab w:val="left" w:pos="779"/>
        </w:tabs>
        <w:spacing w:before="0" w:after="0" w:line="240" w:lineRule="auto"/>
        <w:ind w:left="779" w:right="0" w:hanging="419"/>
        <w:jc w:val="left"/>
      </w:pPr>
      <w:bookmarkStart w:id="25" w:name="_TOC_250067"/>
      <w:r>
        <w:t>Proposed</w:t>
      </w:r>
      <w:r>
        <w:rPr>
          <w:spacing w:val="-7"/>
        </w:rPr>
        <w:t xml:space="preserve"> </w:t>
      </w:r>
      <w:bookmarkEnd w:id="25"/>
      <w:r>
        <w:rPr>
          <w:spacing w:val="-2"/>
        </w:rPr>
        <w:t>Architecture</w:t>
      </w:r>
    </w:p>
    <w:p w14:paraId="3889D0D2">
      <w:pPr>
        <w:pStyle w:val="9"/>
        <w:spacing w:before="118"/>
        <w:rPr>
          <w:b/>
          <w:sz w:val="28"/>
        </w:rPr>
      </w:pPr>
    </w:p>
    <w:p w14:paraId="0BE12C39">
      <w:pPr>
        <w:pStyle w:val="9"/>
        <w:spacing w:line="360" w:lineRule="auto"/>
        <w:ind w:left="360" w:right="358" w:firstLine="716" w:firstLineChars="0"/>
        <w:jc w:val="both"/>
      </w:pPr>
      <w:r>
        <w:t>The proposed architecture of AgriGuard begins with the user capturing or uploading a plant leaf image through the mobile application, after which the image is preprocessed and</w:t>
      </w:r>
      <w:r>
        <w:rPr>
          <w:spacing w:val="29"/>
        </w:rPr>
        <w:t xml:space="preserve"> </w:t>
      </w:r>
      <w:r>
        <w:t>analyzed</w:t>
      </w:r>
      <w:r>
        <w:rPr>
          <w:spacing w:val="29"/>
        </w:rPr>
        <w:t xml:space="preserve"> </w:t>
      </w:r>
      <w:r>
        <w:t>by</w:t>
      </w:r>
      <w:r>
        <w:rPr>
          <w:spacing w:val="29"/>
        </w:rPr>
        <w:t xml:space="preserve"> </w:t>
      </w:r>
      <w:r>
        <w:t>a</w:t>
      </w:r>
      <w:r>
        <w:rPr>
          <w:spacing w:val="31"/>
        </w:rPr>
        <w:t xml:space="preserve"> </w:t>
      </w:r>
      <w:r>
        <w:t>pretrained</w:t>
      </w:r>
      <w:r>
        <w:rPr>
          <w:spacing w:val="29"/>
        </w:rPr>
        <w:t xml:space="preserve"> </w:t>
      </w:r>
      <w:r>
        <w:t>deep-learning</w:t>
      </w:r>
      <w:r>
        <w:rPr>
          <w:spacing w:val="31"/>
        </w:rPr>
        <w:t xml:space="preserve"> </w:t>
      </w:r>
      <w:r>
        <w:t>model</w:t>
      </w:r>
      <w:r>
        <w:rPr>
          <w:spacing w:val="29"/>
        </w:rPr>
        <w:t xml:space="preserve"> </w:t>
      </w:r>
      <w:r>
        <w:t>(MobileNetV2)</w:t>
      </w:r>
      <w:r>
        <w:rPr>
          <w:spacing w:val="31"/>
        </w:rPr>
        <w:t xml:space="preserve"> </w:t>
      </w:r>
      <w:r>
        <w:t>to</w:t>
      </w:r>
      <w:r>
        <w:rPr>
          <w:spacing w:val="29"/>
        </w:rPr>
        <w:t xml:space="preserve"> </w:t>
      </w:r>
      <w:r>
        <w:t>identify</w:t>
      </w:r>
      <w:r>
        <w:rPr>
          <w:spacing w:val="29"/>
        </w:rPr>
        <w:t xml:space="preserve"> </w:t>
      </w:r>
      <w:r>
        <w:t>the</w:t>
      </w:r>
      <w:r>
        <w:rPr>
          <w:spacing w:val="29"/>
        </w:rPr>
        <w:t xml:space="preserve"> </w:t>
      </w:r>
      <w:r>
        <w:rPr>
          <w:spacing w:val="-2"/>
        </w:rPr>
        <w:t>plant</w:t>
      </w:r>
    </w:p>
    <w:p w14:paraId="3E6CB0A0">
      <w:pPr>
        <w:pStyle w:val="9"/>
        <w:spacing w:after="0" w:line="360" w:lineRule="auto"/>
        <w:jc w:val="both"/>
        <w:sectPr>
          <w:pgSz w:w="12240" w:h="15840"/>
          <w:pgMar w:top="1380" w:right="1080" w:bottom="980" w:left="1800" w:header="0" w:footer="781" w:gutter="0"/>
          <w:cols w:space="720" w:num="1"/>
        </w:sectPr>
      </w:pPr>
    </w:p>
    <w:p w14:paraId="2AF9E037">
      <w:pPr>
        <w:pStyle w:val="9"/>
        <w:spacing w:before="60" w:line="360" w:lineRule="auto"/>
        <w:ind w:left="360" w:right="357"/>
        <w:jc w:val="both"/>
      </w:pPr>
      <w:r>
        <w:t>species, detect pests, and diagnose diseases. The results are interpreted by specialized agents responsible for plant identification, growth-stage evaluation, pest detection, and disease diagnosis, which together determine the plant’s condition. Based on the analysis, a</w:t>
      </w:r>
      <w:r>
        <w:rPr>
          <w:spacing w:val="-1"/>
        </w:rPr>
        <w:t xml:space="preserve"> </w:t>
      </w:r>
      <w:r>
        <w:t>recommendation module</w:t>
      </w:r>
      <w:r>
        <w:rPr>
          <w:spacing w:val="-3"/>
        </w:rPr>
        <w:t xml:space="preserve"> </w:t>
      </w:r>
      <w:r>
        <w:t>provides treatment suggestions, preventive</w:t>
      </w:r>
      <w:r>
        <w:rPr>
          <w:spacing w:val="-1"/>
        </w:rPr>
        <w:t xml:space="preserve"> </w:t>
      </w:r>
      <w:r>
        <w:t>measures, and care instructions, while a report generator compiles the results for user review. The system supports offline processing through TensorFlow Lite and follows a modular design to ensure scalability, efficient performance, and seamless integration between the mobile application and backend AI components.</w:t>
      </w:r>
    </w:p>
    <w:p w14:paraId="49534EDF">
      <w:pPr>
        <w:pStyle w:val="9"/>
        <w:spacing w:before="83"/>
      </w:pPr>
    </w:p>
    <w:p w14:paraId="364D627C">
      <w:pPr>
        <w:pStyle w:val="4"/>
        <w:numPr>
          <w:ilvl w:val="1"/>
          <w:numId w:val="10"/>
        </w:numPr>
        <w:tabs>
          <w:tab w:val="left" w:pos="779"/>
        </w:tabs>
        <w:spacing w:before="0" w:after="0" w:line="240" w:lineRule="auto"/>
        <w:ind w:left="779" w:right="0" w:hanging="419"/>
        <w:jc w:val="left"/>
      </w:pPr>
      <w:bookmarkStart w:id="26" w:name="_TOC_250066"/>
      <w:r>
        <w:t>Project</w:t>
      </w:r>
      <w:r>
        <w:rPr>
          <w:spacing w:val="-5"/>
        </w:rPr>
        <w:t xml:space="preserve"> </w:t>
      </w:r>
      <w:bookmarkEnd w:id="26"/>
      <w:r>
        <w:rPr>
          <w:spacing w:val="-2"/>
        </w:rPr>
        <w:t>Deliverables</w:t>
      </w:r>
    </w:p>
    <w:p w14:paraId="7EA26AE6">
      <w:pPr>
        <w:pStyle w:val="9"/>
        <w:spacing w:before="118"/>
        <w:rPr>
          <w:b/>
          <w:sz w:val="28"/>
        </w:rPr>
      </w:pPr>
    </w:p>
    <w:p w14:paraId="0C8556F9">
      <w:pPr>
        <w:pStyle w:val="9"/>
        <w:spacing w:line="360" w:lineRule="auto"/>
        <w:ind w:left="360" w:right="357" w:firstLine="716" w:firstLineChars="0"/>
        <w:jc w:val="both"/>
      </w:pPr>
      <w:r>
        <w:t>The primary deliverable of the AgriGuard project is a fully functional Android-based mobile application capable of identifying plant species, detecting growth stages, recognizing pest attacks, diagnosing diseases, and providing suitable recommendations.</w:t>
      </w:r>
      <w:r>
        <w:rPr>
          <w:spacing w:val="40"/>
        </w:rPr>
        <w:t xml:space="preserve"> </w:t>
      </w:r>
      <w:r>
        <w:t xml:space="preserve">A trained deep-learning model based on MobileNetV2, along with its optimized TensorFlow Lite version for mobile deployment, is also delivered as part of the system. The project further provides a multi-agent analysis framework that handles plant identification, growth evaluation, pest detection, and disease diagnosis, enabling a comprehensive assessment of plant health. Additional deliverables include a user authentication module for secure access, automated report generation summarizing analysis results, complete development documentation such as the project report, SRS, and user manual, as well as the full source code for both the Android application and the machine-learning model training process. These deliverables collectively ensure that the AgriGuard solution is functional, maintainable, and capable of supporting future </w:t>
      </w:r>
      <w:r>
        <w:rPr>
          <w:spacing w:val="-2"/>
        </w:rPr>
        <w:t>enhancements.</w:t>
      </w:r>
    </w:p>
    <w:p w14:paraId="19200ACA">
      <w:pPr>
        <w:pStyle w:val="4"/>
        <w:numPr>
          <w:ilvl w:val="1"/>
          <w:numId w:val="10"/>
        </w:numPr>
        <w:tabs>
          <w:tab w:val="left" w:pos="779"/>
        </w:tabs>
        <w:spacing w:before="242" w:after="0" w:line="240" w:lineRule="auto"/>
        <w:ind w:left="779" w:right="0" w:hanging="419"/>
        <w:jc w:val="left"/>
      </w:pPr>
      <w:bookmarkStart w:id="27" w:name="_TOC_250065"/>
      <w:r>
        <w:t>Project</w:t>
      </w:r>
      <w:r>
        <w:rPr>
          <w:spacing w:val="-8"/>
        </w:rPr>
        <w:t xml:space="preserve"> </w:t>
      </w:r>
      <w:r>
        <w:t>development</w:t>
      </w:r>
      <w:r>
        <w:rPr>
          <w:spacing w:val="-8"/>
        </w:rPr>
        <w:t xml:space="preserve"> </w:t>
      </w:r>
      <w:bookmarkEnd w:id="27"/>
      <w:r>
        <w:rPr>
          <w:spacing w:val="-2"/>
        </w:rPr>
        <w:t>requirement</w:t>
      </w:r>
    </w:p>
    <w:p w14:paraId="53F94BE4">
      <w:pPr>
        <w:pStyle w:val="9"/>
        <w:spacing w:before="118"/>
        <w:rPr>
          <w:b/>
          <w:sz w:val="28"/>
        </w:rPr>
      </w:pPr>
    </w:p>
    <w:p w14:paraId="211CD71B">
      <w:pPr>
        <w:pStyle w:val="9"/>
        <w:spacing w:line="360" w:lineRule="auto"/>
        <w:ind w:left="360" w:right="359" w:firstLine="751" w:firstLineChars="313"/>
        <w:jc w:val="both"/>
      </w:pPr>
      <w:r>
        <w:t>The development of the AgriGuard system requires Android Studio for building the mobile application, along with Python and TensorFlow/TensorFlow Lite for training and deploying deep-learning models. Supporting libraries such as NumPy, Keras, OpenCV, and</w:t>
      </w:r>
      <w:r>
        <w:rPr>
          <w:spacing w:val="63"/>
          <w:w w:val="150"/>
        </w:rPr>
        <w:t xml:space="preserve"> </w:t>
      </w:r>
      <w:r>
        <w:t>Matplotlib</w:t>
      </w:r>
      <w:r>
        <w:rPr>
          <w:spacing w:val="64"/>
          <w:w w:val="150"/>
        </w:rPr>
        <w:t xml:space="preserve"> </w:t>
      </w:r>
      <w:r>
        <w:t>are</w:t>
      </w:r>
      <w:r>
        <w:rPr>
          <w:spacing w:val="67"/>
          <w:w w:val="150"/>
        </w:rPr>
        <w:t xml:space="preserve"> </w:t>
      </w:r>
      <w:r>
        <w:t>needed</w:t>
      </w:r>
      <w:r>
        <w:rPr>
          <w:spacing w:val="66"/>
          <w:w w:val="150"/>
        </w:rPr>
        <w:t xml:space="preserve"> </w:t>
      </w:r>
      <w:r>
        <w:t>for</w:t>
      </w:r>
      <w:r>
        <w:rPr>
          <w:spacing w:val="65"/>
          <w:w w:val="150"/>
        </w:rPr>
        <w:t xml:space="preserve"> </w:t>
      </w:r>
      <w:r>
        <w:t>image</w:t>
      </w:r>
      <w:r>
        <w:rPr>
          <w:spacing w:val="66"/>
          <w:w w:val="150"/>
        </w:rPr>
        <w:t xml:space="preserve"> </w:t>
      </w:r>
      <w:r>
        <w:t>preprocessing</w:t>
      </w:r>
      <w:r>
        <w:rPr>
          <w:spacing w:val="64"/>
          <w:w w:val="150"/>
        </w:rPr>
        <w:t xml:space="preserve"> </w:t>
      </w:r>
      <w:r>
        <w:t>and</w:t>
      </w:r>
      <w:r>
        <w:rPr>
          <w:spacing w:val="66"/>
          <w:w w:val="150"/>
        </w:rPr>
        <w:t xml:space="preserve"> </w:t>
      </w:r>
      <w:r>
        <w:t>model</w:t>
      </w:r>
      <w:r>
        <w:rPr>
          <w:spacing w:val="66"/>
          <w:w w:val="150"/>
        </w:rPr>
        <w:t xml:space="preserve"> </w:t>
      </w:r>
      <w:r>
        <w:t>evaluation,</w:t>
      </w:r>
      <w:r>
        <w:rPr>
          <w:spacing w:val="64"/>
          <w:w w:val="150"/>
        </w:rPr>
        <w:t xml:space="preserve"> </w:t>
      </w:r>
      <w:r>
        <w:rPr>
          <w:spacing w:val="-2"/>
        </w:rPr>
        <w:t>while</w:t>
      </w:r>
    </w:p>
    <w:p w14:paraId="773A5162">
      <w:pPr>
        <w:pStyle w:val="9"/>
        <w:spacing w:after="0" w:line="360" w:lineRule="auto"/>
        <w:jc w:val="both"/>
        <w:sectPr>
          <w:pgSz w:w="12240" w:h="15840"/>
          <w:pgMar w:top="1380" w:right="1080" w:bottom="980" w:left="1800" w:header="0" w:footer="781" w:gutter="0"/>
          <w:cols w:space="720" w:num="1"/>
        </w:sectPr>
      </w:pPr>
    </w:p>
    <w:p w14:paraId="58F6D844">
      <w:pPr>
        <w:pStyle w:val="9"/>
        <w:spacing w:before="60" w:line="360" w:lineRule="auto"/>
        <w:ind w:left="360" w:right="357"/>
        <w:jc w:val="both"/>
      </w:pPr>
      <w:r>
        <w:t xml:space="preserve">platforms like Google Colab or Kaggle provide GPU-based training environments. A suitable plant image dataset containing various species, healthy leaves, pest-affected, and disease-infected samples is required for model training. Hardware resources include a laptop capable of running Android Studio and training models, preferably with GPU support, and an Android smartphone for testing. Functionally, the system must allow image upload or capture, identify plant types, detect growth stages, pests, and diseases, and generate reports. Non-functional requirements include a user-friendly interface, fast processing, offline functionality using TFLite, reliability, and scalability for future </w:t>
      </w:r>
      <w:r>
        <w:rPr>
          <w:spacing w:val="-2"/>
        </w:rPr>
        <w:t>expansion.</w:t>
      </w:r>
    </w:p>
    <w:p w14:paraId="1D05A450">
      <w:pPr>
        <w:pStyle w:val="9"/>
        <w:spacing w:before="83"/>
      </w:pPr>
    </w:p>
    <w:p w14:paraId="1BB5F564">
      <w:pPr>
        <w:pStyle w:val="5"/>
        <w:numPr>
          <w:ilvl w:val="1"/>
          <w:numId w:val="10"/>
        </w:numPr>
        <w:tabs>
          <w:tab w:val="left" w:pos="747"/>
        </w:tabs>
        <w:spacing w:before="0" w:after="0" w:line="240" w:lineRule="auto"/>
        <w:ind w:left="747" w:right="0" w:hanging="387"/>
        <w:jc w:val="left"/>
      </w:pPr>
      <w:bookmarkStart w:id="28" w:name="2.6 Assumptions and Dependencies"/>
      <w:bookmarkEnd w:id="28"/>
      <w:r>
        <w:t>Assumptions</w:t>
      </w:r>
      <w:r>
        <w:rPr>
          <w:spacing w:val="-8"/>
        </w:rPr>
        <w:t xml:space="preserve"> </w:t>
      </w:r>
      <w:r>
        <w:t>and</w:t>
      </w:r>
      <w:r>
        <w:rPr>
          <w:spacing w:val="-8"/>
        </w:rPr>
        <w:t xml:space="preserve"> </w:t>
      </w:r>
      <w:r>
        <w:rPr>
          <w:spacing w:val="-2"/>
        </w:rPr>
        <w:t>Dependencies</w:t>
      </w:r>
    </w:p>
    <w:p w14:paraId="788A843C">
      <w:pPr>
        <w:pStyle w:val="9"/>
        <w:spacing w:before="266"/>
        <w:rPr>
          <w:b/>
          <w:sz w:val="26"/>
        </w:rPr>
      </w:pPr>
    </w:p>
    <w:p w14:paraId="2C6B02FC">
      <w:pPr>
        <w:pStyle w:val="9"/>
        <w:spacing w:line="360" w:lineRule="auto"/>
        <w:ind w:left="360" w:right="357" w:firstLine="716" w:firstLineChars="0"/>
        <w:jc w:val="both"/>
      </w:pPr>
      <w:r>
        <w:t>The AgriGuard system assumes that users will provide clear and focused images of plant leaves for accurate identification and diagnosis. It is</w:t>
      </w:r>
      <w:r>
        <w:rPr>
          <w:spacing w:val="-1"/>
        </w:rPr>
        <w:t xml:space="preserve"> </w:t>
      </w:r>
      <w:r>
        <w:t>also assumed that</w:t>
      </w:r>
      <w:r>
        <w:rPr>
          <w:spacing w:val="-1"/>
        </w:rPr>
        <w:t xml:space="preserve"> </w:t>
      </w:r>
      <w:r>
        <w:t>the dataset used to train the model is representative of real-world plant species, pests, and diseases. The system depends on the availability of a well-structured dataset, proper labeling, and reliable training tools such as TensorFlow and Python. Although the app supports offline inference through TensorFlow Lite, the initial model training depends on cloud platforms like Google Colab or Kaggle with GPU support. The solution also relies on Android OS compatibility, device camera functionality for capturing images, and minimal device storage to run the model efficiently. Additionally, future updates may depend on access</w:t>
      </w:r>
      <w:r>
        <w:rPr>
          <w:spacing w:val="40"/>
        </w:rPr>
        <w:t xml:space="preserve"> </w:t>
      </w:r>
      <w:r>
        <w:t>to agricultural domain knowledge and new datasets to maintain accuracy as new diseases or pests emerge.</w:t>
      </w:r>
    </w:p>
    <w:p w14:paraId="2EBD88BB">
      <w:pPr>
        <w:pStyle w:val="9"/>
        <w:spacing w:line="275" w:lineRule="exact"/>
        <w:jc w:val="center"/>
      </w:pPr>
      <w:r>
        <w:t>Table</w:t>
      </w:r>
      <w:r>
        <w:rPr>
          <w:spacing w:val="-2"/>
        </w:rPr>
        <w:t xml:space="preserve"> </w:t>
      </w:r>
      <w:bookmarkStart w:id="29" w:name="_bookmark2"/>
      <w:bookmarkEnd w:id="29"/>
      <w:r>
        <w:t>2.1</w:t>
      </w:r>
      <w:r>
        <w:rPr>
          <w:spacing w:val="-1"/>
        </w:rPr>
        <w:t xml:space="preserve"> </w:t>
      </w:r>
      <w:r>
        <w:t>Hardware</w:t>
      </w:r>
      <w:r>
        <w:rPr>
          <w:spacing w:val="-1"/>
        </w:rPr>
        <w:t xml:space="preserve"> </w:t>
      </w:r>
      <w:r>
        <w:rPr>
          <w:spacing w:val="-2"/>
        </w:rPr>
        <w:t>Platform</w:t>
      </w:r>
    </w:p>
    <w:p w14:paraId="29CDC8CF">
      <w:pPr>
        <w:pStyle w:val="9"/>
        <w:spacing w:before="4" w:after="1"/>
        <w:rPr>
          <w:sz w:val="17"/>
        </w:r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1"/>
        <w:gridCol w:w="2855"/>
        <w:gridCol w:w="3809"/>
      </w:tblGrid>
      <w:tr w14:paraId="4A897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7" w:hRule="atLeast"/>
        </w:trPr>
        <w:tc>
          <w:tcPr>
            <w:tcW w:w="2111" w:type="dxa"/>
          </w:tcPr>
          <w:p w14:paraId="54B10976">
            <w:pPr>
              <w:pStyle w:val="15"/>
              <w:spacing w:line="275" w:lineRule="exact"/>
              <w:rPr>
                <w:sz w:val="24"/>
              </w:rPr>
            </w:pPr>
            <w:r>
              <w:rPr>
                <w:spacing w:val="-2"/>
                <w:sz w:val="24"/>
              </w:rPr>
              <w:t>Component</w:t>
            </w:r>
          </w:p>
        </w:tc>
        <w:tc>
          <w:tcPr>
            <w:tcW w:w="2855" w:type="dxa"/>
          </w:tcPr>
          <w:p w14:paraId="517CD897">
            <w:pPr>
              <w:pStyle w:val="15"/>
              <w:spacing w:line="275" w:lineRule="exact"/>
              <w:ind w:left="108"/>
              <w:rPr>
                <w:sz w:val="24"/>
              </w:rPr>
            </w:pPr>
            <w:r>
              <w:rPr>
                <w:spacing w:val="-2"/>
                <w:sz w:val="24"/>
              </w:rPr>
              <w:t>Specification</w:t>
            </w:r>
          </w:p>
        </w:tc>
        <w:tc>
          <w:tcPr>
            <w:tcW w:w="3809" w:type="dxa"/>
          </w:tcPr>
          <w:p w14:paraId="60221A1C">
            <w:pPr>
              <w:pStyle w:val="15"/>
              <w:spacing w:line="275" w:lineRule="exact"/>
              <w:rPr>
                <w:sz w:val="24"/>
              </w:rPr>
            </w:pPr>
            <w:r>
              <w:rPr>
                <w:spacing w:val="-2"/>
                <w:sz w:val="24"/>
              </w:rPr>
              <w:t>Purpose</w:t>
            </w:r>
          </w:p>
        </w:tc>
      </w:tr>
      <w:tr w14:paraId="145F1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 w:hRule="atLeast"/>
        </w:trPr>
        <w:tc>
          <w:tcPr>
            <w:tcW w:w="2111" w:type="dxa"/>
          </w:tcPr>
          <w:p w14:paraId="15D1DE04">
            <w:pPr>
              <w:pStyle w:val="15"/>
              <w:spacing w:line="275" w:lineRule="exact"/>
              <w:rPr>
                <w:sz w:val="24"/>
              </w:rPr>
            </w:pPr>
            <w:r>
              <w:rPr>
                <w:sz w:val="24"/>
              </w:rPr>
              <w:t>Processor</w:t>
            </w:r>
            <w:r>
              <w:rPr>
                <w:spacing w:val="-4"/>
                <w:sz w:val="24"/>
              </w:rPr>
              <w:t xml:space="preserve"> (CPU)</w:t>
            </w:r>
          </w:p>
        </w:tc>
        <w:tc>
          <w:tcPr>
            <w:tcW w:w="2855" w:type="dxa"/>
          </w:tcPr>
          <w:p w14:paraId="2B51F383">
            <w:pPr>
              <w:pStyle w:val="15"/>
              <w:ind w:left="108"/>
              <w:rPr>
                <w:sz w:val="24"/>
              </w:rPr>
            </w:pPr>
            <w:r>
              <w:rPr>
                <w:sz w:val="24"/>
              </w:rPr>
              <w:t>intel</w:t>
            </w:r>
            <w:r>
              <w:rPr>
                <w:spacing w:val="40"/>
                <w:sz w:val="24"/>
              </w:rPr>
              <w:t xml:space="preserve"> </w:t>
            </w:r>
            <w:r>
              <w:rPr>
                <w:sz w:val="24"/>
              </w:rPr>
              <w:t>Core</w:t>
            </w:r>
            <w:r>
              <w:rPr>
                <w:spacing w:val="40"/>
                <w:sz w:val="24"/>
              </w:rPr>
              <w:t xml:space="preserve"> </w:t>
            </w:r>
            <w:r>
              <w:rPr>
                <w:sz w:val="24"/>
              </w:rPr>
              <w:t>i5</w:t>
            </w:r>
            <w:r>
              <w:rPr>
                <w:spacing w:val="40"/>
                <w:sz w:val="24"/>
              </w:rPr>
              <w:t xml:space="preserve"> </w:t>
            </w:r>
            <w:r>
              <w:rPr>
                <w:sz w:val="24"/>
              </w:rPr>
              <w:t>(8th</w:t>
            </w:r>
            <w:r>
              <w:rPr>
                <w:spacing w:val="40"/>
                <w:sz w:val="24"/>
              </w:rPr>
              <w:t xml:space="preserve"> </w:t>
            </w:r>
            <w:r>
              <w:rPr>
                <w:sz w:val="24"/>
              </w:rPr>
              <w:t>Gen</w:t>
            </w:r>
            <w:r>
              <w:rPr>
                <w:spacing w:val="40"/>
                <w:sz w:val="24"/>
              </w:rPr>
              <w:t xml:space="preserve"> </w:t>
            </w:r>
            <w:r>
              <w:rPr>
                <w:sz w:val="24"/>
              </w:rPr>
              <w:t>or equivalent, 4+ cores)</w:t>
            </w:r>
          </w:p>
        </w:tc>
        <w:tc>
          <w:tcPr>
            <w:tcW w:w="3809" w:type="dxa"/>
          </w:tcPr>
          <w:p w14:paraId="16676CF6">
            <w:pPr>
              <w:pStyle w:val="15"/>
              <w:ind w:right="96"/>
              <w:jc w:val="both"/>
              <w:rPr>
                <w:sz w:val="24"/>
              </w:rPr>
            </w:pPr>
            <w:r>
              <w:rPr>
                <w:sz w:val="24"/>
              </w:rPr>
              <w:t>Handles backend agent orchestration (Tflite), and frontend compilation (xml,java) during development</w:t>
            </w:r>
          </w:p>
        </w:tc>
      </w:tr>
      <w:tr w14:paraId="6BC89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5" w:hRule="atLeast"/>
        </w:trPr>
        <w:tc>
          <w:tcPr>
            <w:tcW w:w="2111" w:type="dxa"/>
          </w:tcPr>
          <w:p w14:paraId="14D99D71">
            <w:pPr>
              <w:pStyle w:val="15"/>
              <w:spacing w:line="275" w:lineRule="exact"/>
              <w:rPr>
                <w:sz w:val="24"/>
              </w:rPr>
            </w:pPr>
            <w:r>
              <w:rPr>
                <w:sz w:val="24"/>
              </w:rPr>
              <w:t>Memory</w:t>
            </w:r>
            <w:r>
              <w:rPr>
                <w:spacing w:val="-2"/>
                <w:sz w:val="24"/>
              </w:rPr>
              <w:t xml:space="preserve"> (RAM)</w:t>
            </w:r>
          </w:p>
        </w:tc>
        <w:tc>
          <w:tcPr>
            <w:tcW w:w="2855" w:type="dxa"/>
          </w:tcPr>
          <w:p w14:paraId="57767400">
            <w:pPr>
              <w:pStyle w:val="15"/>
              <w:ind w:left="108"/>
              <w:rPr>
                <w:sz w:val="24"/>
              </w:rPr>
            </w:pPr>
            <w:r>
              <w:rPr>
                <w:sz w:val="24"/>
              </w:rPr>
              <w:t>8GB</w:t>
            </w:r>
            <w:r>
              <w:rPr>
                <w:spacing w:val="80"/>
                <w:sz w:val="24"/>
              </w:rPr>
              <w:t xml:space="preserve"> </w:t>
            </w:r>
            <w:r>
              <w:rPr>
                <w:sz w:val="24"/>
              </w:rPr>
              <w:t>(DDR4,</w:t>
            </w:r>
            <w:r>
              <w:rPr>
                <w:spacing w:val="80"/>
                <w:sz w:val="24"/>
              </w:rPr>
              <w:t xml:space="preserve"> </w:t>
            </w:r>
            <w:r>
              <w:rPr>
                <w:sz w:val="24"/>
              </w:rPr>
              <w:t>expandable to 16GB)</w:t>
            </w:r>
          </w:p>
        </w:tc>
        <w:tc>
          <w:tcPr>
            <w:tcW w:w="3809" w:type="dxa"/>
          </w:tcPr>
          <w:p w14:paraId="31992F05">
            <w:pPr>
              <w:pStyle w:val="15"/>
              <w:ind w:right="96"/>
              <w:jc w:val="both"/>
              <w:rPr>
                <w:sz w:val="24"/>
              </w:rPr>
            </w:pPr>
            <w:r>
              <w:rPr>
                <w:sz w:val="24"/>
              </w:rPr>
              <w:t>Supports multitasking, including running MongoDB locally, Python for</w:t>
            </w:r>
            <w:r>
              <w:rPr>
                <w:spacing w:val="73"/>
                <w:sz w:val="24"/>
              </w:rPr>
              <w:t xml:space="preserve"> </w:t>
            </w:r>
            <w:r>
              <w:rPr>
                <w:sz w:val="24"/>
              </w:rPr>
              <w:t>testing,</w:t>
            </w:r>
            <w:r>
              <w:rPr>
                <w:spacing w:val="79"/>
                <w:sz w:val="24"/>
              </w:rPr>
              <w:t xml:space="preserve"> </w:t>
            </w:r>
            <w:r>
              <w:rPr>
                <w:sz w:val="24"/>
              </w:rPr>
              <w:t>and</w:t>
            </w:r>
            <w:r>
              <w:rPr>
                <w:spacing w:val="77"/>
                <w:sz w:val="24"/>
              </w:rPr>
              <w:t xml:space="preserve"> </w:t>
            </w:r>
            <w:r>
              <w:rPr>
                <w:sz w:val="24"/>
              </w:rPr>
              <w:t>browser</w:t>
            </w:r>
            <w:r>
              <w:rPr>
                <w:spacing w:val="78"/>
                <w:sz w:val="24"/>
              </w:rPr>
              <w:t xml:space="preserve"> </w:t>
            </w:r>
            <w:r>
              <w:rPr>
                <w:sz w:val="24"/>
              </w:rPr>
              <w:t>based</w:t>
            </w:r>
            <w:r>
              <w:rPr>
                <w:spacing w:val="77"/>
                <w:sz w:val="24"/>
              </w:rPr>
              <w:t xml:space="preserve"> </w:t>
            </w:r>
            <w:r>
              <w:rPr>
                <w:spacing w:val="-5"/>
                <w:sz w:val="24"/>
              </w:rPr>
              <w:t>UI</w:t>
            </w:r>
          </w:p>
        </w:tc>
      </w:tr>
    </w:tbl>
    <w:p w14:paraId="49D29A6D">
      <w:pPr>
        <w:pStyle w:val="15"/>
        <w:spacing w:after="0"/>
        <w:jc w:val="both"/>
        <w:rPr>
          <w:sz w:val="24"/>
        </w:rPr>
        <w:sectPr>
          <w:pgSz w:w="12240" w:h="15840"/>
          <w:pgMar w:top="1380" w:right="1080" w:bottom="1314" w:left="1800" w:header="0" w:footer="781" w:gutter="0"/>
          <w:cols w:space="720" w:num="1"/>
        </w:sect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1"/>
        <w:gridCol w:w="2855"/>
        <w:gridCol w:w="3809"/>
      </w:tblGrid>
      <w:tr w14:paraId="21AA2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2111" w:type="dxa"/>
          </w:tcPr>
          <w:p w14:paraId="1EDCF71C">
            <w:pPr>
              <w:pStyle w:val="15"/>
              <w:ind w:left="0"/>
              <w:rPr>
                <w:sz w:val="24"/>
              </w:rPr>
            </w:pPr>
          </w:p>
        </w:tc>
        <w:tc>
          <w:tcPr>
            <w:tcW w:w="2855" w:type="dxa"/>
          </w:tcPr>
          <w:p w14:paraId="0820CF40">
            <w:pPr>
              <w:pStyle w:val="15"/>
              <w:ind w:left="0"/>
              <w:rPr>
                <w:sz w:val="24"/>
              </w:rPr>
            </w:pPr>
          </w:p>
        </w:tc>
        <w:tc>
          <w:tcPr>
            <w:tcW w:w="3809" w:type="dxa"/>
          </w:tcPr>
          <w:p w14:paraId="74303B3E">
            <w:pPr>
              <w:pStyle w:val="15"/>
              <w:rPr>
                <w:sz w:val="24"/>
              </w:rPr>
            </w:pPr>
            <w:r>
              <w:rPr>
                <w:spacing w:val="-2"/>
                <w:sz w:val="24"/>
              </w:rPr>
              <w:t>previews.</w:t>
            </w:r>
          </w:p>
        </w:tc>
      </w:tr>
      <w:tr w14:paraId="6C104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3" w:hRule="atLeast"/>
        </w:trPr>
        <w:tc>
          <w:tcPr>
            <w:tcW w:w="2111" w:type="dxa"/>
          </w:tcPr>
          <w:p w14:paraId="3F31C56E">
            <w:pPr>
              <w:pStyle w:val="15"/>
              <w:spacing w:line="275" w:lineRule="exact"/>
              <w:rPr>
                <w:sz w:val="24"/>
              </w:rPr>
            </w:pPr>
            <w:r>
              <w:rPr>
                <w:spacing w:val="-2"/>
                <w:sz w:val="24"/>
              </w:rPr>
              <w:t>Storage</w:t>
            </w:r>
          </w:p>
        </w:tc>
        <w:tc>
          <w:tcPr>
            <w:tcW w:w="2855" w:type="dxa"/>
          </w:tcPr>
          <w:p w14:paraId="102C6831">
            <w:pPr>
              <w:pStyle w:val="15"/>
              <w:tabs>
                <w:tab w:val="left" w:pos="1179"/>
                <w:tab w:val="left" w:pos="1999"/>
              </w:tabs>
              <w:spacing w:line="275" w:lineRule="exact"/>
              <w:ind w:left="108"/>
              <w:rPr>
                <w:sz w:val="24"/>
              </w:rPr>
            </w:pPr>
            <w:r>
              <w:rPr>
                <w:spacing w:val="-2"/>
                <w:sz w:val="24"/>
              </w:rPr>
              <w:t>256GB</w:t>
            </w:r>
            <w:r>
              <w:rPr>
                <w:sz w:val="24"/>
              </w:rPr>
              <w:tab/>
            </w:r>
            <w:r>
              <w:rPr>
                <w:spacing w:val="-5"/>
                <w:sz w:val="24"/>
              </w:rPr>
              <w:t>SSD</w:t>
            </w:r>
            <w:r>
              <w:rPr>
                <w:sz w:val="24"/>
              </w:rPr>
              <w:tab/>
            </w:r>
            <w:r>
              <w:rPr>
                <w:spacing w:val="-2"/>
                <w:sz w:val="24"/>
              </w:rPr>
              <w:t>(NVMe</w:t>
            </w:r>
          </w:p>
          <w:p w14:paraId="18FFD322">
            <w:pPr>
              <w:pStyle w:val="15"/>
              <w:ind w:left="108"/>
              <w:rPr>
                <w:sz w:val="24"/>
              </w:rPr>
            </w:pPr>
            <w:r>
              <w:rPr>
                <w:spacing w:val="-2"/>
                <w:sz w:val="24"/>
              </w:rPr>
              <w:t>preferred)</w:t>
            </w:r>
          </w:p>
        </w:tc>
        <w:tc>
          <w:tcPr>
            <w:tcW w:w="3809" w:type="dxa"/>
          </w:tcPr>
          <w:p w14:paraId="72D33091">
            <w:pPr>
              <w:pStyle w:val="15"/>
              <w:ind w:right="96"/>
              <w:jc w:val="both"/>
              <w:rPr>
                <w:sz w:val="24"/>
              </w:rPr>
            </w:pPr>
            <w:r>
              <w:rPr>
                <w:sz w:val="24"/>
              </w:rPr>
              <w:t>Stores project code, node_modules, virtual environments, and temporary scraped datasets; SSD ensures fast I/O for database queries.</w:t>
            </w:r>
          </w:p>
        </w:tc>
      </w:tr>
      <w:tr w14:paraId="38096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2111" w:type="dxa"/>
          </w:tcPr>
          <w:p w14:paraId="4F68132F">
            <w:pPr>
              <w:pStyle w:val="15"/>
              <w:spacing w:line="275" w:lineRule="exact"/>
              <w:rPr>
                <w:sz w:val="24"/>
              </w:rPr>
            </w:pPr>
            <w:r>
              <w:rPr>
                <w:spacing w:val="-2"/>
                <w:sz w:val="24"/>
              </w:rPr>
              <w:t>Network</w:t>
            </w:r>
          </w:p>
        </w:tc>
        <w:tc>
          <w:tcPr>
            <w:tcW w:w="2855" w:type="dxa"/>
          </w:tcPr>
          <w:p w14:paraId="649E4EE6">
            <w:pPr>
              <w:pStyle w:val="15"/>
              <w:ind w:left="108"/>
              <w:rPr>
                <w:sz w:val="24"/>
              </w:rPr>
            </w:pPr>
            <w:r>
              <w:rPr>
                <w:sz w:val="24"/>
              </w:rPr>
              <w:t>Gigabit</w:t>
            </w:r>
            <w:r>
              <w:rPr>
                <w:spacing w:val="40"/>
                <w:sz w:val="24"/>
              </w:rPr>
              <w:t xml:space="preserve"> </w:t>
            </w:r>
            <w:r>
              <w:rPr>
                <w:sz w:val="24"/>
              </w:rPr>
              <w:t>Ethernet/Wi-Fi</w:t>
            </w:r>
            <w:r>
              <w:rPr>
                <w:spacing w:val="40"/>
                <w:sz w:val="24"/>
              </w:rPr>
              <w:t xml:space="preserve"> </w:t>
            </w:r>
            <w:r>
              <w:rPr>
                <w:sz w:val="24"/>
              </w:rPr>
              <w:t>6, stable 50Mbps+ internet</w:t>
            </w:r>
          </w:p>
        </w:tc>
        <w:tc>
          <w:tcPr>
            <w:tcW w:w="3809" w:type="dxa"/>
          </w:tcPr>
          <w:p w14:paraId="7B94A42A">
            <w:pPr>
              <w:pStyle w:val="15"/>
              <w:spacing w:line="276" w:lineRule="exact"/>
              <w:ind w:right="96"/>
              <w:jc w:val="both"/>
              <w:rPr>
                <w:sz w:val="24"/>
              </w:rPr>
            </w:pPr>
            <w:r>
              <w:rPr>
                <w:sz w:val="24"/>
              </w:rPr>
              <w:t>Essential for API calls, cloud</w:t>
            </w:r>
            <w:r>
              <w:rPr>
                <w:spacing w:val="40"/>
                <w:sz w:val="24"/>
              </w:rPr>
              <w:t xml:space="preserve"> </w:t>
            </w:r>
            <w:r>
              <w:rPr>
                <w:sz w:val="24"/>
              </w:rPr>
              <w:t>syncing (GitHub/AWS), and real-time report</w:t>
            </w:r>
          </w:p>
        </w:tc>
      </w:tr>
    </w:tbl>
    <w:p w14:paraId="5C505240">
      <w:pPr>
        <w:pStyle w:val="9"/>
        <w:spacing w:before="225"/>
      </w:pPr>
    </w:p>
    <w:p w14:paraId="0C5681C1">
      <w:pPr>
        <w:pStyle w:val="9"/>
        <w:spacing w:before="1"/>
        <w:jc w:val="center"/>
      </w:pPr>
      <w:r>
        <w:t>Table</w:t>
      </w:r>
      <w:r>
        <w:rPr>
          <w:spacing w:val="-5"/>
        </w:rPr>
        <w:t xml:space="preserve"> </w:t>
      </w:r>
      <w:bookmarkStart w:id="30" w:name="_bookmark3"/>
      <w:bookmarkEnd w:id="30"/>
      <w:r>
        <w:t>2.2</w:t>
      </w:r>
      <w:r>
        <w:rPr>
          <w:spacing w:val="-2"/>
        </w:rPr>
        <w:t xml:space="preserve"> </w:t>
      </w:r>
      <w:r>
        <w:t>Operating</w:t>
      </w:r>
      <w:r>
        <w:rPr>
          <w:spacing w:val="-2"/>
        </w:rPr>
        <w:t xml:space="preserve"> </w:t>
      </w:r>
      <w:r>
        <w:t>System</w:t>
      </w:r>
      <w:r>
        <w:rPr>
          <w:spacing w:val="-2"/>
        </w:rPr>
        <w:t xml:space="preserve"> </w:t>
      </w:r>
      <w:r>
        <w:t>And</w:t>
      </w:r>
      <w:r>
        <w:rPr>
          <w:spacing w:val="1"/>
        </w:rPr>
        <w:t xml:space="preserve"> </w:t>
      </w:r>
      <w:r>
        <w:rPr>
          <w:spacing w:val="-2"/>
        </w:rPr>
        <w:t>Version</w:t>
      </w:r>
    </w:p>
    <w:p w14:paraId="4E60387A">
      <w:pPr>
        <w:pStyle w:val="9"/>
        <w:spacing w:before="6"/>
        <w:rPr>
          <w:sz w:val="17"/>
        </w:r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17"/>
        <w:gridCol w:w="2818"/>
        <w:gridCol w:w="3140"/>
      </w:tblGrid>
      <w:tr w14:paraId="027A6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817" w:type="dxa"/>
          </w:tcPr>
          <w:p w14:paraId="1665BC1C">
            <w:pPr>
              <w:pStyle w:val="15"/>
              <w:spacing w:line="275" w:lineRule="exact"/>
              <w:rPr>
                <w:sz w:val="24"/>
              </w:rPr>
            </w:pPr>
            <w:r>
              <w:rPr>
                <w:spacing w:val="-2"/>
                <w:sz w:val="24"/>
              </w:rPr>
              <w:t>Component</w:t>
            </w:r>
          </w:p>
        </w:tc>
        <w:tc>
          <w:tcPr>
            <w:tcW w:w="2818" w:type="dxa"/>
          </w:tcPr>
          <w:p w14:paraId="52BD7553">
            <w:pPr>
              <w:pStyle w:val="15"/>
              <w:spacing w:line="275" w:lineRule="exact"/>
              <w:ind w:left="108"/>
              <w:rPr>
                <w:sz w:val="24"/>
              </w:rPr>
            </w:pPr>
            <w:r>
              <w:rPr>
                <w:spacing w:val="-2"/>
                <w:sz w:val="24"/>
              </w:rPr>
              <w:t>Specfication</w:t>
            </w:r>
          </w:p>
        </w:tc>
        <w:tc>
          <w:tcPr>
            <w:tcW w:w="3140" w:type="dxa"/>
          </w:tcPr>
          <w:p w14:paraId="73209B61">
            <w:pPr>
              <w:pStyle w:val="15"/>
              <w:spacing w:line="275" w:lineRule="exact"/>
              <w:rPr>
                <w:sz w:val="24"/>
              </w:rPr>
            </w:pPr>
            <w:r>
              <w:rPr>
                <w:spacing w:val="-2"/>
                <w:sz w:val="24"/>
              </w:rPr>
              <w:t>Purpose</w:t>
            </w:r>
          </w:p>
        </w:tc>
      </w:tr>
      <w:tr w14:paraId="0732B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1" w:hRule="atLeast"/>
        </w:trPr>
        <w:tc>
          <w:tcPr>
            <w:tcW w:w="2817" w:type="dxa"/>
          </w:tcPr>
          <w:p w14:paraId="1A7B797D">
            <w:pPr>
              <w:pStyle w:val="15"/>
              <w:spacing w:before="2" w:line="237" w:lineRule="auto"/>
              <w:ind w:right="968"/>
              <w:rPr>
                <w:sz w:val="24"/>
              </w:rPr>
            </w:pPr>
            <w:r>
              <w:rPr>
                <w:sz w:val="24"/>
              </w:rPr>
              <w:t>Operating</w:t>
            </w:r>
            <w:r>
              <w:rPr>
                <w:spacing w:val="-15"/>
                <w:sz w:val="24"/>
              </w:rPr>
              <w:t xml:space="preserve"> </w:t>
            </w:r>
            <w:r>
              <w:rPr>
                <w:sz w:val="24"/>
              </w:rPr>
              <w:t xml:space="preserve">System </w:t>
            </w:r>
            <w:r>
              <w:rPr>
                <w:spacing w:val="-2"/>
                <w:sz w:val="24"/>
              </w:rPr>
              <w:t>(Development)</w:t>
            </w:r>
          </w:p>
        </w:tc>
        <w:tc>
          <w:tcPr>
            <w:tcW w:w="2818" w:type="dxa"/>
          </w:tcPr>
          <w:p w14:paraId="1717C5C6">
            <w:pPr>
              <w:pStyle w:val="15"/>
              <w:ind w:left="108"/>
              <w:rPr>
                <w:sz w:val="24"/>
              </w:rPr>
            </w:pPr>
            <w:r>
              <w:rPr>
                <w:sz w:val="24"/>
              </w:rPr>
              <w:t>Windows</w:t>
            </w:r>
            <w:r>
              <w:rPr>
                <w:spacing w:val="-2"/>
                <w:sz w:val="24"/>
              </w:rPr>
              <w:t xml:space="preserve"> </w:t>
            </w:r>
            <w:r>
              <w:rPr>
                <w:sz w:val="24"/>
              </w:rPr>
              <w:t>10/11</w:t>
            </w:r>
            <w:r>
              <w:rPr>
                <w:spacing w:val="-2"/>
                <w:sz w:val="24"/>
              </w:rPr>
              <w:t xml:space="preserve"> </w:t>
            </w:r>
            <w:r>
              <w:rPr>
                <w:sz w:val="24"/>
              </w:rPr>
              <w:t>(64-</w:t>
            </w:r>
            <w:r>
              <w:rPr>
                <w:spacing w:val="-4"/>
                <w:sz w:val="24"/>
              </w:rPr>
              <w:t>bit),</w:t>
            </w:r>
          </w:p>
        </w:tc>
        <w:tc>
          <w:tcPr>
            <w:tcW w:w="3140" w:type="dxa"/>
          </w:tcPr>
          <w:p w14:paraId="7A912D40">
            <w:pPr>
              <w:pStyle w:val="15"/>
              <w:tabs>
                <w:tab w:val="left" w:pos="1595"/>
                <w:tab w:val="left" w:pos="2351"/>
              </w:tabs>
              <w:ind w:right="96"/>
              <w:jc w:val="both"/>
              <w:rPr>
                <w:sz w:val="24"/>
              </w:rPr>
            </w:pPr>
            <w:r>
              <w:rPr>
                <w:spacing w:val="-2"/>
                <w:sz w:val="24"/>
              </w:rPr>
              <w:t>Provides</w:t>
            </w:r>
            <w:r>
              <w:rPr>
                <w:sz w:val="24"/>
              </w:rPr>
              <w:tab/>
            </w:r>
            <w:r>
              <w:rPr>
                <w:spacing w:val="-10"/>
                <w:sz w:val="24"/>
              </w:rPr>
              <w:t>a</w:t>
            </w:r>
            <w:r>
              <w:rPr>
                <w:sz w:val="24"/>
              </w:rPr>
              <w:tab/>
            </w:r>
            <w:r>
              <w:rPr>
                <w:spacing w:val="-2"/>
                <w:sz w:val="24"/>
              </w:rPr>
              <w:t xml:space="preserve">unified </w:t>
            </w:r>
            <w:r>
              <w:rPr>
                <w:sz w:val="24"/>
              </w:rPr>
              <w:t>environment for coding in VS Code, running local servers (Flask), and testing UI responsiveness; supports WSL2</w:t>
            </w:r>
            <w:r>
              <w:rPr>
                <w:spacing w:val="53"/>
                <w:w w:val="150"/>
                <w:sz w:val="24"/>
              </w:rPr>
              <w:t xml:space="preserve">  </w:t>
            </w:r>
            <w:r>
              <w:rPr>
                <w:sz w:val="24"/>
              </w:rPr>
              <w:t>on</w:t>
            </w:r>
            <w:r>
              <w:rPr>
                <w:spacing w:val="52"/>
                <w:w w:val="150"/>
                <w:sz w:val="24"/>
              </w:rPr>
              <w:t xml:space="preserve">  </w:t>
            </w:r>
            <w:r>
              <w:rPr>
                <w:sz w:val="24"/>
              </w:rPr>
              <w:t>Windows</w:t>
            </w:r>
            <w:r>
              <w:rPr>
                <w:spacing w:val="52"/>
                <w:w w:val="150"/>
                <w:sz w:val="24"/>
              </w:rPr>
              <w:t xml:space="preserve">  </w:t>
            </w:r>
            <w:r>
              <w:rPr>
                <w:spacing w:val="-5"/>
                <w:sz w:val="24"/>
              </w:rPr>
              <w:t>for</w:t>
            </w:r>
          </w:p>
          <w:p w14:paraId="4CD27D22">
            <w:pPr>
              <w:pStyle w:val="15"/>
              <w:spacing w:line="256" w:lineRule="exact"/>
              <w:jc w:val="both"/>
              <w:rPr>
                <w:sz w:val="24"/>
              </w:rPr>
            </w:pPr>
            <w:r>
              <w:rPr>
                <w:sz w:val="24"/>
              </w:rPr>
              <w:t>Linux-like</w:t>
            </w:r>
            <w:r>
              <w:rPr>
                <w:spacing w:val="-3"/>
                <w:sz w:val="24"/>
              </w:rPr>
              <w:t xml:space="preserve"> </w:t>
            </w:r>
            <w:r>
              <w:rPr>
                <w:spacing w:val="-2"/>
                <w:sz w:val="24"/>
              </w:rPr>
              <w:t>parity.</w:t>
            </w:r>
          </w:p>
        </w:tc>
      </w:tr>
      <w:tr w14:paraId="6CE2F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2817" w:type="dxa"/>
          </w:tcPr>
          <w:p w14:paraId="4033D101">
            <w:pPr>
              <w:pStyle w:val="15"/>
              <w:spacing w:line="276" w:lineRule="exact"/>
              <w:rPr>
                <w:sz w:val="24"/>
              </w:rPr>
            </w:pPr>
            <w:r>
              <w:rPr>
                <w:sz w:val="24"/>
              </w:rPr>
              <w:t>Python</w:t>
            </w:r>
            <w:r>
              <w:rPr>
                <w:spacing w:val="-3"/>
                <w:sz w:val="24"/>
              </w:rPr>
              <w:t xml:space="preserve"> </w:t>
            </w:r>
            <w:r>
              <w:rPr>
                <w:spacing w:val="-2"/>
                <w:sz w:val="24"/>
              </w:rPr>
              <w:t>Version</w:t>
            </w:r>
          </w:p>
        </w:tc>
        <w:tc>
          <w:tcPr>
            <w:tcW w:w="2818" w:type="dxa"/>
          </w:tcPr>
          <w:p w14:paraId="0EB0673C">
            <w:pPr>
              <w:pStyle w:val="15"/>
              <w:spacing w:line="276" w:lineRule="exact"/>
              <w:ind w:left="108"/>
              <w:rPr>
                <w:sz w:val="24"/>
              </w:rPr>
            </w:pPr>
            <w:r>
              <w:rPr>
                <w:spacing w:val="-2"/>
                <w:sz w:val="24"/>
              </w:rPr>
              <w:t>3.12.3</w:t>
            </w:r>
          </w:p>
        </w:tc>
        <w:tc>
          <w:tcPr>
            <w:tcW w:w="3140" w:type="dxa"/>
          </w:tcPr>
          <w:p w14:paraId="3C23E58C">
            <w:pPr>
              <w:pStyle w:val="15"/>
              <w:ind w:right="96"/>
              <w:jc w:val="both"/>
              <w:rPr>
                <w:sz w:val="24"/>
              </w:rPr>
            </w:pPr>
            <w:r>
              <w:rPr>
                <w:sz w:val="24"/>
              </w:rPr>
              <w:t>Powers</w:t>
            </w:r>
            <w:r>
              <w:rPr>
                <w:spacing w:val="-8"/>
                <w:sz w:val="24"/>
              </w:rPr>
              <w:t xml:space="preserve"> </w:t>
            </w:r>
            <w:r>
              <w:rPr>
                <w:sz w:val="24"/>
              </w:rPr>
              <w:t>agentic</w:t>
            </w:r>
            <w:r>
              <w:rPr>
                <w:spacing w:val="-7"/>
                <w:sz w:val="24"/>
              </w:rPr>
              <w:t xml:space="preserve"> </w:t>
            </w:r>
            <w:r>
              <w:rPr>
                <w:sz w:val="24"/>
              </w:rPr>
              <w:t>AI</w:t>
            </w:r>
            <w:r>
              <w:rPr>
                <w:spacing w:val="-6"/>
                <w:sz w:val="24"/>
              </w:rPr>
              <w:t xml:space="preserve"> </w:t>
            </w:r>
            <w:r>
              <w:rPr>
                <w:sz w:val="24"/>
              </w:rPr>
              <w:t>(tflite),</w:t>
            </w:r>
            <w:r>
              <w:rPr>
                <w:spacing w:val="-6"/>
                <w:sz w:val="24"/>
              </w:rPr>
              <w:t xml:space="preserve"> </w:t>
            </w:r>
            <w:r>
              <w:rPr>
                <w:sz w:val="24"/>
              </w:rPr>
              <w:t>and API backend (Flask); ensures access</w:t>
            </w:r>
            <w:r>
              <w:rPr>
                <w:spacing w:val="15"/>
                <w:sz w:val="24"/>
              </w:rPr>
              <w:t xml:space="preserve"> </w:t>
            </w:r>
            <w:r>
              <w:rPr>
                <w:sz w:val="24"/>
              </w:rPr>
              <w:t>to</w:t>
            </w:r>
            <w:r>
              <w:rPr>
                <w:spacing w:val="17"/>
                <w:sz w:val="24"/>
              </w:rPr>
              <w:t xml:space="preserve"> </w:t>
            </w:r>
            <w:r>
              <w:rPr>
                <w:sz w:val="24"/>
              </w:rPr>
              <w:t>latest</w:t>
            </w:r>
            <w:r>
              <w:rPr>
                <w:spacing w:val="17"/>
                <w:sz w:val="24"/>
              </w:rPr>
              <w:t xml:space="preserve"> </w:t>
            </w:r>
            <w:r>
              <w:rPr>
                <w:sz w:val="24"/>
              </w:rPr>
              <w:t>async</w:t>
            </w:r>
            <w:r>
              <w:rPr>
                <w:spacing w:val="18"/>
                <w:sz w:val="24"/>
              </w:rPr>
              <w:t xml:space="preserve"> </w:t>
            </w:r>
            <w:r>
              <w:rPr>
                <w:spacing w:val="-2"/>
                <w:sz w:val="24"/>
              </w:rPr>
              <w:t>features</w:t>
            </w:r>
          </w:p>
          <w:p w14:paraId="1869BFDB">
            <w:pPr>
              <w:pStyle w:val="15"/>
              <w:spacing w:line="257" w:lineRule="exact"/>
              <w:jc w:val="both"/>
              <w:rPr>
                <w:sz w:val="24"/>
              </w:rPr>
            </w:pPr>
            <w:r>
              <w:rPr>
                <w:sz w:val="24"/>
              </w:rPr>
              <w:t>for</w:t>
            </w:r>
            <w:r>
              <w:rPr>
                <w:spacing w:val="-3"/>
                <w:sz w:val="24"/>
              </w:rPr>
              <w:t xml:space="preserve"> </w:t>
            </w:r>
            <w:r>
              <w:rPr>
                <w:sz w:val="24"/>
              </w:rPr>
              <w:t>real-time</w:t>
            </w:r>
            <w:r>
              <w:rPr>
                <w:spacing w:val="-3"/>
                <w:sz w:val="24"/>
              </w:rPr>
              <w:t xml:space="preserve"> </w:t>
            </w:r>
            <w:r>
              <w:rPr>
                <w:sz w:val="24"/>
              </w:rPr>
              <w:t xml:space="preserve">price </w:t>
            </w:r>
            <w:r>
              <w:rPr>
                <w:spacing w:val="-2"/>
                <w:sz w:val="24"/>
              </w:rPr>
              <w:t>fetching.</w:t>
            </w:r>
          </w:p>
        </w:tc>
      </w:tr>
      <w:tr w14:paraId="623E1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2817" w:type="dxa"/>
          </w:tcPr>
          <w:p w14:paraId="57E3FBED">
            <w:pPr>
              <w:pStyle w:val="15"/>
              <w:spacing w:line="275" w:lineRule="exact"/>
              <w:rPr>
                <w:sz w:val="24"/>
              </w:rPr>
            </w:pPr>
            <w:r>
              <w:rPr>
                <w:sz w:val="24"/>
              </w:rPr>
              <w:t>Node.js</w:t>
            </w:r>
            <w:r>
              <w:rPr>
                <w:spacing w:val="-2"/>
                <w:sz w:val="24"/>
              </w:rPr>
              <w:t xml:space="preserve"> version</w:t>
            </w:r>
          </w:p>
        </w:tc>
        <w:tc>
          <w:tcPr>
            <w:tcW w:w="2818" w:type="dxa"/>
          </w:tcPr>
          <w:p w14:paraId="5C46B2D3">
            <w:pPr>
              <w:pStyle w:val="15"/>
              <w:spacing w:line="275" w:lineRule="exact"/>
              <w:ind w:left="108"/>
              <w:rPr>
                <w:sz w:val="24"/>
              </w:rPr>
            </w:pPr>
            <w:r>
              <w:rPr>
                <w:spacing w:val="-2"/>
                <w:sz w:val="24"/>
              </w:rPr>
              <w:t>18.20</w:t>
            </w:r>
          </w:p>
        </w:tc>
        <w:tc>
          <w:tcPr>
            <w:tcW w:w="3140" w:type="dxa"/>
          </w:tcPr>
          <w:p w14:paraId="4EE87DF5">
            <w:pPr>
              <w:pStyle w:val="15"/>
              <w:tabs>
                <w:tab w:val="left" w:pos="1905"/>
              </w:tabs>
              <w:spacing w:line="276" w:lineRule="exact"/>
              <w:ind w:right="99"/>
              <w:rPr>
                <w:sz w:val="24"/>
              </w:rPr>
            </w:pPr>
            <w:r>
              <w:rPr>
                <w:sz w:val="24"/>
              </w:rPr>
              <w:t>Powers</w:t>
            </w:r>
            <w:r>
              <w:rPr>
                <w:spacing w:val="80"/>
                <w:sz w:val="24"/>
              </w:rPr>
              <w:t xml:space="preserve"> </w:t>
            </w:r>
            <w:r>
              <w:rPr>
                <w:sz w:val="24"/>
              </w:rPr>
              <w:t>agentic</w:t>
            </w:r>
            <w:r>
              <w:rPr>
                <w:sz w:val="24"/>
              </w:rPr>
              <w:tab/>
            </w:r>
            <w:r>
              <w:rPr>
                <w:sz w:val="24"/>
              </w:rPr>
              <w:t>AI</w:t>
            </w:r>
            <w:r>
              <w:rPr>
                <w:spacing w:val="80"/>
                <w:sz w:val="24"/>
              </w:rPr>
              <w:t xml:space="preserve"> </w:t>
            </w:r>
            <w:r>
              <w:rPr>
                <w:sz w:val="24"/>
              </w:rPr>
              <w:t>(tflite), web scraping</w:t>
            </w:r>
          </w:p>
        </w:tc>
      </w:tr>
    </w:tbl>
    <w:p w14:paraId="12311210">
      <w:pPr>
        <w:pStyle w:val="15"/>
        <w:spacing w:after="0" w:line="276" w:lineRule="exact"/>
        <w:rPr>
          <w:sz w:val="24"/>
        </w:rPr>
        <w:sectPr>
          <w:type w:val="continuous"/>
          <w:pgSz w:w="12240" w:h="15840"/>
          <w:pgMar w:top="1420" w:right="1080" w:bottom="980" w:left="1800" w:header="0" w:footer="781" w:gutter="0"/>
          <w:cols w:space="720" w:num="1"/>
        </w:sectPr>
      </w:pPr>
    </w:p>
    <w:p w14:paraId="2FD17003">
      <w:pPr>
        <w:pStyle w:val="2"/>
      </w:pPr>
      <w:bookmarkStart w:id="31" w:name="_TOC_250064"/>
      <w:r>
        <w:t>Chapter</w:t>
      </w:r>
      <w:r>
        <w:rPr>
          <w:spacing w:val="-17"/>
        </w:rPr>
        <w:t xml:space="preserve"> </w:t>
      </w:r>
      <w:r>
        <w:t>3:</w:t>
      </w:r>
      <w:r>
        <w:rPr>
          <w:spacing w:val="-5"/>
        </w:rPr>
        <w:t xml:space="preserve"> </w:t>
      </w:r>
      <w:r>
        <w:t>Requirement</w:t>
      </w:r>
      <w:r>
        <w:rPr>
          <w:spacing w:val="-22"/>
        </w:rPr>
        <w:t xml:space="preserve"> </w:t>
      </w:r>
      <w:bookmarkEnd w:id="31"/>
      <w:r>
        <w:rPr>
          <w:spacing w:val="-2"/>
        </w:rPr>
        <w:t>Analysis</w:t>
      </w:r>
    </w:p>
    <w:p w14:paraId="4B04AA51">
      <w:pPr>
        <w:pStyle w:val="9"/>
        <w:spacing w:before="151"/>
        <w:rPr>
          <w:b/>
          <w:sz w:val="36"/>
        </w:rPr>
      </w:pPr>
    </w:p>
    <w:p w14:paraId="2DFCDBD1">
      <w:pPr>
        <w:pStyle w:val="4"/>
        <w:numPr>
          <w:ilvl w:val="1"/>
          <w:numId w:val="11"/>
        </w:numPr>
        <w:tabs>
          <w:tab w:val="left" w:pos="978"/>
        </w:tabs>
        <w:spacing w:before="0" w:after="0" w:line="240" w:lineRule="auto"/>
        <w:ind w:left="978" w:right="0" w:hanging="498"/>
        <w:jc w:val="left"/>
      </w:pPr>
      <w:bookmarkStart w:id="32" w:name="_TOC_250063"/>
      <w:r>
        <w:t>Functional</w:t>
      </w:r>
      <w:r>
        <w:rPr>
          <w:spacing w:val="-10"/>
        </w:rPr>
        <w:t xml:space="preserve"> </w:t>
      </w:r>
      <w:bookmarkEnd w:id="32"/>
      <w:r>
        <w:rPr>
          <w:spacing w:val="-2"/>
        </w:rPr>
        <w:t>Requirements</w:t>
      </w:r>
    </w:p>
    <w:p w14:paraId="6C191D9D">
      <w:pPr>
        <w:pStyle w:val="9"/>
        <w:spacing w:before="280" w:line="360" w:lineRule="auto"/>
        <w:ind w:left="360" w:right="355" w:firstLine="716" w:firstLineChars="0"/>
        <w:jc w:val="both"/>
      </w:pPr>
      <w:r>
        <w:t xml:space="preserve">A functional requirement is a specific feature or function that a system must perform to meet user needs. It describes what the system should do, such as accepting input, processing data, and producing output.The system must allow users to register and log in </w:t>
      </w:r>
      <w:r>
        <w:rPr>
          <w:spacing w:val="-2"/>
        </w:rPr>
        <w:t>securely.</w:t>
      </w:r>
    </w:p>
    <w:p w14:paraId="38AE0FD2">
      <w:pPr>
        <w:pStyle w:val="9"/>
        <w:spacing w:before="5"/>
      </w:pPr>
    </w:p>
    <w:p w14:paraId="6C583D15">
      <w:pPr>
        <w:pStyle w:val="4"/>
        <w:numPr>
          <w:ilvl w:val="2"/>
          <w:numId w:val="11"/>
        </w:numPr>
        <w:tabs>
          <w:tab w:val="left" w:pos="987"/>
        </w:tabs>
        <w:spacing w:before="1" w:after="0" w:line="240" w:lineRule="auto"/>
        <w:ind w:left="987" w:right="0" w:hanging="627"/>
        <w:jc w:val="left"/>
      </w:pPr>
      <w:bookmarkStart w:id="33" w:name="_TOC_250062"/>
      <w:r>
        <w:t>Image</w:t>
      </w:r>
      <w:r>
        <w:rPr>
          <w:spacing w:val="-6"/>
        </w:rPr>
        <w:t xml:space="preserve"> </w:t>
      </w:r>
      <w:r>
        <w:t>Capture</w:t>
      </w:r>
      <w:r>
        <w:rPr>
          <w:spacing w:val="-3"/>
        </w:rPr>
        <w:t xml:space="preserve"> </w:t>
      </w:r>
      <w:r>
        <w:t>and</w:t>
      </w:r>
      <w:r>
        <w:rPr>
          <w:spacing w:val="-3"/>
        </w:rPr>
        <w:t xml:space="preserve"> </w:t>
      </w:r>
      <w:bookmarkEnd w:id="33"/>
      <w:r>
        <w:rPr>
          <w:spacing w:val="-2"/>
        </w:rPr>
        <w:t>Upload</w:t>
      </w:r>
    </w:p>
    <w:p w14:paraId="5FF34F93">
      <w:pPr>
        <w:pStyle w:val="9"/>
        <w:spacing w:before="279" w:line="360" w:lineRule="auto"/>
        <w:ind w:left="360" w:right="358" w:firstLine="716" w:firstLineChars="0"/>
        <w:jc w:val="both"/>
      </w:pPr>
      <w:r>
        <w:t>The system shall allow users to capture plant images using the device camera or upload existing images from the device gallery. The uploaded images should be of sufficient quality to ensure accurate analysis and disease detection.</w:t>
      </w:r>
    </w:p>
    <w:p w14:paraId="6D163C30">
      <w:pPr>
        <w:pStyle w:val="9"/>
        <w:spacing w:before="5"/>
      </w:pPr>
    </w:p>
    <w:p w14:paraId="6747DC36">
      <w:pPr>
        <w:pStyle w:val="4"/>
        <w:numPr>
          <w:ilvl w:val="2"/>
          <w:numId w:val="11"/>
        </w:numPr>
        <w:tabs>
          <w:tab w:val="left" w:pos="987"/>
        </w:tabs>
        <w:spacing w:before="0" w:after="0" w:line="240" w:lineRule="auto"/>
        <w:ind w:left="987" w:right="0" w:hanging="627"/>
        <w:jc w:val="left"/>
      </w:pPr>
      <w:bookmarkStart w:id="34" w:name="3.1.2 Plant Species Identification"/>
      <w:bookmarkEnd w:id="34"/>
      <w:r>
        <w:t>Plant</w:t>
      </w:r>
      <w:r>
        <w:rPr>
          <w:spacing w:val="-5"/>
        </w:rPr>
        <w:t xml:space="preserve"> </w:t>
      </w:r>
      <w:r>
        <w:t>Species</w:t>
      </w:r>
      <w:r>
        <w:rPr>
          <w:spacing w:val="-5"/>
        </w:rPr>
        <w:t xml:space="preserve"> </w:t>
      </w:r>
      <w:r>
        <w:rPr>
          <w:spacing w:val="-2"/>
        </w:rPr>
        <w:t>Identification</w:t>
      </w:r>
    </w:p>
    <w:p w14:paraId="2C4E3F68">
      <w:pPr>
        <w:pStyle w:val="9"/>
        <w:spacing w:before="279" w:line="360" w:lineRule="auto"/>
        <w:ind w:left="360" w:right="521" w:firstLine="716" w:firstLineChars="0"/>
      </w:pPr>
      <w:r>
        <w:t>The</w:t>
      </w:r>
      <w:r>
        <w:rPr>
          <w:spacing w:val="-5"/>
        </w:rPr>
        <w:t xml:space="preserve"> </w:t>
      </w:r>
      <w:r>
        <w:t>system</w:t>
      </w:r>
      <w:r>
        <w:rPr>
          <w:spacing w:val="-2"/>
        </w:rPr>
        <w:t xml:space="preserve"> </w:t>
      </w:r>
      <w:r>
        <w:t>shall</w:t>
      </w:r>
      <w:r>
        <w:rPr>
          <w:spacing w:val="-4"/>
        </w:rPr>
        <w:t xml:space="preserve"> </w:t>
      </w:r>
      <w:r>
        <w:t>automatically</w:t>
      </w:r>
      <w:r>
        <w:rPr>
          <w:spacing w:val="-4"/>
        </w:rPr>
        <w:t xml:space="preserve"> </w:t>
      </w:r>
      <w:r>
        <w:t>identify</w:t>
      </w:r>
      <w:r>
        <w:rPr>
          <w:spacing w:val="-4"/>
        </w:rPr>
        <w:t xml:space="preserve"> </w:t>
      </w:r>
      <w:r>
        <w:t>the</w:t>
      </w:r>
      <w:r>
        <w:rPr>
          <w:spacing w:val="-5"/>
        </w:rPr>
        <w:t xml:space="preserve"> </w:t>
      </w:r>
      <w:r>
        <w:t>plant</w:t>
      </w:r>
      <w:r>
        <w:rPr>
          <w:spacing w:val="-4"/>
        </w:rPr>
        <w:t xml:space="preserve"> </w:t>
      </w:r>
      <w:r>
        <w:t>species</w:t>
      </w:r>
      <w:r>
        <w:rPr>
          <w:spacing w:val="-2"/>
        </w:rPr>
        <w:t xml:space="preserve"> </w:t>
      </w:r>
      <w:r>
        <w:t>from</w:t>
      </w:r>
      <w:r>
        <w:rPr>
          <w:spacing w:val="-4"/>
        </w:rPr>
        <w:t xml:space="preserve"> </w:t>
      </w:r>
      <w:r>
        <w:t>the</w:t>
      </w:r>
      <w:r>
        <w:rPr>
          <w:spacing w:val="-3"/>
        </w:rPr>
        <w:t xml:space="preserve"> </w:t>
      </w:r>
      <w:r>
        <w:t>uploaded</w:t>
      </w:r>
      <w:r>
        <w:rPr>
          <w:spacing w:val="-4"/>
        </w:rPr>
        <w:t xml:space="preserve"> </w:t>
      </w:r>
      <w:r>
        <w:t>image</w:t>
      </w:r>
      <w:r>
        <w:rPr>
          <w:spacing w:val="-3"/>
        </w:rPr>
        <w:t xml:space="preserve"> </w:t>
      </w:r>
      <w:r>
        <w:t>using AI-based image recognition techniques. The identified plant name shall be displayed to the user before further analysis begins.</w:t>
      </w:r>
    </w:p>
    <w:p w14:paraId="223DEA19">
      <w:pPr>
        <w:pStyle w:val="9"/>
        <w:spacing w:before="5"/>
      </w:pPr>
    </w:p>
    <w:p w14:paraId="5DDFAD33">
      <w:pPr>
        <w:pStyle w:val="4"/>
        <w:numPr>
          <w:ilvl w:val="2"/>
          <w:numId w:val="11"/>
        </w:numPr>
        <w:tabs>
          <w:tab w:val="left" w:pos="987"/>
        </w:tabs>
        <w:spacing w:before="0" w:after="0" w:line="240" w:lineRule="auto"/>
        <w:ind w:left="987" w:right="0" w:hanging="627"/>
        <w:jc w:val="left"/>
      </w:pPr>
      <w:bookmarkStart w:id="35" w:name="3.1.3 Plant Growth Stage Analysis"/>
      <w:bookmarkEnd w:id="35"/>
      <w:r>
        <w:t>Plant</w:t>
      </w:r>
      <w:r>
        <w:rPr>
          <w:spacing w:val="-5"/>
        </w:rPr>
        <w:t xml:space="preserve"> </w:t>
      </w:r>
      <w:r>
        <w:t>Growth</w:t>
      </w:r>
      <w:r>
        <w:rPr>
          <w:spacing w:val="-4"/>
        </w:rPr>
        <w:t xml:space="preserve"> </w:t>
      </w:r>
      <w:r>
        <w:t>Stage</w:t>
      </w:r>
      <w:r>
        <w:rPr>
          <w:spacing w:val="-4"/>
        </w:rPr>
        <w:t xml:space="preserve"> </w:t>
      </w:r>
      <w:r>
        <w:rPr>
          <w:spacing w:val="-2"/>
        </w:rPr>
        <w:t>Analysis</w:t>
      </w:r>
    </w:p>
    <w:p w14:paraId="6B49C459">
      <w:pPr>
        <w:pStyle w:val="9"/>
        <w:spacing w:before="279" w:line="360" w:lineRule="auto"/>
        <w:ind w:left="360" w:right="357" w:firstLine="716" w:firstLineChars="0"/>
        <w:jc w:val="both"/>
      </w:pPr>
      <w:r>
        <w:t>The system shall analyze the plant's growth stage and determine whether its growth is normal, delayed, or unhealthy. Based on the analysis, the application shall provide appropriate growth-related feedback.</w:t>
      </w:r>
    </w:p>
    <w:p w14:paraId="08258678">
      <w:pPr>
        <w:pStyle w:val="9"/>
        <w:spacing w:before="5"/>
      </w:pPr>
    </w:p>
    <w:p w14:paraId="7D74BAB7">
      <w:pPr>
        <w:pStyle w:val="4"/>
        <w:numPr>
          <w:ilvl w:val="2"/>
          <w:numId w:val="11"/>
        </w:numPr>
        <w:tabs>
          <w:tab w:val="left" w:pos="987"/>
        </w:tabs>
        <w:spacing w:before="0" w:after="0" w:line="240" w:lineRule="auto"/>
        <w:ind w:left="987" w:right="0" w:hanging="627"/>
        <w:jc w:val="left"/>
      </w:pPr>
      <w:bookmarkStart w:id="36" w:name="_TOC_250061"/>
      <w:r>
        <w:t>Pest</w:t>
      </w:r>
      <w:bookmarkEnd w:id="36"/>
      <w:r>
        <w:rPr>
          <w:spacing w:val="-2"/>
        </w:rPr>
        <w:t xml:space="preserve"> Detection</w:t>
      </w:r>
    </w:p>
    <w:p w14:paraId="220EAB1E">
      <w:pPr>
        <w:pStyle w:val="9"/>
        <w:spacing w:before="279" w:line="360" w:lineRule="auto"/>
        <w:ind w:left="360" w:right="358" w:firstLine="716" w:firstLineChars="0"/>
        <w:jc w:val="both"/>
      </w:pPr>
      <w:r>
        <w:t>The system shall</w:t>
      </w:r>
      <w:r>
        <w:rPr>
          <w:spacing w:val="-1"/>
        </w:rPr>
        <w:t xml:space="preserve"> </w:t>
      </w:r>
      <w:r>
        <w:t>detect the presence of pests on the plant using</w:t>
      </w:r>
      <w:r>
        <w:rPr>
          <w:spacing w:val="-1"/>
        </w:rPr>
        <w:t xml:space="preserve"> </w:t>
      </w:r>
      <w:r>
        <w:t>advanced image analysis. If pests</w:t>
      </w:r>
      <w:r>
        <w:rPr>
          <w:spacing w:val="-1"/>
        </w:rPr>
        <w:t xml:space="preserve"> </w:t>
      </w:r>
      <w:r>
        <w:t>are identified,</w:t>
      </w:r>
      <w:r>
        <w:rPr>
          <w:spacing w:val="-1"/>
        </w:rPr>
        <w:t xml:space="preserve"> </w:t>
      </w:r>
      <w:r>
        <w:t>the application shall</w:t>
      </w:r>
      <w:r>
        <w:rPr>
          <w:spacing w:val="-1"/>
        </w:rPr>
        <w:t xml:space="preserve"> </w:t>
      </w:r>
      <w:r>
        <w:t>classify the pest</w:t>
      </w:r>
      <w:r>
        <w:rPr>
          <w:spacing w:val="-1"/>
        </w:rPr>
        <w:t xml:space="preserve"> </w:t>
      </w:r>
      <w:r>
        <w:t>type and estimate the</w:t>
      </w:r>
      <w:r>
        <w:rPr>
          <w:spacing w:val="-2"/>
        </w:rPr>
        <w:t xml:space="preserve"> </w:t>
      </w:r>
      <w:r>
        <w:t>severity of infestation.</w:t>
      </w:r>
    </w:p>
    <w:p w14:paraId="72E3DAB7">
      <w:pPr>
        <w:pStyle w:val="9"/>
        <w:spacing w:after="0" w:line="360" w:lineRule="auto"/>
        <w:jc w:val="both"/>
        <w:sectPr>
          <w:pgSz w:w="12240" w:h="15840"/>
          <w:pgMar w:top="1380" w:right="1080" w:bottom="980" w:left="1800" w:header="0" w:footer="781" w:gutter="0"/>
          <w:cols w:space="720" w:num="1"/>
        </w:sectPr>
      </w:pPr>
    </w:p>
    <w:p w14:paraId="637C3198">
      <w:pPr>
        <w:pStyle w:val="4"/>
        <w:numPr>
          <w:ilvl w:val="2"/>
          <w:numId w:val="11"/>
        </w:numPr>
        <w:tabs>
          <w:tab w:val="left" w:pos="987"/>
        </w:tabs>
        <w:spacing w:before="78" w:after="0" w:line="240" w:lineRule="auto"/>
        <w:ind w:left="987" w:right="0" w:hanging="627"/>
        <w:jc w:val="left"/>
      </w:pPr>
      <w:bookmarkStart w:id="37" w:name="3.1.5 Plant Disease Detection"/>
      <w:bookmarkEnd w:id="37"/>
      <w:r>
        <w:t>Plant</w:t>
      </w:r>
      <w:r>
        <w:rPr>
          <w:spacing w:val="-5"/>
        </w:rPr>
        <w:t xml:space="preserve"> </w:t>
      </w:r>
      <w:r>
        <w:t>Disease</w:t>
      </w:r>
      <w:r>
        <w:rPr>
          <w:spacing w:val="-4"/>
        </w:rPr>
        <w:t xml:space="preserve"> </w:t>
      </w:r>
      <w:r>
        <w:rPr>
          <w:spacing w:val="-2"/>
        </w:rPr>
        <w:t>Detection</w:t>
      </w:r>
    </w:p>
    <w:p w14:paraId="339F8AA7">
      <w:pPr>
        <w:pStyle w:val="9"/>
        <w:spacing w:before="280" w:line="360" w:lineRule="auto"/>
        <w:ind w:left="360" w:right="359" w:firstLine="716" w:firstLineChars="0"/>
        <w:jc w:val="both"/>
      </w:pPr>
      <w:r>
        <w:t>If no pests are detected, the system shall analyze the plant image for diseases using a trained AI model. The application shall identify the disease name, confidence level, and affected plant area.</w:t>
      </w:r>
    </w:p>
    <w:p w14:paraId="7E36A98B">
      <w:pPr>
        <w:pStyle w:val="9"/>
        <w:spacing w:before="4"/>
      </w:pPr>
    </w:p>
    <w:p w14:paraId="385D98A0">
      <w:pPr>
        <w:pStyle w:val="4"/>
        <w:numPr>
          <w:ilvl w:val="2"/>
          <w:numId w:val="11"/>
        </w:numPr>
        <w:tabs>
          <w:tab w:val="left" w:pos="987"/>
        </w:tabs>
        <w:spacing w:before="1" w:after="0" w:line="240" w:lineRule="auto"/>
        <w:ind w:left="987" w:right="0" w:hanging="627"/>
        <w:jc w:val="left"/>
      </w:pPr>
      <w:bookmarkStart w:id="38" w:name="3.1.6 Treatment and Prevention Recommend"/>
      <w:bookmarkEnd w:id="38"/>
      <w:r>
        <w:t>Treatment</w:t>
      </w:r>
      <w:r>
        <w:rPr>
          <w:spacing w:val="-3"/>
        </w:rPr>
        <w:t xml:space="preserve"> </w:t>
      </w:r>
      <w:r>
        <w:t>and</w:t>
      </w:r>
      <w:r>
        <w:rPr>
          <w:spacing w:val="-9"/>
        </w:rPr>
        <w:t xml:space="preserve"> </w:t>
      </w:r>
      <w:r>
        <w:t>Prevention</w:t>
      </w:r>
      <w:r>
        <w:rPr>
          <w:spacing w:val="-8"/>
        </w:rPr>
        <w:t xml:space="preserve"> </w:t>
      </w:r>
      <w:r>
        <w:rPr>
          <w:spacing w:val="-2"/>
        </w:rPr>
        <w:t>Recommendations</w:t>
      </w:r>
    </w:p>
    <w:p w14:paraId="371F6BD9">
      <w:pPr>
        <w:pStyle w:val="9"/>
        <w:spacing w:before="279" w:line="360" w:lineRule="auto"/>
        <w:ind w:left="360" w:right="359" w:firstLine="716" w:firstLineChars="0"/>
        <w:jc w:val="both"/>
      </w:pPr>
      <w:r>
        <w:t>The system shall provide suitable treatment recommendations based on the detected disease or pest. Recommendations may include pesticides, fertilizers, preventive measures, and farming best practices to improve plant health.</w:t>
      </w:r>
    </w:p>
    <w:p w14:paraId="4F09D41B">
      <w:pPr>
        <w:pStyle w:val="9"/>
        <w:spacing w:before="5"/>
      </w:pPr>
    </w:p>
    <w:p w14:paraId="29A44C1D">
      <w:pPr>
        <w:pStyle w:val="4"/>
        <w:numPr>
          <w:ilvl w:val="2"/>
          <w:numId w:val="11"/>
        </w:numPr>
        <w:tabs>
          <w:tab w:val="left" w:pos="987"/>
        </w:tabs>
        <w:spacing w:before="0" w:after="0" w:line="240" w:lineRule="auto"/>
        <w:ind w:left="987" w:right="0" w:hanging="627"/>
        <w:jc w:val="left"/>
      </w:pPr>
      <w:bookmarkStart w:id="39" w:name="_TOC_250060"/>
      <w:r>
        <w:t>Plant</w:t>
      </w:r>
      <w:r>
        <w:rPr>
          <w:spacing w:val="-6"/>
        </w:rPr>
        <w:t xml:space="preserve"> </w:t>
      </w:r>
      <w:r>
        <w:t>Information</w:t>
      </w:r>
      <w:r>
        <w:rPr>
          <w:spacing w:val="-5"/>
        </w:rPr>
        <w:t xml:space="preserve"> </w:t>
      </w:r>
      <w:bookmarkEnd w:id="39"/>
      <w:r>
        <w:rPr>
          <w:spacing w:val="-2"/>
        </w:rPr>
        <w:t>Display</w:t>
      </w:r>
    </w:p>
    <w:p w14:paraId="1E3A01C0">
      <w:pPr>
        <w:pStyle w:val="9"/>
        <w:spacing w:before="279" w:line="360" w:lineRule="auto"/>
        <w:ind w:left="360" w:right="357" w:firstLine="716" w:firstLineChars="0"/>
        <w:jc w:val="both"/>
      </w:pPr>
      <w:r>
        <w:t>The system shall display comprehensive information about the identified plant, including its scientific and common name, uses, benefits, cultivation practices, and possible limitations or disadvantages.</w:t>
      </w:r>
    </w:p>
    <w:p w14:paraId="1A14D41D">
      <w:pPr>
        <w:pStyle w:val="9"/>
        <w:spacing w:before="5"/>
      </w:pPr>
    </w:p>
    <w:p w14:paraId="6FA496EE">
      <w:pPr>
        <w:pStyle w:val="4"/>
        <w:numPr>
          <w:ilvl w:val="2"/>
          <w:numId w:val="11"/>
        </w:numPr>
        <w:tabs>
          <w:tab w:val="left" w:pos="987"/>
        </w:tabs>
        <w:spacing w:before="0" w:after="0" w:line="240" w:lineRule="auto"/>
        <w:ind w:left="987" w:right="0" w:hanging="627"/>
        <w:jc w:val="left"/>
      </w:pPr>
      <w:bookmarkStart w:id="40" w:name="3.1.8 Growth Improvement Suggestions"/>
      <w:bookmarkEnd w:id="40"/>
      <w:r>
        <w:t>Growth</w:t>
      </w:r>
      <w:r>
        <w:rPr>
          <w:spacing w:val="-9"/>
        </w:rPr>
        <w:t xml:space="preserve"> </w:t>
      </w:r>
      <w:r>
        <w:t>Improvement</w:t>
      </w:r>
      <w:r>
        <w:rPr>
          <w:spacing w:val="-5"/>
        </w:rPr>
        <w:t xml:space="preserve"> </w:t>
      </w:r>
      <w:r>
        <w:rPr>
          <w:spacing w:val="-2"/>
        </w:rPr>
        <w:t>Suggestions</w:t>
      </w:r>
    </w:p>
    <w:p w14:paraId="42BBF10E">
      <w:pPr>
        <w:pStyle w:val="9"/>
        <w:spacing w:before="279" w:line="360" w:lineRule="auto"/>
        <w:ind w:left="360" w:right="358" w:firstLine="716" w:firstLineChars="0"/>
        <w:jc w:val="both"/>
      </w:pPr>
      <w:r>
        <w:t>If abnormal or slow plant growth is detected, the system shall provide personalized suggestions to improve plant health, including irrigation advice, nutrient management, soil improvement techniques, and environmental recommendations.</w:t>
      </w:r>
    </w:p>
    <w:p w14:paraId="46B9086E">
      <w:pPr>
        <w:pStyle w:val="9"/>
        <w:spacing w:before="5"/>
      </w:pPr>
    </w:p>
    <w:p w14:paraId="526F8B67">
      <w:pPr>
        <w:pStyle w:val="4"/>
        <w:numPr>
          <w:ilvl w:val="2"/>
          <w:numId w:val="11"/>
        </w:numPr>
        <w:tabs>
          <w:tab w:val="left" w:pos="987"/>
        </w:tabs>
        <w:spacing w:before="0" w:after="0" w:line="240" w:lineRule="auto"/>
        <w:ind w:left="987" w:right="0" w:hanging="627"/>
        <w:jc w:val="left"/>
      </w:pPr>
      <w:bookmarkStart w:id="41" w:name="3.1.9 Analysis Report Generation"/>
      <w:bookmarkEnd w:id="41"/>
      <w:r>
        <w:t>Analysis</w:t>
      </w:r>
      <w:r>
        <w:rPr>
          <w:spacing w:val="-7"/>
        </w:rPr>
        <w:t xml:space="preserve"> </w:t>
      </w:r>
      <w:r>
        <w:t>Report</w:t>
      </w:r>
      <w:r>
        <w:rPr>
          <w:spacing w:val="-5"/>
        </w:rPr>
        <w:t xml:space="preserve"> </w:t>
      </w:r>
      <w:r>
        <w:rPr>
          <w:spacing w:val="-2"/>
        </w:rPr>
        <w:t>Generation</w:t>
      </w:r>
    </w:p>
    <w:p w14:paraId="70235A65">
      <w:pPr>
        <w:pStyle w:val="9"/>
        <w:spacing w:before="279" w:line="360" w:lineRule="auto"/>
        <w:ind w:left="360" w:right="358" w:firstLine="716" w:firstLineChars="0"/>
        <w:jc w:val="both"/>
      </w:pPr>
      <w:r>
        <w:t>The system shall generate a detailed analysis report summarizing the plant species, detected disease or pest, growth condition, treatment recommendations, and overall plant health. The report should be easy to understand and available for future reference.</w:t>
      </w:r>
    </w:p>
    <w:p w14:paraId="26E56DDF">
      <w:pPr>
        <w:pStyle w:val="9"/>
        <w:spacing w:before="5"/>
      </w:pPr>
    </w:p>
    <w:p w14:paraId="316CF70B">
      <w:pPr>
        <w:pStyle w:val="4"/>
        <w:numPr>
          <w:ilvl w:val="2"/>
          <w:numId w:val="11"/>
        </w:numPr>
        <w:tabs>
          <w:tab w:val="left" w:pos="1128"/>
        </w:tabs>
        <w:spacing w:before="0" w:after="0" w:line="240" w:lineRule="auto"/>
        <w:ind w:left="1128" w:right="0" w:hanging="768"/>
        <w:jc w:val="left"/>
      </w:pPr>
      <w:bookmarkStart w:id="42" w:name="3.1.10 Prediction History Management"/>
      <w:bookmarkEnd w:id="42"/>
      <w:r>
        <w:t>Prediction</w:t>
      </w:r>
      <w:r>
        <w:rPr>
          <w:spacing w:val="-9"/>
        </w:rPr>
        <w:t xml:space="preserve"> </w:t>
      </w:r>
      <w:r>
        <w:t>History</w:t>
      </w:r>
      <w:r>
        <w:rPr>
          <w:spacing w:val="-7"/>
        </w:rPr>
        <w:t xml:space="preserve"> </w:t>
      </w:r>
      <w:r>
        <w:rPr>
          <w:spacing w:val="-2"/>
        </w:rPr>
        <w:t>Management</w:t>
      </w:r>
    </w:p>
    <w:p w14:paraId="5DB0509C">
      <w:pPr>
        <w:pStyle w:val="9"/>
        <w:spacing w:before="280" w:line="360" w:lineRule="auto"/>
        <w:ind w:left="360" w:right="359" w:firstLine="716" w:firstLineChars="0"/>
        <w:jc w:val="both"/>
      </w:pPr>
      <w:r>
        <w:t>The system shall maintain a history of previous plant analyses, allowing users to review past predictions, reports, and recommendations whenever required.</w:t>
      </w:r>
    </w:p>
    <w:p w14:paraId="35C6C3E3">
      <w:pPr>
        <w:pStyle w:val="9"/>
        <w:spacing w:after="0" w:line="360" w:lineRule="auto"/>
        <w:jc w:val="both"/>
        <w:sectPr>
          <w:pgSz w:w="12240" w:h="15840"/>
          <w:pgMar w:top="1360" w:right="1080" w:bottom="980" w:left="1800" w:header="0" w:footer="781" w:gutter="0"/>
          <w:cols w:space="720" w:num="1"/>
        </w:sectPr>
      </w:pPr>
    </w:p>
    <w:p w14:paraId="338AD783">
      <w:pPr>
        <w:pStyle w:val="4"/>
        <w:numPr>
          <w:ilvl w:val="2"/>
          <w:numId w:val="11"/>
        </w:numPr>
        <w:tabs>
          <w:tab w:val="left" w:pos="1128"/>
        </w:tabs>
        <w:spacing w:before="78" w:after="0" w:line="240" w:lineRule="auto"/>
        <w:ind w:left="1128" w:right="0" w:hanging="768"/>
        <w:jc w:val="left"/>
      </w:pPr>
      <w:bookmarkStart w:id="43" w:name="_TOC_250059"/>
      <w:r>
        <w:t>Secure</w:t>
      </w:r>
      <w:r>
        <w:rPr>
          <w:spacing w:val="-5"/>
        </w:rPr>
        <w:t xml:space="preserve"> </w:t>
      </w:r>
      <w:r>
        <w:t>Data</w:t>
      </w:r>
      <w:r>
        <w:rPr>
          <w:spacing w:val="-4"/>
        </w:rPr>
        <w:t xml:space="preserve"> </w:t>
      </w:r>
      <w:bookmarkEnd w:id="43"/>
      <w:r>
        <w:rPr>
          <w:spacing w:val="-2"/>
        </w:rPr>
        <w:t>Storage</w:t>
      </w:r>
    </w:p>
    <w:p w14:paraId="4ACC64BC">
      <w:pPr>
        <w:pStyle w:val="9"/>
        <w:spacing w:before="280" w:line="360" w:lineRule="auto"/>
        <w:ind w:left="360" w:firstLine="716" w:firstLineChars="0"/>
      </w:pPr>
      <w:r>
        <w:t>The</w:t>
      </w:r>
      <w:r>
        <w:rPr>
          <w:spacing w:val="-5"/>
        </w:rPr>
        <w:t xml:space="preserve"> </w:t>
      </w:r>
      <w:r>
        <w:t>system</w:t>
      </w:r>
      <w:r>
        <w:rPr>
          <w:spacing w:val="-3"/>
        </w:rPr>
        <w:t xml:space="preserve"> </w:t>
      </w:r>
      <w:r>
        <w:t>shall</w:t>
      </w:r>
      <w:r>
        <w:rPr>
          <w:spacing w:val="-5"/>
        </w:rPr>
        <w:t xml:space="preserve"> </w:t>
      </w:r>
      <w:r>
        <w:t>securely</w:t>
      </w:r>
      <w:r>
        <w:rPr>
          <w:spacing w:val="-5"/>
        </w:rPr>
        <w:t xml:space="preserve"> </w:t>
      </w:r>
      <w:r>
        <w:t>store</w:t>
      </w:r>
      <w:r>
        <w:rPr>
          <w:spacing w:val="-4"/>
        </w:rPr>
        <w:t xml:space="preserve"> </w:t>
      </w:r>
      <w:r>
        <w:t>user</w:t>
      </w:r>
      <w:r>
        <w:rPr>
          <w:spacing w:val="-5"/>
        </w:rPr>
        <w:t xml:space="preserve"> </w:t>
      </w:r>
      <w:r>
        <w:t>information,</w:t>
      </w:r>
      <w:r>
        <w:rPr>
          <w:spacing w:val="-5"/>
        </w:rPr>
        <w:t xml:space="preserve"> </w:t>
      </w:r>
      <w:r>
        <w:t>uploaded</w:t>
      </w:r>
      <w:r>
        <w:rPr>
          <w:spacing w:val="-3"/>
        </w:rPr>
        <w:t xml:space="preserve"> </w:t>
      </w:r>
      <w:r>
        <w:t>images,</w:t>
      </w:r>
      <w:r>
        <w:rPr>
          <w:spacing w:val="-3"/>
        </w:rPr>
        <w:t xml:space="preserve"> </w:t>
      </w:r>
      <w:r>
        <w:t>analysis</w:t>
      </w:r>
      <w:r>
        <w:rPr>
          <w:spacing w:val="-5"/>
        </w:rPr>
        <w:t xml:space="preserve"> </w:t>
      </w:r>
      <w:r>
        <w:t>results,</w:t>
      </w:r>
      <w:r>
        <w:rPr>
          <w:spacing w:val="-5"/>
        </w:rPr>
        <w:t xml:space="preserve"> </w:t>
      </w:r>
      <w:r>
        <w:t>and activity records in the database while ensuring data privacy and integrity.</w:t>
      </w:r>
    </w:p>
    <w:p w14:paraId="2413E242">
      <w:pPr>
        <w:pStyle w:val="9"/>
        <w:spacing w:before="3"/>
      </w:pPr>
    </w:p>
    <w:p w14:paraId="21857E82">
      <w:pPr>
        <w:pStyle w:val="4"/>
        <w:numPr>
          <w:ilvl w:val="2"/>
          <w:numId w:val="11"/>
        </w:numPr>
        <w:tabs>
          <w:tab w:val="left" w:pos="1128"/>
        </w:tabs>
        <w:spacing w:before="0" w:after="0" w:line="240" w:lineRule="auto"/>
        <w:ind w:left="1128" w:right="0" w:hanging="768"/>
        <w:jc w:val="left"/>
      </w:pPr>
      <w:bookmarkStart w:id="44" w:name="_TOC_250058"/>
      <w:r>
        <w:t>Administrator</w:t>
      </w:r>
      <w:r>
        <w:rPr>
          <w:spacing w:val="-8"/>
        </w:rPr>
        <w:t xml:space="preserve"> </w:t>
      </w:r>
      <w:r>
        <w:t>and</w:t>
      </w:r>
      <w:r>
        <w:rPr>
          <w:spacing w:val="-9"/>
        </w:rPr>
        <w:t xml:space="preserve"> </w:t>
      </w:r>
      <w:r>
        <w:t>Expert</w:t>
      </w:r>
      <w:r>
        <w:rPr>
          <w:spacing w:val="-5"/>
        </w:rPr>
        <w:t xml:space="preserve"> </w:t>
      </w:r>
      <w:bookmarkEnd w:id="44"/>
      <w:r>
        <w:rPr>
          <w:spacing w:val="-2"/>
        </w:rPr>
        <w:t>Access</w:t>
      </w:r>
    </w:p>
    <w:p w14:paraId="060A201F">
      <w:pPr>
        <w:pStyle w:val="9"/>
        <w:spacing w:before="282" w:line="360" w:lineRule="auto"/>
        <w:ind w:left="360" w:right="358" w:firstLine="716" w:firstLineChars="0"/>
        <w:jc w:val="both"/>
      </w:pPr>
      <w:r>
        <w:t>The system shall provide authorized administrators or agricultural experts with access to user analysis reports when necessary for monitoring, research, or providing additional guidance, while maintaining appropriate access control and security.</w:t>
      </w:r>
    </w:p>
    <w:p w14:paraId="5B0555A5">
      <w:pPr>
        <w:pStyle w:val="9"/>
        <w:spacing w:before="2"/>
      </w:pPr>
    </w:p>
    <w:p w14:paraId="18BE24BA">
      <w:pPr>
        <w:pStyle w:val="4"/>
        <w:numPr>
          <w:ilvl w:val="2"/>
          <w:numId w:val="11"/>
        </w:numPr>
        <w:tabs>
          <w:tab w:val="left" w:pos="1128"/>
        </w:tabs>
        <w:spacing w:before="1" w:after="0" w:line="240" w:lineRule="auto"/>
        <w:ind w:left="1128" w:right="0" w:hanging="768"/>
        <w:jc w:val="left"/>
      </w:pPr>
      <w:bookmarkStart w:id="45" w:name="3.1.13 Notifications and Alerts"/>
      <w:bookmarkEnd w:id="45"/>
      <w:r>
        <w:t>Notifications</w:t>
      </w:r>
      <w:r>
        <w:rPr>
          <w:spacing w:val="-7"/>
        </w:rPr>
        <w:t xml:space="preserve"> </w:t>
      </w:r>
      <w:r>
        <w:t>and</w:t>
      </w:r>
      <w:r>
        <w:rPr>
          <w:spacing w:val="-8"/>
        </w:rPr>
        <w:t xml:space="preserve"> </w:t>
      </w:r>
      <w:r>
        <w:rPr>
          <w:spacing w:val="-2"/>
        </w:rPr>
        <w:t>Alerts</w:t>
      </w:r>
    </w:p>
    <w:p w14:paraId="36DEA1BD">
      <w:pPr>
        <w:pStyle w:val="9"/>
        <w:spacing w:before="281" w:line="360" w:lineRule="auto"/>
        <w:ind w:left="360" w:right="358" w:firstLine="716" w:firstLineChars="0"/>
        <w:jc w:val="both"/>
      </w:pPr>
      <w:r>
        <w:t>The system shall send timely notifications and alerts regarding disease detection results, treatment reminders, weather-based warnings, application updates, and other important farming recommendations.</w:t>
      </w:r>
    </w:p>
    <w:p w14:paraId="0DF82BCD">
      <w:pPr>
        <w:pStyle w:val="9"/>
        <w:spacing w:before="3"/>
      </w:pPr>
    </w:p>
    <w:p w14:paraId="0ED8E2FF">
      <w:pPr>
        <w:pStyle w:val="4"/>
        <w:numPr>
          <w:ilvl w:val="2"/>
          <w:numId w:val="11"/>
        </w:numPr>
        <w:tabs>
          <w:tab w:val="left" w:pos="1128"/>
        </w:tabs>
        <w:spacing w:before="0" w:after="0" w:line="240" w:lineRule="auto"/>
        <w:ind w:left="1128" w:right="0" w:hanging="768"/>
        <w:jc w:val="left"/>
      </w:pPr>
      <w:bookmarkStart w:id="46" w:name="_TOC_250057"/>
      <w:r>
        <w:t>AI-Based</w:t>
      </w:r>
      <w:r>
        <w:rPr>
          <w:spacing w:val="-9"/>
        </w:rPr>
        <w:t xml:space="preserve"> </w:t>
      </w:r>
      <w:r>
        <w:t>Multi-Agent</w:t>
      </w:r>
      <w:r>
        <w:rPr>
          <w:spacing w:val="-10"/>
        </w:rPr>
        <w:t xml:space="preserve"> </w:t>
      </w:r>
      <w:bookmarkEnd w:id="46"/>
      <w:r>
        <w:rPr>
          <w:spacing w:val="-2"/>
        </w:rPr>
        <w:t>Analysis</w:t>
      </w:r>
    </w:p>
    <w:p w14:paraId="25562103">
      <w:pPr>
        <w:pStyle w:val="9"/>
        <w:spacing w:before="281" w:line="360" w:lineRule="auto"/>
        <w:ind w:left="360" w:right="358" w:firstLine="716" w:firstLineChars="0"/>
        <w:jc w:val="both"/>
      </w:pPr>
      <w:r>
        <w:t>The system shall support a multi-agent AI architecture in which specialized AI agents collaborate to perform plant species identification, pest detection, disease diagnosis, growth analysis, recommendation generation, and report preparation. This collaborative approach shall improve</w:t>
      </w:r>
      <w:r>
        <w:rPr>
          <w:spacing w:val="-1"/>
        </w:rPr>
        <w:t xml:space="preserve"> </w:t>
      </w:r>
      <w:r>
        <w:t>the</w:t>
      </w:r>
      <w:r>
        <w:rPr>
          <w:spacing w:val="-1"/>
        </w:rPr>
        <w:t xml:space="preserve"> </w:t>
      </w:r>
      <w:r>
        <w:t>accuracy, reliability, and efficiency of the</w:t>
      </w:r>
      <w:r>
        <w:rPr>
          <w:spacing w:val="-1"/>
        </w:rPr>
        <w:t xml:space="preserve"> </w:t>
      </w:r>
      <w:r>
        <w:t xml:space="preserve">overall plant health </w:t>
      </w:r>
      <w:r>
        <w:rPr>
          <w:spacing w:val="-2"/>
        </w:rPr>
        <w:t>assessment.</w:t>
      </w:r>
      <w:r>
        <w:rPr>
          <w:rFonts w:hint="default"/>
          <w:spacing w:val="-2"/>
          <w:lang w:val="en-US"/>
        </w:rPr>
        <w:t xml:space="preserve"> </w:t>
      </w:r>
      <w:r>
        <w:t>This format is suitable for a final-year project SRS and looks much more professional than simple bullet points.</w:t>
      </w:r>
    </w:p>
    <w:p w14:paraId="132A342C">
      <w:pPr>
        <w:pStyle w:val="9"/>
        <w:spacing w:before="83"/>
      </w:pPr>
    </w:p>
    <w:p w14:paraId="36FF67D1">
      <w:pPr>
        <w:pStyle w:val="4"/>
        <w:numPr>
          <w:ilvl w:val="1"/>
          <w:numId w:val="11"/>
        </w:numPr>
        <w:tabs>
          <w:tab w:val="left" w:pos="1048"/>
        </w:tabs>
        <w:spacing w:before="0" w:after="0" w:line="240" w:lineRule="auto"/>
        <w:ind w:left="1048" w:right="0" w:hanging="568"/>
        <w:jc w:val="left"/>
      </w:pPr>
      <w:bookmarkStart w:id="47" w:name="_TOC_250056"/>
      <w:r>
        <w:t>Non-Functional</w:t>
      </w:r>
      <w:r>
        <w:rPr>
          <w:spacing w:val="-13"/>
        </w:rPr>
        <w:t xml:space="preserve"> </w:t>
      </w:r>
      <w:bookmarkEnd w:id="47"/>
      <w:r>
        <w:rPr>
          <w:spacing w:val="-2"/>
        </w:rPr>
        <w:t>Requirements</w:t>
      </w:r>
    </w:p>
    <w:p w14:paraId="4A9A40D1">
      <w:pPr>
        <w:pStyle w:val="9"/>
        <w:spacing w:before="282" w:line="360" w:lineRule="auto"/>
        <w:ind w:left="475" w:right="472" w:firstLine="715" w:firstLineChars="0"/>
        <w:jc w:val="both"/>
      </w:pPr>
      <w:r>
        <w:t>Named as quality attributes of a system, they form user experience and imply some global, abstract expectations from the system. Non-functional requirements may</w:t>
      </w:r>
      <w:r>
        <w:rPr>
          <w:spacing w:val="-1"/>
        </w:rPr>
        <w:t xml:space="preserve"> </w:t>
      </w:r>
      <w:r>
        <w:t>derive from</w:t>
      </w:r>
      <w:r>
        <w:rPr>
          <w:spacing w:val="40"/>
        </w:rPr>
        <w:t xml:space="preserve"> </w:t>
      </w:r>
      <w:r>
        <w:t>a</w:t>
      </w:r>
      <w:r>
        <w:rPr>
          <w:spacing w:val="40"/>
        </w:rPr>
        <w:t xml:space="preserve"> </w:t>
      </w:r>
      <w:r>
        <w:t>sum</w:t>
      </w:r>
      <w:r>
        <w:rPr>
          <w:spacing w:val="40"/>
        </w:rPr>
        <w:t xml:space="preserve"> </w:t>
      </w:r>
      <w:r>
        <w:t>of</w:t>
      </w:r>
      <w:r>
        <w:rPr>
          <w:spacing w:val="40"/>
        </w:rPr>
        <w:t xml:space="preserve"> </w:t>
      </w:r>
      <w:r>
        <w:t>functional</w:t>
      </w:r>
      <w:r>
        <w:rPr>
          <w:spacing w:val="40"/>
        </w:rPr>
        <w:t xml:space="preserve"> </w:t>
      </w:r>
      <w:r>
        <w:t>requirements</w:t>
      </w:r>
      <w:r>
        <w:rPr>
          <w:spacing w:val="40"/>
        </w:rPr>
        <w:t xml:space="preserve"> </w:t>
      </w:r>
      <w:r>
        <w:t>and</w:t>
      </w:r>
      <w:r>
        <w:rPr>
          <w:spacing w:val="40"/>
        </w:rPr>
        <w:t xml:space="preserve"> </w:t>
      </w:r>
      <w:r>
        <w:t>are implemented as a sum</w:t>
      </w:r>
      <w:r>
        <w:rPr>
          <w:spacing w:val="40"/>
        </w:rPr>
        <w:t xml:space="preserve"> </w:t>
      </w:r>
      <w:r>
        <w:t xml:space="preserve">of app </w:t>
      </w:r>
      <w:r>
        <w:rPr>
          <w:spacing w:val="-2"/>
        </w:rPr>
        <w:t>features.</w:t>
      </w:r>
    </w:p>
    <w:p w14:paraId="3167D618">
      <w:pPr>
        <w:pStyle w:val="9"/>
        <w:spacing w:after="0" w:line="360" w:lineRule="auto"/>
        <w:jc w:val="both"/>
        <w:sectPr>
          <w:pgSz w:w="12240" w:h="15840"/>
          <w:pgMar w:top="1360" w:right="1080" w:bottom="980" w:left="1800" w:header="0" w:footer="781" w:gutter="0"/>
          <w:cols w:space="720" w:num="1"/>
        </w:sectPr>
      </w:pPr>
    </w:p>
    <w:p w14:paraId="631FEFE7">
      <w:pPr>
        <w:pStyle w:val="4"/>
        <w:numPr>
          <w:ilvl w:val="2"/>
          <w:numId w:val="11"/>
        </w:numPr>
        <w:tabs>
          <w:tab w:val="left" w:pos="1059"/>
        </w:tabs>
        <w:spacing w:before="78" w:after="0" w:line="240" w:lineRule="auto"/>
        <w:ind w:left="1059" w:right="0" w:hanging="699"/>
        <w:jc w:val="left"/>
      </w:pPr>
      <w:bookmarkStart w:id="48" w:name="_TOC_250055"/>
      <w:bookmarkEnd w:id="48"/>
      <w:r>
        <w:rPr>
          <w:spacing w:val="-2"/>
        </w:rPr>
        <w:t>Usability</w:t>
      </w:r>
    </w:p>
    <w:p w14:paraId="7E357380">
      <w:pPr>
        <w:pStyle w:val="9"/>
        <w:spacing w:before="280" w:line="360" w:lineRule="auto"/>
        <w:ind w:left="360" w:right="358" w:firstLine="716" w:firstLineChars="0"/>
        <w:jc w:val="both"/>
      </w:pPr>
      <w:r>
        <w:t>The application must provide an intuitive, easy-to-use interface so that farmers and non-technical</w:t>
      </w:r>
      <w:r>
        <w:rPr>
          <w:spacing w:val="-4"/>
        </w:rPr>
        <w:t xml:space="preserve"> </w:t>
      </w:r>
      <w:r>
        <w:t>users</w:t>
      </w:r>
      <w:r>
        <w:rPr>
          <w:spacing w:val="-4"/>
        </w:rPr>
        <w:t xml:space="preserve"> </w:t>
      </w:r>
      <w:r>
        <w:t>can</w:t>
      </w:r>
      <w:r>
        <w:rPr>
          <w:spacing w:val="-2"/>
        </w:rPr>
        <w:t xml:space="preserve"> </w:t>
      </w:r>
      <w:r>
        <w:t>operate</w:t>
      </w:r>
      <w:r>
        <w:rPr>
          <w:spacing w:val="-3"/>
        </w:rPr>
        <w:t xml:space="preserve"> </w:t>
      </w:r>
      <w:r>
        <w:t>it</w:t>
      </w:r>
      <w:r>
        <w:rPr>
          <w:spacing w:val="-6"/>
        </w:rPr>
        <w:t xml:space="preserve"> </w:t>
      </w:r>
      <w:r>
        <w:t>without</w:t>
      </w:r>
      <w:r>
        <w:rPr>
          <w:spacing w:val="-4"/>
        </w:rPr>
        <w:t xml:space="preserve"> </w:t>
      </w:r>
      <w:r>
        <w:t>difficulty.</w:t>
      </w:r>
      <w:r>
        <w:rPr>
          <w:spacing w:val="-1"/>
        </w:rPr>
        <w:t xml:space="preserve"> </w:t>
      </w:r>
      <w:r>
        <w:t>Icons,</w:t>
      </w:r>
      <w:r>
        <w:rPr>
          <w:spacing w:val="-2"/>
        </w:rPr>
        <w:t xml:space="preserve"> </w:t>
      </w:r>
      <w:r>
        <w:t>instructions,</w:t>
      </w:r>
      <w:r>
        <w:rPr>
          <w:spacing w:val="-7"/>
        </w:rPr>
        <w:t xml:space="preserve"> </w:t>
      </w:r>
      <w:r>
        <w:t>and</w:t>
      </w:r>
      <w:r>
        <w:rPr>
          <w:spacing w:val="-2"/>
        </w:rPr>
        <w:t xml:space="preserve"> </w:t>
      </w:r>
      <w:r>
        <w:t>navigation</w:t>
      </w:r>
      <w:r>
        <w:rPr>
          <w:spacing w:val="-4"/>
        </w:rPr>
        <w:t xml:space="preserve"> </w:t>
      </w:r>
      <w:r>
        <w:t>should be clear and user-friendly.</w:t>
      </w:r>
    </w:p>
    <w:p w14:paraId="111F9E12">
      <w:pPr>
        <w:pStyle w:val="9"/>
        <w:spacing w:before="84"/>
      </w:pPr>
    </w:p>
    <w:p w14:paraId="3EFF9B57">
      <w:pPr>
        <w:pStyle w:val="4"/>
        <w:numPr>
          <w:ilvl w:val="2"/>
          <w:numId w:val="11"/>
        </w:numPr>
        <w:tabs>
          <w:tab w:val="left" w:pos="1059"/>
        </w:tabs>
        <w:spacing w:before="0" w:after="0" w:line="240" w:lineRule="auto"/>
        <w:ind w:left="1059" w:right="0" w:hanging="699"/>
        <w:jc w:val="left"/>
      </w:pPr>
      <w:bookmarkStart w:id="49" w:name="_TOC_250054"/>
      <w:bookmarkEnd w:id="49"/>
      <w:r>
        <w:rPr>
          <w:spacing w:val="-2"/>
        </w:rPr>
        <w:t>Performance</w:t>
      </w:r>
    </w:p>
    <w:p w14:paraId="29868D22">
      <w:pPr>
        <w:pStyle w:val="9"/>
        <w:spacing w:before="282" w:line="360" w:lineRule="auto"/>
        <w:ind w:left="360" w:right="360" w:firstLine="716" w:firstLineChars="0"/>
        <w:jc w:val="both"/>
      </w:pPr>
      <w:r>
        <w:t xml:space="preserve">The system must respond quickly to user actions, especially when processing uploaded images. Predictions should be generated within a reasonable time to ensure efficient </w:t>
      </w:r>
      <w:r>
        <w:rPr>
          <w:spacing w:val="-2"/>
        </w:rPr>
        <w:t>functionality.</w:t>
      </w:r>
    </w:p>
    <w:p w14:paraId="44E4313D">
      <w:pPr>
        <w:pStyle w:val="9"/>
        <w:spacing w:before="83"/>
      </w:pPr>
    </w:p>
    <w:p w14:paraId="17560546">
      <w:pPr>
        <w:pStyle w:val="4"/>
        <w:numPr>
          <w:ilvl w:val="2"/>
          <w:numId w:val="11"/>
        </w:numPr>
        <w:tabs>
          <w:tab w:val="left" w:pos="1059"/>
        </w:tabs>
        <w:spacing w:before="1" w:after="0" w:line="240" w:lineRule="auto"/>
        <w:ind w:left="1059" w:right="0" w:hanging="699"/>
        <w:jc w:val="left"/>
      </w:pPr>
      <w:bookmarkStart w:id="50" w:name="_TOC_250053"/>
      <w:bookmarkEnd w:id="50"/>
      <w:r>
        <w:rPr>
          <w:spacing w:val="-2"/>
        </w:rPr>
        <w:t>Reliability</w:t>
      </w:r>
    </w:p>
    <w:p w14:paraId="3B173AD4">
      <w:pPr>
        <w:pStyle w:val="9"/>
        <w:spacing w:before="279" w:line="360" w:lineRule="auto"/>
        <w:ind w:left="360" w:right="358" w:firstLine="716" w:firstLineChars="0"/>
        <w:jc w:val="both"/>
      </w:pPr>
      <w:r>
        <w:t>The system must consistently provide accurate plant identification and analysis results. It should maintain reliable performance even under heavy usage or when processing multiple images.</w:t>
      </w:r>
    </w:p>
    <w:p w14:paraId="4963131E">
      <w:pPr>
        <w:pStyle w:val="9"/>
        <w:spacing w:before="84"/>
      </w:pPr>
    </w:p>
    <w:p w14:paraId="2DEA34AB">
      <w:pPr>
        <w:pStyle w:val="4"/>
        <w:numPr>
          <w:ilvl w:val="2"/>
          <w:numId w:val="11"/>
        </w:numPr>
        <w:tabs>
          <w:tab w:val="left" w:pos="1059"/>
        </w:tabs>
        <w:spacing w:before="0" w:after="0" w:line="240" w:lineRule="auto"/>
        <w:ind w:left="1059" w:right="0" w:hanging="699"/>
        <w:jc w:val="left"/>
      </w:pPr>
      <w:bookmarkStart w:id="51" w:name="3.2.4  Scalability"/>
      <w:bookmarkEnd w:id="51"/>
      <w:r>
        <w:rPr>
          <w:spacing w:val="-2"/>
        </w:rPr>
        <w:t>Scalability</w:t>
      </w:r>
    </w:p>
    <w:p w14:paraId="56674F87">
      <w:pPr>
        <w:pStyle w:val="9"/>
        <w:spacing w:before="279" w:line="360" w:lineRule="auto"/>
        <w:ind w:left="360" w:right="358" w:firstLine="716" w:firstLineChars="0"/>
        <w:jc w:val="both"/>
      </w:pPr>
      <w:r>
        <w:t>The system must be able to handle increased numbers of users, plants, and datasets without performance degradation. As the application grows, the architecture should support expanding data and model improvements.</w:t>
      </w:r>
    </w:p>
    <w:p w14:paraId="0A5835D9">
      <w:pPr>
        <w:pStyle w:val="9"/>
        <w:spacing w:before="84"/>
      </w:pPr>
    </w:p>
    <w:p w14:paraId="6D6F4A05">
      <w:pPr>
        <w:pStyle w:val="4"/>
        <w:numPr>
          <w:ilvl w:val="2"/>
          <w:numId w:val="11"/>
        </w:numPr>
        <w:tabs>
          <w:tab w:val="left" w:pos="1059"/>
        </w:tabs>
        <w:spacing w:before="0" w:after="0" w:line="240" w:lineRule="auto"/>
        <w:ind w:left="1059" w:right="0" w:hanging="699"/>
        <w:jc w:val="left"/>
      </w:pPr>
      <w:bookmarkStart w:id="52" w:name="_TOC_250052"/>
      <w:bookmarkEnd w:id="52"/>
      <w:r>
        <w:rPr>
          <w:spacing w:val="-2"/>
        </w:rPr>
        <w:t>Security</w:t>
      </w:r>
    </w:p>
    <w:p w14:paraId="0CBE78B7">
      <w:pPr>
        <w:pStyle w:val="9"/>
        <w:spacing w:before="282" w:line="360" w:lineRule="auto"/>
        <w:ind w:left="360" w:right="358" w:firstLine="716" w:firstLineChars="0"/>
        <w:jc w:val="both"/>
      </w:pPr>
      <w:r>
        <w:t>User data stored for login, history, and analysis must be protected through appropriate authentication and encryption measures. Only authorized users should have access to</w:t>
      </w:r>
      <w:r>
        <w:rPr>
          <w:spacing w:val="40"/>
        </w:rPr>
        <w:t xml:space="preserve"> </w:t>
      </w:r>
      <w:r>
        <w:t>their personal information.</w:t>
      </w:r>
    </w:p>
    <w:p w14:paraId="33CB14FB">
      <w:pPr>
        <w:pStyle w:val="9"/>
        <w:spacing w:before="84"/>
      </w:pPr>
    </w:p>
    <w:p w14:paraId="12452392">
      <w:pPr>
        <w:pStyle w:val="4"/>
        <w:numPr>
          <w:ilvl w:val="2"/>
          <w:numId w:val="11"/>
        </w:numPr>
        <w:tabs>
          <w:tab w:val="left" w:pos="1059"/>
        </w:tabs>
        <w:spacing w:before="0" w:after="0" w:line="240" w:lineRule="auto"/>
        <w:ind w:left="1059" w:right="0" w:hanging="699"/>
        <w:jc w:val="left"/>
      </w:pPr>
      <w:bookmarkStart w:id="53" w:name="_TOC_250051"/>
      <w:bookmarkEnd w:id="53"/>
      <w:r>
        <w:rPr>
          <w:spacing w:val="-2"/>
        </w:rPr>
        <w:t>Maintainability</w:t>
      </w:r>
    </w:p>
    <w:p w14:paraId="57F2626A">
      <w:pPr>
        <w:pStyle w:val="9"/>
        <w:spacing w:before="279" w:line="360" w:lineRule="auto"/>
        <w:ind w:left="360" w:right="360" w:firstLine="716" w:firstLineChars="0"/>
        <w:jc w:val="both"/>
      </w:pPr>
      <w:r>
        <w:t>The application code should be modular and structured so that updates, bug fixes, and improvements can be implemented easily without affecting other components.</w:t>
      </w:r>
    </w:p>
    <w:p w14:paraId="3FE79847">
      <w:pPr>
        <w:pStyle w:val="9"/>
        <w:spacing w:after="0" w:line="360" w:lineRule="auto"/>
        <w:jc w:val="both"/>
        <w:sectPr>
          <w:pgSz w:w="12240" w:h="15840"/>
          <w:pgMar w:top="1360" w:right="1080" w:bottom="980" w:left="1800" w:header="0" w:footer="781" w:gutter="0"/>
          <w:cols w:space="720" w:num="1"/>
        </w:sectPr>
      </w:pPr>
    </w:p>
    <w:p w14:paraId="53CED5E1">
      <w:pPr>
        <w:pStyle w:val="4"/>
        <w:numPr>
          <w:ilvl w:val="1"/>
          <w:numId w:val="11"/>
        </w:numPr>
        <w:tabs>
          <w:tab w:val="left" w:pos="848"/>
        </w:tabs>
        <w:spacing w:before="78" w:after="0" w:line="240" w:lineRule="auto"/>
        <w:ind w:left="848" w:right="0" w:hanging="488"/>
        <w:jc w:val="left"/>
      </w:pPr>
      <w:bookmarkStart w:id="54" w:name="_TOC_250050"/>
      <w:r>
        <w:t>Use</w:t>
      </w:r>
      <w:bookmarkEnd w:id="54"/>
      <w:r>
        <w:rPr>
          <w:spacing w:val="-2"/>
        </w:rPr>
        <w:t xml:space="preserve"> Cases</w:t>
      </w:r>
    </w:p>
    <w:p w14:paraId="36B481C2">
      <w:pPr>
        <w:pStyle w:val="9"/>
        <w:spacing w:before="25"/>
        <w:rPr>
          <w:rFonts w:hint="default"/>
          <w:b/>
          <w:sz w:val="28"/>
          <w:lang w:val="en-US"/>
        </w:rPr>
      </w:pPr>
      <w:r>
        <w:rPr>
          <w:rFonts w:hint="default"/>
          <w:b/>
          <w:sz w:val="28"/>
          <w:lang w:val="en-US"/>
        </w:rPr>
        <w:tab/>
      </w:r>
    </w:p>
    <w:p w14:paraId="2F67C162">
      <w:pPr>
        <w:pStyle w:val="9"/>
        <w:spacing w:line="360" w:lineRule="auto"/>
        <w:ind w:left="475" w:right="472" w:firstLine="715" w:firstLineChars="0"/>
        <w:jc w:val="both"/>
      </w:pPr>
      <w:r>
        <w:t>In the Unified Modeling Language (UML), a use case diagram can summarize the details of your system's users (also known as actors) and their interactions with the system. Following are the use cases of the Agriguard.</w:t>
      </w:r>
    </w:p>
    <w:p w14:paraId="205302E4">
      <w:pPr>
        <w:pStyle w:val="9"/>
        <w:spacing w:before="2"/>
        <w:rPr>
          <w:sz w:val="16"/>
        </w:rPr>
      </w:pPr>
      <w:r>
        <w:rPr>
          <w:sz w:val="16"/>
        </w:rPr>
        <w:drawing>
          <wp:anchor distT="0" distB="0" distL="0" distR="0" simplePos="0" relativeHeight="251667456" behindDoc="1" locked="0" layoutInCell="1" allowOverlap="1">
            <wp:simplePos x="0" y="0"/>
            <wp:positionH relativeFrom="page">
              <wp:posOffset>1677670</wp:posOffset>
            </wp:positionH>
            <wp:positionV relativeFrom="paragraph">
              <wp:posOffset>133350</wp:posOffset>
            </wp:positionV>
            <wp:extent cx="4792345" cy="387985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792314" cy="3880104"/>
                    </a:xfrm>
                    <a:prstGeom prst="rect">
                      <a:avLst/>
                    </a:prstGeom>
                  </pic:spPr>
                </pic:pic>
              </a:graphicData>
            </a:graphic>
          </wp:anchor>
        </w:drawing>
      </w:r>
    </w:p>
    <w:p w14:paraId="5A3070CD">
      <w:pPr>
        <w:pStyle w:val="9"/>
        <w:spacing w:before="50"/>
      </w:pPr>
    </w:p>
    <w:p w14:paraId="58B56A09">
      <w:pPr>
        <w:pStyle w:val="9"/>
        <w:spacing w:before="1"/>
        <w:jc w:val="center"/>
      </w:pPr>
      <w:r>
        <w:t>Figure</w:t>
      </w:r>
      <w:r>
        <w:rPr>
          <w:spacing w:val="-1"/>
        </w:rPr>
        <w:t xml:space="preserve"> </w:t>
      </w:r>
      <w:r>
        <w:t>3.1</w:t>
      </w:r>
      <w:r>
        <w:rPr>
          <w:spacing w:val="-1"/>
        </w:rPr>
        <w:t xml:space="preserve"> </w:t>
      </w:r>
      <w:r>
        <w:t>Use</w:t>
      </w:r>
      <w:r>
        <w:rPr>
          <w:spacing w:val="-2"/>
        </w:rPr>
        <w:t xml:space="preserve"> </w:t>
      </w:r>
      <w:r>
        <w:t xml:space="preserve">Case </w:t>
      </w:r>
      <w:r>
        <w:rPr>
          <w:spacing w:val="-2"/>
        </w:rPr>
        <w:t>Diagram</w:t>
      </w:r>
    </w:p>
    <w:p w14:paraId="18C95AAA">
      <w:pPr>
        <w:pStyle w:val="9"/>
      </w:pPr>
    </w:p>
    <w:p w14:paraId="4E6A37E4">
      <w:pPr>
        <w:pStyle w:val="9"/>
        <w:spacing w:before="239"/>
      </w:pPr>
    </w:p>
    <w:p w14:paraId="510B756A">
      <w:pPr>
        <w:pStyle w:val="9"/>
        <w:spacing w:before="1"/>
        <w:ind w:right="1"/>
        <w:jc w:val="center"/>
      </w:pPr>
      <w:r>
        <w:t>Table</w:t>
      </w:r>
      <w:r>
        <w:rPr>
          <w:spacing w:val="-5"/>
        </w:rPr>
        <w:t xml:space="preserve"> </w:t>
      </w:r>
      <w:bookmarkStart w:id="55" w:name="_bookmark4"/>
      <w:bookmarkEnd w:id="55"/>
      <w:r>
        <w:t>3.1</w:t>
      </w:r>
      <w:r>
        <w:rPr>
          <w:spacing w:val="-1"/>
        </w:rPr>
        <w:t xml:space="preserve"> </w:t>
      </w:r>
      <w:r>
        <w:t>Upload</w:t>
      </w:r>
      <w:r>
        <w:rPr>
          <w:spacing w:val="-1"/>
        </w:rPr>
        <w:t xml:space="preserve"> </w:t>
      </w:r>
      <w:r>
        <w:t>Plant</w:t>
      </w:r>
      <w:r>
        <w:rPr>
          <w:spacing w:val="-1"/>
        </w:rPr>
        <w:t xml:space="preserve"> </w:t>
      </w:r>
      <w:r>
        <w:rPr>
          <w:spacing w:val="-4"/>
        </w:rPr>
        <w:t>Image</w:t>
      </w:r>
    </w:p>
    <w:p w14:paraId="66E47F24">
      <w:pPr>
        <w:pStyle w:val="9"/>
        <w:spacing w:before="6"/>
        <w:rPr>
          <w:sz w:val="17"/>
        </w:r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05"/>
        <w:gridCol w:w="6733"/>
      </w:tblGrid>
      <w:tr w14:paraId="1842A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2005" w:type="dxa"/>
          </w:tcPr>
          <w:p w14:paraId="25200380">
            <w:pPr>
              <w:pStyle w:val="15"/>
              <w:spacing w:before="119"/>
              <w:rPr>
                <w:sz w:val="24"/>
              </w:rPr>
            </w:pPr>
            <w:r>
              <w:rPr>
                <w:sz w:val="24"/>
              </w:rPr>
              <w:t>Use</w:t>
            </w:r>
            <w:r>
              <w:rPr>
                <w:spacing w:val="-2"/>
                <w:sz w:val="24"/>
              </w:rPr>
              <w:t xml:space="preserve"> </w:t>
            </w:r>
            <w:r>
              <w:rPr>
                <w:sz w:val="24"/>
              </w:rPr>
              <w:t xml:space="preserve">Case </w:t>
            </w:r>
            <w:r>
              <w:rPr>
                <w:spacing w:val="-5"/>
                <w:sz w:val="24"/>
              </w:rPr>
              <w:t>ID:</w:t>
            </w:r>
          </w:p>
        </w:tc>
        <w:tc>
          <w:tcPr>
            <w:tcW w:w="6733" w:type="dxa"/>
          </w:tcPr>
          <w:p w14:paraId="358ECAEF">
            <w:pPr>
              <w:pStyle w:val="15"/>
              <w:spacing w:before="119"/>
              <w:ind w:left="106"/>
              <w:rPr>
                <w:sz w:val="24"/>
              </w:rPr>
            </w:pPr>
            <w:r>
              <w:rPr>
                <w:spacing w:val="-2"/>
                <w:sz w:val="24"/>
              </w:rPr>
              <w:t>UC-</w:t>
            </w:r>
            <w:r>
              <w:rPr>
                <w:spacing w:val="-5"/>
                <w:sz w:val="24"/>
              </w:rPr>
              <w:t>3.1</w:t>
            </w:r>
          </w:p>
        </w:tc>
      </w:tr>
      <w:tr w14:paraId="4A552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2005" w:type="dxa"/>
          </w:tcPr>
          <w:p w14:paraId="1FDC04E2">
            <w:pPr>
              <w:pStyle w:val="15"/>
              <w:spacing w:before="118"/>
              <w:rPr>
                <w:sz w:val="24"/>
              </w:rPr>
            </w:pPr>
            <w:r>
              <w:rPr>
                <w:sz w:val="24"/>
              </w:rPr>
              <w:t>Use</w:t>
            </w:r>
            <w:r>
              <w:rPr>
                <w:spacing w:val="-2"/>
                <w:sz w:val="24"/>
              </w:rPr>
              <w:t xml:space="preserve"> </w:t>
            </w:r>
            <w:r>
              <w:rPr>
                <w:sz w:val="24"/>
              </w:rPr>
              <w:t xml:space="preserve">Case </w:t>
            </w:r>
            <w:r>
              <w:rPr>
                <w:spacing w:val="-2"/>
                <w:sz w:val="24"/>
              </w:rPr>
              <w:t>Name:</w:t>
            </w:r>
          </w:p>
        </w:tc>
        <w:tc>
          <w:tcPr>
            <w:tcW w:w="6733" w:type="dxa"/>
          </w:tcPr>
          <w:p w14:paraId="733468CB">
            <w:pPr>
              <w:pStyle w:val="15"/>
              <w:spacing w:before="118"/>
              <w:ind w:left="106"/>
              <w:rPr>
                <w:sz w:val="24"/>
              </w:rPr>
            </w:pPr>
            <w:r>
              <w:rPr>
                <w:sz w:val="24"/>
              </w:rPr>
              <w:t>Upload</w:t>
            </w:r>
            <w:r>
              <w:rPr>
                <w:spacing w:val="-2"/>
                <w:sz w:val="24"/>
              </w:rPr>
              <w:t xml:space="preserve"> </w:t>
            </w:r>
            <w:r>
              <w:rPr>
                <w:sz w:val="24"/>
              </w:rPr>
              <w:t>plant</w:t>
            </w:r>
            <w:r>
              <w:rPr>
                <w:spacing w:val="-1"/>
                <w:sz w:val="24"/>
              </w:rPr>
              <w:t xml:space="preserve"> </w:t>
            </w:r>
            <w:r>
              <w:rPr>
                <w:spacing w:val="-4"/>
                <w:sz w:val="24"/>
              </w:rPr>
              <w:t>image</w:t>
            </w:r>
          </w:p>
        </w:tc>
      </w:tr>
      <w:tr w14:paraId="0289F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0" w:hRule="atLeast"/>
        </w:trPr>
        <w:tc>
          <w:tcPr>
            <w:tcW w:w="2005" w:type="dxa"/>
          </w:tcPr>
          <w:p w14:paraId="20CBCDE4">
            <w:pPr>
              <w:pStyle w:val="15"/>
              <w:spacing w:before="118"/>
              <w:rPr>
                <w:sz w:val="24"/>
              </w:rPr>
            </w:pPr>
            <w:r>
              <w:rPr>
                <w:spacing w:val="-2"/>
                <w:sz w:val="24"/>
              </w:rPr>
              <w:t>Actors:</w:t>
            </w:r>
          </w:p>
        </w:tc>
        <w:tc>
          <w:tcPr>
            <w:tcW w:w="6733" w:type="dxa"/>
          </w:tcPr>
          <w:p w14:paraId="52DE842C">
            <w:pPr>
              <w:pStyle w:val="15"/>
              <w:spacing w:line="275" w:lineRule="exact"/>
              <w:ind w:left="106"/>
              <w:rPr>
                <w:sz w:val="24"/>
              </w:rPr>
            </w:pPr>
            <w:r>
              <w:rPr>
                <w:sz w:val="24"/>
              </w:rPr>
              <w:t>Primary</w:t>
            </w:r>
            <w:r>
              <w:rPr>
                <w:spacing w:val="-3"/>
                <w:sz w:val="24"/>
              </w:rPr>
              <w:t xml:space="preserve"> </w:t>
            </w:r>
            <w:r>
              <w:rPr>
                <w:sz w:val="24"/>
              </w:rPr>
              <w:t>Actor:</w:t>
            </w:r>
            <w:r>
              <w:rPr>
                <w:spacing w:val="-1"/>
                <w:sz w:val="24"/>
              </w:rPr>
              <w:t xml:space="preserve"> </w:t>
            </w:r>
            <w:r>
              <w:rPr>
                <w:spacing w:val="-2"/>
                <w:sz w:val="24"/>
              </w:rPr>
              <w:t>Instructor</w:t>
            </w:r>
          </w:p>
          <w:p w14:paraId="3833C951">
            <w:pPr>
              <w:pStyle w:val="15"/>
              <w:spacing w:before="120"/>
              <w:ind w:left="106"/>
              <w:rPr>
                <w:sz w:val="24"/>
              </w:rPr>
            </w:pPr>
            <w:r>
              <w:rPr>
                <w:sz w:val="24"/>
              </w:rPr>
              <w:t>Secondary</w:t>
            </w:r>
            <w:r>
              <w:rPr>
                <w:spacing w:val="-5"/>
                <w:sz w:val="24"/>
              </w:rPr>
              <w:t xml:space="preserve"> </w:t>
            </w:r>
            <w:r>
              <w:rPr>
                <w:sz w:val="24"/>
              </w:rPr>
              <w:t>Actor:</w:t>
            </w:r>
            <w:r>
              <w:rPr>
                <w:spacing w:val="-2"/>
                <w:sz w:val="24"/>
              </w:rPr>
              <w:t xml:space="preserve"> </w:t>
            </w:r>
            <w:r>
              <w:rPr>
                <w:sz w:val="24"/>
              </w:rPr>
              <w:t>System</w:t>
            </w:r>
            <w:r>
              <w:rPr>
                <w:spacing w:val="-2"/>
                <w:sz w:val="24"/>
              </w:rPr>
              <w:t xml:space="preserve"> Administrator</w:t>
            </w:r>
          </w:p>
        </w:tc>
      </w:tr>
      <w:tr w14:paraId="4B5D8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2005" w:type="dxa"/>
          </w:tcPr>
          <w:p w14:paraId="5CCF9D87">
            <w:pPr>
              <w:pStyle w:val="15"/>
              <w:spacing w:line="275" w:lineRule="exact"/>
              <w:rPr>
                <w:sz w:val="24"/>
              </w:rPr>
            </w:pPr>
            <w:r>
              <w:rPr>
                <w:spacing w:val="-2"/>
                <w:sz w:val="24"/>
              </w:rPr>
              <w:t>Description:</w:t>
            </w:r>
          </w:p>
        </w:tc>
        <w:tc>
          <w:tcPr>
            <w:tcW w:w="6733" w:type="dxa"/>
          </w:tcPr>
          <w:p w14:paraId="66CE5FFE">
            <w:pPr>
              <w:pStyle w:val="15"/>
              <w:spacing w:before="119"/>
              <w:ind w:left="106"/>
              <w:rPr>
                <w:sz w:val="24"/>
              </w:rPr>
            </w:pPr>
            <w:r>
              <w:rPr>
                <w:sz w:val="24"/>
              </w:rPr>
              <w:t>The</w:t>
            </w:r>
            <w:r>
              <w:rPr>
                <w:spacing w:val="7"/>
                <w:sz w:val="24"/>
              </w:rPr>
              <w:t xml:space="preserve"> </w:t>
            </w:r>
            <w:r>
              <w:rPr>
                <w:sz w:val="24"/>
              </w:rPr>
              <w:t>user</w:t>
            </w:r>
            <w:r>
              <w:rPr>
                <w:spacing w:val="11"/>
                <w:sz w:val="24"/>
              </w:rPr>
              <w:t xml:space="preserve"> </w:t>
            </w:r>
            <w:r>
              <w:rPr>
                <w:sz w:val="24"/>
              </w:rPr>
              <w:t>uploads</w:t>
            </w:r>
            <w:r>
              <w:rPr>
                <w:spacing w:val="11"/>
                <w:sz w:val="24"/>
              </w:rPr>
              <w:t xml:space="preserve"> </w:t>
            </w:r>
            <w:r>
              <w:rPr>
                <w:sz w:val="24"/>
              </w:rPr>
              <w:t>a</w:t>
            </w:r>
            <w:r>
              <w:rPr>
                <w:spacing w:val="9"/>
                <w:sz w:val="24"/>
              </w:rPr>
              <w:t xml:space="preserve"> </w:t>
            </w:r>
            <w:r>
              <w:rPr>
                <w:sz w:val="24"/>
              </w:rPr>
              <w:t>plant</w:t>
            </w:r>
            <w:r>
              <w:rPr>
                <w:spacing w:val="11"/>
                <w:sz w:val="24"/>
              </w:rPr>
              <w:t xml:space="preserve"> </w:t>
            </w:r>
            <w:r>
              <w:rPr>
                <w:sz w:val="24"/>
              </w:rPr>
              <w:t>image</w:t>
            </w:r>
            <w:r>
              <w:rPr>
                <w:spacing w:val="11"/>
                <w:sz w:val="24"/>
              </w:rPr>
              <w:t xml:space="preserve"> </w:t>
            </w:r>
            <w:r>
              <w:rPr>
                <w:sz w:val="24"/>
              </w:rPr>
              <w:t>(leaf/fruit/whole</w:t>
            </w:r>
            <w:r>
              <w:rPr>
                <w:spacing w:val="10"/>
                <w:sz w:val="24"/>
              </w:rPr>
              <w:t xml:space="preserve"> </w:t>
            </w:r>
            <w:r>
              <w:rPr>
                <w:sz w:val="24"/>
              </w:rPr>
              <w:t>plant)</w:t>
            </w:r>
            <w:r>
              <w:rPr>
                <w:spacing w:val="9"/>
                <w:sz w:val="24"/>
              </w:rPr>
              <w:t xml:space="preserve"> </w:t>
            </w:r>
            <w:r>
              <w:rPr>
                <w:sz w:val="24"/>
              </w:rPr>
              <w:t>to</w:t>
            </w:r>
            <w:r>
              <w:rPr>
                <w:spacing w:val="11"/>
                <w:sz w:val="24"/>
              </w:rPr>
              <w:t xml:space="preserve"> </w:t>
            </w:r>
            <w:r>
              <w:rPr>
                <w:spacing w:val="-2"/>
                <w:sz w:val="24"/>
              </w:rPr>
              <w:t>identify</w:t>
            </w:r>
          </w:p>
        </w:tc>
      </w:tr>
    </w:tbl>
    <w:p w14:paraId="56FDC601">
      <w:pPr>
        <w:pStyle w:val="15"/>
        <w:spacing w:after="0"/>
        <w:rPr>
          <w:sz w:val="24"/>
        </w:rPr>
        <w:sectPr>
          <w:pgSz w:w="12240" w:h="15840"/>
          <w:pgMar w:top="1360" w:right="1080" w:bottom="980" w:left="1800" w:header="0" w:footer="781" w:gutter="0"/>
          <w:cols w:space="720" w:num="1"/>
        </w:sect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05"/>
        <w:gridCol w:w="6733"/>
      </w:tblGrid>
      <w:tr w14:paraId="56B65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7" w:hRule="atLeast"/>
        </w:trPr>
        <w:tc>
          <w:tcPr>
            <w:tcW w:w="2005" w:type="dxa"/>
          </w:tcPr>
          <w:p w14:paraId="2FFEADF2">
            <w:pPr>
              <w:pStyle w:val="15"/>
              <w:ind w:left="0"/>
              <w:rPr>
                <w:sz w:val="24"/>
              </w:rPr>
            </w:pPr>
          </w:p>
        </w:tc>
        <w:tc>
          <w:tcPr>
            <w:tcW w:w="6733" w:type="dxa"/>
          </w:tcPr>
          <w:p w14:paraId="3685839A">
            <w:pPr>
              <w:pStyle w:val="15"/>
              <w:spacing w:line="360" w:lineRule="auto"/>
              <w:ind w:left="106"/>
              <w:rPr>
                <w:sz w:val="24"/>
              </w:rPr>
            </w:pPr>
            <w:r>
              <w:rPr>
                <w:sz w:val="24"/>
              </w:rPr>
              <w:t>plant name, detect diseases, pests, and growth status. The system validates, processes, and stores the image for further analysis.</w:t>
            </w:r>
          </w:p>
        </w:tc>
      </w:tr>
      <w:tr w14:paraId="487F4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2005" w:type="dxa"/>
          </w:tcPr>
          <w:p w14:paraId="33566287">
            <w:pPr>
              <w:pStyle w:val="15"/>
              <w:spacing w:line="276" w:lineRule="exact"/>
              <w:rPr>
                <w:sz w:val="24"/>
              </w:rPr>
            </w:pPr>
            <w:r>
              <w:rPr>
                <w:spacing w:val="-2"/>
                <w:sz w:val="24"/>
              </w:rPr>
              <w:t>Trigger:</w:t>
            </w:r>
          </w:p>
        </w:tc>
        <w:tc>
          <w:tcPr>
            <w:tcW w:w="6733" w:type="dxa"/>
          </w:tcPr>
          <w:p w14:paraId="3539C82A">
            <w:pPr>
              <w:pStyle w:val="15"/>
              <w:spacing w:before="119"/>
              <w:ind w:left="106"/>
              <w:rPr>
                <w:sz w:val="24"/>
              </w:rPr>
            </w:pPr>
            <w:r>
              <w:rPr>
                <w:sz w:val="24"/>
              </w:rPr>
              <w:t>User</w:t>
            </w:r>
            <w:r>
              <w:rPr>
                <w:spacing w:val="-3"/>
                <w:sz w:val="24"/>
              </w:rPr>
              <w:t xml:space="preserve"> </w:t>
            </w:r>
            <w:r>
              <w:rPr>
                <w:sz w:val="24"/>
              </w:rPr>
              <w:t>selects</w:t>
            </w:r>
            <w:r>
              <w:rPr>
                <w:spacing w:val="-2"/>
                <w:sz w:val="24"/>
              </w:rPr>
              <w:t xml:space="preserve"> </w:t>
            </w:r>
            <w:r>
              <w:rPr>
                <w:b/>
                <w:sz w:val="24"/>
              </w:rPr>
              <w:t>“</w:t>
            </w:r>
            <w:r>
              <w:rPr>
                <w:sz w:val="24"/>
              </w:rPr>
              <w:t>Upload</w:t>
            </w:r>
            <w:r>
              <w:rPr>
                <w:spacing w:val="1"/>
                <w:sz w:val="24"/>
              </w:rPr>
              <w:t xml:space="preserve"> </w:t>
            </w:r>
            <w:r>
              <w:rPr>
                <w:sz w:val="24"/>
              </w:rPr>
              <w:t>Plant</w:t>
            </w:r>
            <w:r>
              <w:rPr>
                <w:spacing w:val="-4"/>
                <w:sz w:val="24"/>
              </w:rPr>
              <w:t xml:space="preserve"> </w:t>
            </w:r>
            <w:r>
              <w:rPr>
                <w:sz w:val="24"/>
              </w:rPr>
              <w:t>Image”</w:t>
            </w:r>
            <w:r>
              <w:rPr>
                <w:spacing w:val="-1"/>
                <w:sz w:val="24"/>
              </w:rPr>
              <w:t xml:space="preserve"> </w:t>
            </w:r>
            <w:r>
              <w:rPr>
                <w:sz w:val="24"/>
              </w:rPr>
              <w:t>from</w:t>
            </w:r>
            <w:r>
              <w:rPr>
                <w:spacing w:val="-1"/>
                <w:sz w:val="24"/>
              </w:rPr>
              <w:t xml:space="preserve"> </w:t>
            </w:r>
            <w:r>
              <w:rPr>
                <w:sz w:val="24"/>
              </w:rPr>
              <w:t>the</w:t>
            </w:r>
            <w:r>
              <w:rPr>
                <w:spacing w:val="-3"/>
                <w:sz w:val="24"/>
              </w:rPr>
              <w:t xml:space="preserve"> </w:t>
            </w:r>
            <w:r>
              <w:rPr>
                <w:sz w:val="24"/>
              </w:rPr>
              <w:t>app</w:t>
            </w:r>
            <w:r>
              <w:rPr>
                <w:spacing w:val="1"/>
                <w:sz w:val="24"/>
              </w:rPr>
              <w:t xml:space="preserve"> </w:t>
            </w:r>
            <w:r>
              <w:rPr>
                <w:spacing w:val="-2"/>
                <w:sz w:val="24"/>
              </w:rPr>
              <w:t>interface.</w:t>
            </w:r>
          </w:p>
        </w:tc>
      </w:tr>
      <w:tr w14:paraId="5264E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8" w:hRule="atLeast"/>
        </w:trPr>
        <w:tc>
          <w:tcPr>
            <w:tcW w:w="2005" w:type="dxa"/>
          </w:tcPr>
          <w:p w14:paraId="32C4DB27">
            <w:pPr>
              <w:pStyle w:val="15"/>
              <w:spacing w:line="274" w:lineRule="exact"/>
              <w:rPr>
                <w:sz w:val="24"/>
              </w:rPr>
            </w:pPr>
            <w:r>
              <w:rPr>
                <w:spacing w:val="-2"/>
                <w:sz w:val="24"/>
              </w:rPr>
              <w:t>Preconditions:</w:t>
            </w:r>
          </w:p>
        </w:tc>
        <w:tc>
          <w:tcPr>
            <w:tcW w:w="6733" w:type="dxa"/>
          </w:tcPr>
          <w:p w14:paraId="28640416">
            <w:pPr>
              <w:pStyle w:val="15"/>
              <w:tabs>
                <w:tab w:val="left" w:pos="459"/>
              </w:tabs>
              <w:spacing w:before="38"/>
              <w:ind w:left="97"/>
              <w:rPr>
                <w:sz w:val="24"/>
              </w:rPr>
            </w:pPr>
            <w:r>
              <w:rPr>
                <w:position w:val="-1"/>
              </w:rPr>
              <w:drawing>
                <wp:inline distT="0" distB="0" distL="0" distR="0">
                  <wp:extent cx="100965" cy="12192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101512" cy="122101"/>
                          </a:xfrm>
                          <a:prstGeom prst="rect">
                            <a:avLst/>
                          </a:prstGeom>
                        </pic:spPr>
                      </pic:pic>
                    </a:graphicData>
                  </a:graphic>
                </wp:inline>
              </w:drawing>
            </w:r>
            <w:r>
              <w:rPr>
                <w:sz w:val="20"/>
              </w:rPr>
              <w:tab/>
            </w:r>
            <w:r>
              <w:rPr>
                <w:sz w:val="24"/>
              </w:rPr>
              <w:t>User</w:t>
            </w:r>
            <w:r>
              <w:rPr>
                <w:spacing w:val="-4"/>
                <w:sz w:val="24"/>
              </w:rPr>
              <w:t xml:space="preserve"> </w:t>
            </w:r>
            <w:r>
              <w:rPr>
                <w:sz w:val="24"/>
              </w:rPr>
              <w:t>must</w:t>
            </w:r>
            <w:r>
              <w:rPr>
                <w:spacing w:val="-1"/>
                <w:sz w:val="24"/>
              </w:rPr>
              <w:t xml:space="preserve"> </w:t>
            </w:r>
            <w:r>
              <w:rPr>
                <w:sz w:val="24"/>
              </w:rPr>
              <w:t>be</w:t>
            </w:r>
            <w:r>
              <w:rPr>
                <w:spacing w:val="-2"/>
                <w:sz w:val="24"/>
              </w:rPr>
              <w:t xml:space="preserve"> </w:t>
            </w:r>
            <w:r>
              <w:rPr>
                <w:sz w:val="24"/>
              </w:rPr>
              <w:t>logged</w:t>
            </w:r>
            <w:r>
              <w:rPr>
                <w:spacing w:val="1"/>
                <w:sz w:val="24"/>
              </w:rPr>
              <w:t xml:space="preserve"> </w:t>
            </w:r>
            <w:r>
              <w:rPr>
                <w:spacing w:val="-5"/>
                <w:sz w:val="24"/>
              </w:rPr>
              <w:t>in.</w:t>
            </w:r>
          </w:p>
          <w:p w14:paraId="43637566">
            <w:pPr>
              <w:pStyle w:val="15"/>
              <w:spacing w:before="67"/>
              <w:ind w:left="0"/>
              <w:rPr>
                <w:sz w:val="24"/>
              </w:rPr>
            </w:pPr>
          </w:p>
          <w:p w14:paraId="0CBEF9A5">
            <w:pPr>
              <w:pStyle w:val="15"/>
              <w:tabs>
                <w:tab w:val="left" w:pos="459"/>
              </w:tabs>
              <w:spacing w:before="1"/>
              <w:ind w:left="97"/>
              <w:rPr>
                <w:sz w:val="24"/>
              </w:rPr>
            </w:pPr>
            <w:r>
              <w:rPr>
                <w:position w:val="-1"/>
              </w:rPr>
              <w:drawing>
                <wp:inline distT="0" distB="0" distL="0" distR="0">
                  <wp:extent cx="100965" cy="11239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101512" cy="112943"/>
                          </a:xfrm>
                          <a:prstGeom prst="rect">
                            <a:avLst/>
                          </a:prstGeom>
                        </pic:spPr>
                      </pic:pic>
                    </a:graphicData>
                  </a:graphic>
                </wp:inline>
              </w:drawing>
            </w:r>
            <w:r>
              <w:rPr>
                <w:sz w:val="20"/>
              </w:rPr>
              <w:tab/>
            </w:r>
            <w:r>
              <w:rPr>
                <w:sz w:val="24"/>
              </w:rPr>
              <w:t>The</w:t>
            </w:r>
            <w:r>
              <w:rPr>
                <w:spacing w:val="-5"/>
                <w:sz w:val="24"/>
              </w:rPr>
              <w:t xml:space="preserve"> </w:t>
            </w:r>
            <w:r>
              <w:rPr>
                <w:sz w:val="24"/>
              </w:rPr>
              <w:t>uploaded file</w:t>
            </w:r>
            <w:r>
              <w:rPr>
                <w:spacing w:val="-2"/>
                <w:sz w:val="24"/>
              </w:rPr>
              <w:t xml:space="preserve"> </w:t>
            </w:r>
            <w:r>
              <w:rPr>
                <w:sz w:val="24"/>
              </w:rPr>
              <w:t>must</w:t>
            </w:r>
            <w:r>
              <w:rPr>
                <w:spacing w:val="-4"/>
                <w:sz w:val="24"/>
              </w:rPr>
              <w:t xml:space="preserve"> </w:t>
            </w:r>
            <w:r>
              <w:rPr>
                <w:sz w:val="24"/>
              </w:rPr>
              <w:t>be a</w:t>
            </w:r>
            <w:r>
              <w:rPr>
                <w:spacing w:val="-3"/>
                <w:sz w:val="24"/>
              </w:rPr>
              <w:t xml:space="preserve"> </w:t>
            </w:r>
            <w:r>
              <w:rPr>
                <w:sz w:val="24"/>
              </w:rPr>
              <w:t>valid</w:t>
            </w:r>
            <w:r>
              <w:rPr>
                <w:spacing w:val="-1"/>
                <w:sz w:val="24"/>
              </w:rPr>
              <w:t xml:space="preserve"> </w:t>
            </w:r>
            <w:r>
              <w:rPr>
                <w:sz w:val="24"/>
              </w:rPr>
              <w:t>image</w:t>
            </w:r>
            <w:r>
              <w:rPr>
                <w:spacing w:val="1"/>
                <w:sz w:val="24"/>
              </w:rPr>
              <w:t xml:space="preserve"> </w:t>
            </w:r>
            <w:r>
              <w:rPr>
                <w:sz w:val="24"/>
              </w:rPr>
              <w:t>format</w:t>
            </w:r>
            <w:r>
              <w:rPr>
                <w:spacing w:val="-1"/>
                <w:sz w:val="24"/>
              </w:rPr>
              <w:t xml:space="preserve"> </w:t>
            </w:r>
            <w:r>
              <w:rPr>
                <w:sz w:val="24"/>
              </w:rPr>
              <w:t>(jpg, jpeg,</w:t>
            </w:r>
            <w:r>
              <w:rPr>
                <w:spacing w:val="-1"/>
                <w:sz w:val="24"/>
              </w:rPr>
              <w:t xml:space="preserve"> </w:t>
            </w:r>
            <w:r>
              <w:rPr>
                <w:spacing w:val="-2"/>
                <w:sz w:val="24"/>
              </w:rPr>
              <w:t>png).</w:t>
            </w:r>
          </w:p>
        </w:tc>
      </w:tr>
      <w:tr w14:paraId="7DE13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2005" w:type="dxa"/>
          </w:tcPr>
          <w:p w14:paraId="20FF348D">
            <w:pPr>
              <w:pStyle w:val="15"/>
              <w:spacing w:before="1"/>
              <w:rPr>
                <w:sz w:val="24"/>
              </w:rPr>
            </w:pPr>
            <w:r>
              <w:rPr>
                <w:spacing w:val="-2"/>
                <w:sz w:val="24"/>
              </w:rPr>
              <w:t>Postconditions:</w:t>
            </w:r>
          </w:p>
        </w:tc>
        <w:tc>
          <w:tcPr>
            <w:tcW w:w="6733" w:type="dxa"/>
          </w:tcPr>
          <w:p w14:paraId="22981458">
            <w:pPr>
              <w:pStyle w:val="15"/>
              <w:tabs>
                <w:tab w:val="left" w:pos="459"/>
              </w:tabs>
              <w:spacing w:before="39"/>
              <w:ind w:left="97"/>
              <w:rPr>
                <w:sz w:val="24"/>
              </w:rPr>
            </w:pPr>
            <w:r>
              <w:rPr>
                <w:position w:val="-1"/>
              </w:rPr>
              <w:drawing>
                <wp:inline distT="0" distB="0" distL="0" distR="0">
                  <wp:extent cx="100965" cy="12192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101512" cy="122101"/>
                          </a:xfrm>
                          <a:prstGeom prst="rect">
                            <a:avLst/>
                          </a:prstGeom>
                        </pic:spPr>
                      </pic:pic>
                    </a:graphicData>
                  </a:graphic>
                </wp:inline>
              </w:drawing>
            </w:r>
            <w:r>
              <w:rPr>
                <w:sz w:val="20"/>
              </w:rPr>
              <w:tab/>
            </w:r>
            <w:r>
              <w:rPr>
                <w:sz w:val="24"/>
              </w:rPr>
              <w:t>Image</w:t>
            </w:r>
            <w:r>
              <w:rPr>
                <w:spacing w:val="-3"/>
                <w:sz w:val="24"/>
              </w:rPr>
              <w:t xml:space="preserve"> </w:t>
            </w:r>
            <w:r>
              <w:rPr>
                <w:sz w:val="24"/>
              </w:rPr>
              <w:t>is</w:t>
            </w:r>
            <w:r>
              <w:rPr>
                <w:spacing w:val="-5"/>
                <w:sz w:val="24"/>
              </w:rPr>
              <w:t xml:space="preserve"> </w:t>
            </w:r>
            <w:r>
              <w:rPr>
                <w:sz w:val="24"/>
              </w:rPr>
              <w:t>successfully</w:t>
            </w:r>
            <w:r>
              <w:rPr>
                <w:spacing w:val="-1"/>
                <w:sz w:val="24"/>
              </w:rPr>
              <w:t xml:space="preserve"> </w:t>
            </w:r>
            <w:r>
              <w:rPr>
                <w:sz w:val="24"/>
              </w:rPr>
              <w:t>uploaded</w:t>
            </w:r>
            <w:r>
              <w:rPr>
                <w:spacing w:val="-2"/>
                <w:sz w:val="24"/>
              </w:rPr>
              <w:t xml:space="preserve"> </w:t>
            </w:r>
            <w:r>
              <w:rPr>
                <w:sz w:val="24"/>
              </w:rPr>
              <w:t>and</w:t>
            </w:r>
            <w:r>
              <w:rPr>
                <w:spacing w:val="1"/>
                <w:sz w:val="24"/>
              </w:rPr>
              <w:t xml:space="preserve"> </w:t>
            </w:r>
            <w:r>
              <w:rPr>
                <w:spacing w:val="-2"/>
                <w:sz w:val="24"/>
              </w:rPr>
              <w:t>stored.</w:t>
            </w:r>
          </w:p>
          <w:p w14:paraId="052EB8CF">
            <w:pPr>
              <w:pStyle w:val="15"/>
              <w:spacing w:before="67"/>
              <w:ind w:left="0"/>
              <w:rPr>
                <w:sz w:val="24"/>
              </w:rPr>
            </w:pPr>
          </w:p>
          <w:p w14:paraId="591BFDB0">
            <w:pPr>
              <w:pStyle w:val="15"/>
              <w:tabs>
                <w:tab w:val="left" w:pos="459"/>
              </w:tabs>
              <w:ind w:left="97"/>
              <w:rPr>
                <w:sz w:val="24"/>
              </w:rPr>
            </w:pPr>
            <w:r>
              <w:rPr>
                <w:position w:val="-1"/>
              </w:rPr>
              <w:drawing>
                <wp:inline distT="0" distB="0" distL="0" distR="0">
                  <wp:extent cx="100965" cy="12192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101512" cy="122101"/>
                          </a:xfrm>
                          <a:prstGeom prst="rect">
                            <a:avLst/>
                          </a:prstGeom>
                        </pic:spPr>
                      </pic:pic>
                    </a:graphicData>
                  </a:graphic>
                </wp:inline>
              </w:drawing>
            </w:r>
            <w:r>
              <w:rPr>
                <w:sz w:val="20"/>
              </w:rPr>
              <w:tab/>
            </w:r>
            <w:r>
              <w:rPr>
                <w:sz w:val="24"/>
              </w:rPr>
              <w:t>Image</w:t>
            </w:r>
            <w:r>
              <w:rPr>
                <w:spacing w:val="-1"/>
                <w:sz w:val="24"/>
              </w:rPr>
              <w:t xml:space="preserve"> </w:t>
            </w:r>
            <w:r>
              <w:rPr>
                <w:sz w:val="24"/>
              </w:rPr>
              <w:t>sent</w:t>
            </w:r>
            <w:r>
              <w:rPr>
                <w:spacing w:val="-3"/>
                <w:sz w:val="24"/>
              </w:rPr>
              <w:t xml:space="preserve"> </w:t>
            </w:r>
            <w:r>
              <w:rPr>
                <w:sz w:val="24"/>
              </w:rPr>
              <w:t>for processing</w:t>
            </w:r>
            <w:r>
              <w:rPr>
                <w:spacing w:val="-1"/>
                <w:sz w:val="24"/>
              </w:rPr>
              <w:t xml:space="preserve"> </w:t>
            </w:r>
            <w:r>
              <w:rPr>
                <w:sz w:val="24"/>
              </w:rPr>
              <w:t>by</w:t>
            </w:r>
            <w:r>
              <w:rPr>
                <w:spacing w:val="-1"/>
                <w:sz w:val="24"/>
              </w:rPr>
              <w:t xml:space="preserve"> </w:t>
            </w:r>
            <w:r>
              <w:rPr>
                <w:sz w:val="24"/>
              </w:rPr>
              <w:t>AI</w:t>
            </w:r>
            <w:r>
              <w:rPr>
                <w:spacing w:val="-2"/>
                <w:sz w:val="24"/>
              </w:rPr>
              <w:t xml:space="preserve"> model.</w:t>
            </w:r>
          </w:p>
          <w:p w14:paraId="74F3B26D">
            <w:pPr>
              <w:pStyle w:val="15"/>
              <w:spacing w:before="70"/>
              <w:ind w:left="0"/>
              <w:rPr>
                <w:sz w:val="24"/>
              </w:rPr>
            </w:pPr>
          </w:p>
          <w:p w14:paraId="351BF26F">
            <w:pPr>
              <w:pStyle w:val="15"/>
              <w:tabs>
                <w:tab w:val="left" w:pos="459"/>
              </w:tabs>
              <w:ind w:left="97"/>
              <w:rPr>
                <w:sz w:val="24"/>
              </w:rPr>
            </w:pPr>
            <w:r>
              <w:rPr>
                <w:position w:val="-1"/>
              </w:rPr>
              <w:drawing>
                <wp:inline distT="0" distB="0" distL="0" distR="0">
                  <wp:extent cx="100965" cy="10350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101512" cy="103786"/>
                          </a:xfrm>
                          <a:prstGeom prst="rect">
                            <a:avLst/>
                          </a:prstGeom>
                        </pic:spPr>
                      </pic:pic>
                    </a:graphicData>
                  </a:graphic>
                </wp:inline>
              </w:drawing>
            </w:r>
            <w:r>
              <w:rPr>
                <w:sz w:val="20"/>
              </w:rPr>
              <w:tab/>
            </w:r>
            <w:r>
              <w:rPr>
                <w:sz w:val="24"/>
              </w:rPr>
              <w:t>Confirmation</w:t>
            </w:r>
            <w:r>
              <w:rPr>
                <w:spacing w:val="-5"/>
                <w:sz w:val="24"/>
              </w:rPr>
              <w:t xml:space="preserve"> </w:t>
            </w:r>
            <w:r>
              <w:rPr>
                <w:sz w:val="24"/>
              </w:rPr>
              <w:t>message</w:t>
            </w:r>
            <w:r>
              <w:rPr>
                <w:spacing w:val="-1"/>
                <w:sz w:val="24"/>
              </w:rPr>
              <w:t xml:space="preserve"> </w:t>
            </w:r>
            <w:r>
              <w:rPr>
                <w:sz w:val="24"/>
              </w:rPr>
              <w:t>displayed</w:t>
            </w:r>
            <w:r>
              <w:rPr>
                <w:spacing w:val="-1"/>
                <w:sz w:val="24"/>
              </w:rPr>
              <w:t xml:space="preserve"> </w:t>
            </w:r>
            <w:r>
              <w:rPr>
                <w:sz w:val="24"/>
              </w:rPr>
              <w:t>to</w:t>
            </w:r>
            <w:r>
              <w:rPr>
                <w:spacing w:val="-2"/>
                <w:sz w:val="24"/>
              </w:rPr>
              <w:t xml:space="preserve"> </w:t>
            </w:r>
            <w:r>
              <w:rPr>
                <w:sz w:val="24"/>
              </w:rPr>
              <w:t>the</w:t>
            </w:r>
            <w:r>
              <w:rPr>
                <w:spacing w:val="-2"/>
                <w:sz w:val="24"/>
              </w:rPr>
              <w:t xml:space="preserve"> </w:t>
            </w:r>
            <w:r>
              <w:rPr>
                <w:spacing w:val="-4"/>
                <w:sz w:val="24"/>
              </w:rPr>
              <w:t>user.</w:t>
            </w:r>
          </w:p>
        </w:tc>
      </w:tr>
      <w:tr w14:paraId="77B69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7" w:hRule="atLeast"/>
        </w:trPr>
        <w:tc>
          <w:tcPr>
            <w:tcW w:w="2005" w:type="dxa"/>
          </w:tcPr>
          <w:p w14:paraId="73313FD4">
            <w:pPr>
              <w:pStyle w:val="15"/>
              <w:rPr>
                <w:sz w:val="24"/>
              </w:rPr>
            </w:pPr>
            <w:r>
              <w:rPr>
                <w:sz w:val="24"/>
              </w:rPr>
              <w:t>Normal</w:t>
            </w:r>
            <w:r>
              <w:rPr>
                <w:spacing w:val="-3"/>
                <w:sz w:val="24"/>
              </w:rPr>
              <w:t xml:space="preserve"> </w:t>
            </w:r>
            <w:r>
              <w:rPr>
                <w:spacing w:val="-2"/>
                <w:sz w:val="24"/>
              </w:rPr>
              <w:t>Flow:</w:t>
            </w:r>
          </w:p>
        </w:tc>
        <w:tc>
          <w:tcPr>
            <w:tcW w:w="6733" w:type="dxa"/>
          </w:tcPr>
          <w:p w14:paraId="6614BB61">
            <w:pPr>
              <w:pStyle w:val="15"/>
              <w:tabs>
                <w:tab w:val="left" w:pos="459"/>
              </w:tabs>
              <w:spacing w:before="39"/>
              <w:ind w:left="97"/>
              <w:rPr>
                <w:sz w:val="24"/>
              </w:rPr>
            </w:pPr>
            <w:r>
              <w:rPr>
                <w:position w:val="-1"/>
              </w:rPr>
              <w:drawing>
                <wp:inline distT="0" distB="0" distL="0" distR="0">
                  <wp:extent cx="100965" cy="12192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101512" cy="122101"/>
                          </a:xfrm>
                          <a:prstGeom prst="rect">
                            <a:avLst/>
                          </a:prstGeom>
                        </pic:spPr>
                      </pic:pic>
                    </a:graphicData>
                  </a:graphic>
                </wp:inline>
              </w:drawing>
            </w:r>
            <w:r>
              <w:rPr>
                <w:sz w:val="20"/>
              </w:rPr>
              <w:tab/>
            </w:r>
            <w:r>
              <w:rPr>
                <w:sz w:val="24"/>
              </w:rPr>
              <w:t>User</w:t>
            </w:r>
            <w:r>
              <w:rPr>
                <w:spacing w:val="-3"/>
                <w:sz w:val="24"/>
              </w:rPr>
              <w:t xml:space="preserve"> </w:t>
            </w:r>
            <w:r>
              <w:rPr>
                <w:sz w:val="24"/>
              </w:rPr>
              <w:t>logs</w:t>
            </w:r>
            <w:r>
              <w:rPr>
                <w:spacing w:val="1"/>
                <w:sz w:val="24"/>
              </w:rPr>
              <w:t xml:space="preserve"> </w:t>
            </w:r>
            <w:r>
              <w:rPr>
                <w:sz w:val="24"/>
              </w:rPr>
              <w:t>into</w:t>
            </w:r>
            <w:r>
              <w:rPr>
                <w:spacing w:val="-1"/>
                <w:sz w:val="24"/>
              </w:rPr>
              <w:t xml:space="preserve"> </w:t>
            </w:r>
            <w:r>
              <w:rPr>
                <w:sz w:val="24"/>
              </w:rPr>
              <w:t>the</w:t>
            </w:r>
            <w:r>
              <w:rPr>
                <w:spacing w:val="-2"/>
                <w:sz w:val="24"/>
              </w:rPr>
              <w:t xml:space="preserve"> system.</w:t>
            </w:r>
          </w:p>
          <w:p w14:paraId="77F52970">
            <w:pPr>
              <w:pStyle w:val="15"/>
              <w:spacing w:before="67"/>
              <w:ind w:left="0"/>
              <w:rPr>
                <w:sz w:val="24"/>
              </w:rPr>
            </w:pPr>
          </w:p>
          <w:p w14:paraId="08FB53EF">
            <w:pPr>
              <w:pStyle w:val="15"/>
              <w:tabs>
                <w:tab w:val="left" w:pos="459"/>
              </w:tabs>
              <w:ind w:left="97"/>
              <w:rPr>
                <w:sz w:val="24"/>
              </w:rPr>
            </w:pPr>
            <w:r>
              <w:rPr>
                <w:position w:val="-1"/>
              </w:rPr>
              <w:drawing>
                <wp:inline distT="0" distB="0" distL="0" distR="0">
                  <wp:extent cx="100965" cy="12192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101512" cy="122101"/>
                          </a:xfrm>
                          <a:prstGeom prst="rect">
                            <a:avLst/>
                          </a:prstGeom>
                        </pic:spPr>
                      </pic:pic>
                    </a:graphicData>
                  </a:graphic>
                </wp:inline>
              </w:drawing>
            </w:r>
            <w:r>
              <w:rPr>
                <w:sz w:val="20"/>
              </w:rPr>
              <w:tab/>
            </w:r>
            <w:r>
              <w:rPr>
                <w:sz w:val="24"/>
              </w:rPr>
              <w:t>User</w:t>
            </w:r>
            <w:r>
              <w:rPr>
                <w:spacing w:val="-6"/>
                <w:sz w:val="24"/>
              </w:rPr>
              <w:t xml:space="preserve"> </w:t>
            </w:r>
            <w:r>
              <w:rPr>
                <w:sz w:val="24"/>
              </w:rPr>
              <w:t>selects Upload</w:t>
            </w:r>
            <w:r>
              <w:rPr>
                <w:spacing w:val="-2"/>
                <w:sz w:val="24"/>
              </w:rPr>
              <w:t xml:space="preserve"> </w:t>
            </w:r>
            <w:r>
              <w:rPr>
                <w:sz w:val="24"/>
              </w:rPr>
              <w:t>Plant</w:t>
            </w:r>
            <w:r>
              <w:rPr>
                <w:spacing w:val="-2"/>
                <w:sz w:val="24"/>
              </w:rPr>
              <w:t xml:space="preserve"> </w:t>
            </w:r>
            <w:r>
              <w:rPr>
                <w:sz w:val="24"/>
              </w:rPr>
              <w:t>Image</w:t>
            </w:r>
            <w:r>
              <w:rPr>
                <w:spacing w:val="-1"/>
                <w:sz w:val="24"/>
              </w:rPr>
              <w:t xml:space="preserve"> </w:t>
            </w:r>
            <w:r>
              <w:rPr>
                <w:spacing w:val="-2"/>
                <w:sz w:val="24"/>
              </w:rPr>
              <w:t>option.</w:t>
            </w:r>
          </w:p>
          <w:p w14:paraId="342D4D4F">
            <w:pPr>
              <w:pStyle w:val="15"/>
              <w:spacing w:before="70"/>
              <w:ind w:left="0"/>
              <w:rPr>
                <w:sz w:val="24"/>
              </w:rPr>
            </w:pPr>
          </w:p>
          <w:p w14:paraId="08DC49FA">
            <w:pPr>
              <w:pStyle w:val="15"/>
              <w:tabs>
                <w:tab w:val="left" w:pos="459"/>
              </w:tabs>
              <w:ind w:left="97"/>
              <w:rPr>
                <w:sz w:val="24"/>
              </w:rPr>
            </w:pPr>
            <w:r>
              <w:rPr>
                <w:position w:val="-1"/>
              </w:rPr>
              <w:drawing>
                <wp:inline distT="0" distB="0" distL="0" distR="0">
                  <wp:extent cx="100965" cy="10350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101512" cy="103786"/>
                          </a:xfrm>
                          <a:prstGeom prst="rect">
                            <a:avLst/>
                          </a:prstGeom>
                        </pic:spPr>
                      </pic:pic>
                    </a:graphicData>
                  </a:graphic>
                </wp:inline>
              </w:drawing>
            </w:r>
            <w:r>
              <w:rPr>
                <w:sz w:val="20"/>
              </w:rPr>
              <w:tab/>
            </w:r>
            <w:r>
              <w:rPr>
                <w:sz w:val="24"/>
              </w:rPr>
              <w:t>User</w:t>
            </w:r>
            <w:r>
              <w:rPr>
                <w:spacing w:val="-4"/>
                <w:sz w:val="24"/>
              </w:rPr>
              <w:t xml:space="preserve"> </w:t>
            </w:r>
            <w:r>
              <w:rPr>
                <w:sz w:val="24"/>
              </w:rPr>
              <w:t>selects image</w:t>
            </w:r>
            <w:r>
              <w:rPr>
                <w:spacing w:val="-2"/>
                <w:sz w:val="24"/>
              </w:rPr>
              <w:t xml:space="preserve"> </w:t>
            </w:r>
            <w:r>
              <w:rPr>
                <w:sz w:val="24"/>
              </w:rPr>
              <w:t>from</w:t>
            </w:r>
            <w:r>
              <w:rPr>
                <w:spacing w:val="-1"/>
                <w:sz w:val="24"/>
              </w:rPr>
              <w:t xml:space="preserve"> </w:t>
            </w:r>
            <w:r>
              <w:rPr>
                <w:sz w:val="24"/>
              </w:rPr>
              <w:t>gallery</w:t>
            </w:r>
            <w:r>
              <w:rPr>
                <w:spacing w:val="-2"/>
                <w:sz w:val="24"/>
              </w:rPr>
              <w:t xml:space="preserve"> </w:t>
            </w:r>
            <w:r>
              <w:rPr>
                <w:sz w:val="24"/>
              </w:rPr>
              <w:t>or</w:t>
            </w:r>
            <w:r>
              <w:rPr>
                <w:spacing w:val="-1"/>
                <w:sz w:val="24"/>
              </w:rPr>
              <w:t xml:space="preserve"> </w:t>
            </w:r>
            <w:r>
              <w:rPr>
                <w:spacing w:val="-2"/>
                <w:sz w:val="24"/>
              </w:rPr>
              <w:t>camera.</w:t>
            </w:r>
          </w:p>
          <w:p w14:paraId="7FE7DC9D">
            <w:pPr>
              <w:pStyle w:val="15"/>
              <w:spacing w:before="67"/>
              <w:ind w:left="0"/>
              <w:rPr>
                <w:sz w:val="24"/>
              </w:rPr>
            </w:pPr>
          </w:p>
          <w:p w14:paraId="477F869D">
            <w:pPr>
              <w:pStyle w:val="15"/>
              <w:tabs>
                <w:tab w:val="left" w:pos="459"/>
              </w:tabs>
              <w:ind w:left="97"/>
              <w:rPr>
                <w:sz w:val="24"/>
              </w:rPr>
            </w:pPr>
            <w:r>
              <w:rPr>
                <w:position w:val="-1"/>
              </w:rPr>
              <w:drawing>
                <wp:inline distT="0" distB="0" distL="0" distR="0">
                  <wp:extent cx="100965" cy="12192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101512" cy="122101"/>
                          </a:xfrm>
                          <a:prstGeom prst="rect">
                            <a:avLst/>
                          </a:prstGeom>
                        </pic:spPr>
                      </pic:pic>
                    </a:graphicData>
                  </a:graphic>
                </wp:inline>
              </w:drawing>
            </w:r>
            <w:r>
              <w:rPr>
                <w:sz w:val="20"/>
              </w:rPr>
              <w:tab/>
            </w:r>
            <w:r>
              <w:rPr>
                <w:sz w:val="24"/>
              </w:rPr>
              <w:t>System</w:t>
            </w:r>
            <w:r>
              <w:rPr>
                <w:spacing w:val="-3"/>
                <w:sz w:val="24"/>
              </w:rPr>
              <w:t xml:space="preserve"> </w:t>
            </w:r>
            <w:r>
              <w:rPr>
                <w:sz w:val="24"/>
              </w:rPr>
              <w:t>validates</w:t>
            </w:r>
            <w:r>
              <w:rPr>
                <w:spacing w:val="-2"/>
                <w:sz w:val="24"/>
              </w:rPr>
              <w:t xml:space="preserve"> </w:t>
            </w:r>
            <w:r>
              <w:rPr>
                <w:sz w:val="24"/>
              </w:rPr>
              <w:t>image</w:t>
            </w:r>
            <w:r>
              <w:rPr>
                <w:spacing w:val="-2"/>
                <w:sz w:val="24"/>
              </w:rPr>
              <w:t xml:space="preserve"> </w:t>
            </w:r>
            <w:r>
              <w:rPr>
                <w:sz w:val="24"/>
              </w:rPr>
              <w:t>type</w:t>
            </w:r>
            <w:r>
              <w:rPr>
                <w:spacing w:val="-2"/>
                <w:sz w:val="24"/>
              </w:rPr>
              <w:t xml:space="preserve"> </w:t>
            </w:r>
            <w:r>
              <w:rPr>
                <w:sz w:val="24"/>
              </w:rPr>
              <w:t>and</w:t>
            </w:r>
            <w:r>
              <w:rPr>
                <w:spacing w:val="-2"/>
                <w:sz w:val="24"/>
              </w:rPr>
              <w:t xml:space="preserve"> </w:t>
            </w:r>
            <w:r>
              <w:rPr>
                <w:spacing w:val="-4"/>
                <w:sz w:val="24"/>
              </w:rPr>
              <w:t>size.</w:t>
            </w:r>
          </w:p>
          <w:p w14:paraId="0BC79060">
            <w:pPr>
              <w:pStyle w:val="15"/>
              <w:spacing w:before="67"/>
              <w:ind w:left="0"/>
              <w:rPr>
                <w:sz w:val="24"/>
              </w:rPr>
            </w:pPr>
          </w:p>
          <w:p w14:paraId="1CFD22AA">
            <w:pPr>
              <w:pStyle w:val="15"/>
              <w:tabs>
                <w:tab w:val="left" w:pos="459"/>
              </w:tabs>
              <w:ind w:left="97"/>
              <w:rPr>
                <w:sz w:val="24"/>
              </w:rPr>
            </w:pPr>
            <w:r>
              <w:rPr>
                <w:position w:val="-1"/>
              </w:rPr>
              <w:drawing>
                <wp:inline distT="0" distB="0" distL="0" distR="0">
                  <wp:extent cx="100965" cy="12192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101512" cy="122101"/>
                          </a:xfrm>
                          <a:prstGeom prst="rect">
                            <a:avLst/>
                          </a:prstGeom>
                        </pic:spPr>
                      </pic:pic>
                    </a:graphicData>
                  </a:graphic>
                </wp:inline>
              </w:drawing>
            </w:r>
            <w:r>
              <w:rPr>
                <w:sz w:val="20"/>
              </w:rPr>
              <w:tab/>
            </w:r>
            <w:r>
              <w:rPr>
                <w:sz w:val="24"/>
              </w:rPr>
              <w:t>System</w:t>
            </w:r>
            <w:r>
              <w:rPr>
                <w:spacing w:val="-3"/>
                <w:sz w:val="24"/>
              </w:rPr>
              <w:t xml:space="preserve"> </w:t>
            </w:r>
            <w:r>
              <w:rPr>
                <w:sz w:val="24"/>
              </w:rPr>
              <w:t>uploads</w:t>
            </w:r>
            <w:r>
              <w:rPr>
                <w:spacing w:val="-3"/>
                <w:sz w:val="24"/>
              </w:rPr>
              <w:t xml:space="preserve"> </w:t>
            </w:r>
            <w:r>
              <w:rPr>
                <w:sz w:val="24"/>
              </w:rPr>
              <w:t>image</w:t>
            </w:r>
            <w:r>
              <w:rPr>
                <w:spacing w:val="1"/>
                <w:sz w:val="24"/>
              </w:rPr>
              <w:t xml:space="preserve"> </w:t>
            </w:r>
            <w:r>
              <w:rPr>
                <w:sz w:val="24"/>
              </w:rPr>
              <w:t>to</w:t>
            </w:r>
            <w:r>
              <w:rPr>
                <w:spacing w:val="-6"/>
                <w:sz w:val="24"/>
              </w:rPr>
              <w:t xml:space="preserve"> </w:t>
            </w:r>
            <w:r>
              <w:rPr>
                <w:sz w:val="24"/>
              </w:rPr>
              <w:t>server/local</w:t>
            </w:r>
            <w:r>
              <w:rPr>
                <w:spacing w:val="1"/>
                <w:sz w:val="24"/>
              </w:rPr>
              <w:t xml:space="preserve"> </w:t>
            </w:r>
            <w:r>
              <w:rPr>
                <w:spacing w:val="-2"/>
                <w:sz w:val="24"/>
              </w:rPr>
              <w:t>processing.</w:t>
            </w:r>
          </w:p>
          <w:p w14:paraId="38A8BE7E">
            <w:pPr>
              <w:pStyle w:val="15"/>
              <w:spacing w:before="67"/>
              <w:ind w:left="0"/>
              <w:rPr>
                <w:sz w:val="24"/>
              </w:rPr>
            </w:pPr>
          </w:p>
          <w:p w14:paraId="6660700A">
            <w:pPr>
              <w:pStyle w:val="15"/>
              <w:tabs>
                <w:tab w:val="left" w:pos="459"/>
              </w:tabs>
              <w:ind w:left="97"/>
              <w:rPr>
                <w:sz w:val="24"/>
              </w:rPr>
            </w:pPr>
            <w:r>
              <w:rPr>
                <w:position w:val="-1"/>
              </w:rPr>
              <w:drawing>
                <wp:inline distT="0" distB="0" distL="0" distR="0">
                  <wp:extent cx="100965" cy="12192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101512" cy="122101"/>
                          </a:xfrm>
                          <a:prstGeom prst="rect">
                            <a:avLst/>
                          </a:prstGeom>
                        </pic:spPr>
                      </pic:pic>
                    </a:graphicData>
                  </a:graphic>
                </wp:inline>
              </w:drawing>
            </w:r>
            <w:r>
              <w:rPr>
                <w:sz w:val="20"/>
              </w:rPr>
              <w:tab/>
            </w:r>
            <w:r>
              <w:rPr>
                <w:sz w:val="24"/>
              </w:rPr>
              <w:t>System</w:t>
            </w:r>
            <w:r>
              <w:rPr>
                <w:spacing w:val="-4"/>
                <w:sz w:val="24"/>
              </w:rPr>
              <w:t xml:space="preserve"> </w:t>
            </w:r>
            <w:r>
              <w:rPr>
                <w:sz w:val="24"/>
              </w:rPr>
              <w:t>confirms</w:t>
            </w:r>
            <w:r>
              <w:rPr>
                <w:spacing w:val="-2"/>
                <w:sz w:val="24"/>
              </w:rPr>
              <w:t xml:space="preserve"> </w:t>
            </w:r>
            <w:r>
              <w:rPr>
                <w:sz w:val="24"/>
              </w:rPr>
              <w:t>successful</w:t>
            </w:r>
            <w:r>
              <w:rPr>
                <w:spacing w:val="-3"/>
                <w:sz w:val="24"/>
              </w:rPr>
              <w:t xml:space="preserve"> </w:t>
            </w:r>
            <w:r>
              <w:rPr>
                <w:spacing w:val="-2"/>
                <w:sz w:val="24"/>
              </w:rPr>
              <w:t>upload.</w:t>
            </w:r>
          </w:p>
          <w:p w14:paraId="1EB3CAF9">
            <w:pPr>
              <w:pStyle w:val="15"/>
              <w:spacing w:before="70"/>
              <w:ind w:left="0"/>
              <w:rPr>
                <w:sz w:val="24"/>
              </w:rPr>
            </w:pPr>
          </w:p>
          <w:p w14:paraId="3D82C5DA">
            <w:pPr>
              <w:pStyle w:val="15"/>
              <w:tabs>
                <w:tab w:val="left" w:pos="459"/>
              </w:tabs>
              <w:ind w:left="97"/>
              <w:rPr>
                <w:sz w:val="24"/>
              </w:rPr>
            </w:pPr>
            <w:r>
              <w:rPr>
                <w:position w:val="-1"/>
              </w:rPr>
              <w:drawing>
                <wp:inline distT="0" distB="0" distL="0" distR="0">
                  <wp:extent cx="100965" cy="12192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101512" cy="122101"/>
                          </a:xfrm>
                          <a:prstGeom prst="rect">
                            <a:avLst/>
                          </a:prstGeom>
                        </pic:spPr>
                      </pic:pic>
                    </a:graphicData>
                  </a:graphic>
                </wp:inline>
              </w:drawing>
            </w:r>
            <w:r>
              <w:rPr>
                <w:sz w:val="20"/>
              </w:rPr>
              <w:tab/>
            </w:r>
            <w:r>
              <w:rPr>
                <w:sz w:val="24"/>
              </w:rPr>
              <w:t>Use</w:t>
            </w:r>
            <w:r>
              <w:rPr>
                <w:spacing w:val="-3"/>
                <w:sz w:val="24"/>
              </w:rPr>
              <w:t xml:space="preserve"> </w:t>
            </w:r>
            <w:r>
              <w:rPr>
                <w:sz w:val="24"/>
              </w:rPr>
              <w:t xml:space="preserve">case </w:t>
            </w:r>
            <w:r>
              <w:rPr>
                <w:spacing w:val="-2"/>
                <w:sz w:val="24"/>
              </w:rPr>
              <w:t>ends.</w:t>
            </w:r>
          </w:p>
        </w:tc>
      </w:tr>
      <w:tr w14:paraId="09310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8" w:hRule="atLeast"/>
        </w:trPr>
        <w:tc>
          <w:tcPr>
            <w:tcW w:w="2005" w:type="dxa"/>
          </w:tcPr>
          <w:p w14:paraId="615DC131">
            <w:pPr>
              <w:pStyle w:val="15"/>
              <w:ind w:right="556"/>
              <w:rPr>
                <w:sz w:val="24"/>
              </w:rPr>
            </w:pPr>
            <w:r>
              <w:rPr>
                <w:spacing w:val="-2"/>
                <w:sz w:val="24"/>
              </w:rPr>
              <w:t>Alternative Flows:</w:t>
            </w:r>
          </w:p>
          <w:p w14:paraId="4415CC42">
            <w:pPr>
              <w:pStyle w:val="15"/>
              <w:spacing w:before="118" w:line="360" w:lineRule="auto"/>
              <w:ind w:right="556"/>
              <w:rPr>
                <w:sz w:val="24"/>
              </w:rPr>
            </w:pPr>
            <w:r>
              <w:rPr>
                <w:sz w:val="24"/>
              </w:rPr>
              <w:t>Invalid</w:t>
            </w:r>
            <w:r>
              <w:rPr>
                <w:spacing w:val="-15"/>
                <w:sz w:val="24"/>
              </w:rPr>
              <w:t xml:space="preserve"> </w:t>
            </w:r>
            <w:r>
              <w:rPr>
                <w:sz w:val="24"/>
              </w:rPr>
              <w:t xml:space="preserve">image </w:t>
            </w:r>
            <w:r>
              <w:rPr>
                <w:spacing w:val="-2"/>
                <w:sz w:val="24"/>
              </w:rPr>
              <w:t>format</w:t>
            </w:r>
          </w:p>
        </w:tc>
        <w:tc>
          <w:tcPr>
            <w:tcW w:w="6733" w:type="dxa"/>
          </w:tcPr>
          <w:p w14:paraId="4EBE1FFF">
            <w:pPr>
              <w:pStyle w:val="15"/>
              <w:spacing w:line="274" w:lineRule="exact"/>
              <w:ind w:left="106"/>
              <w:rPr>
                <w:sz w:val="24"/>
              </w:rPr>
            </w:pPr>
            <w:r>
              <w:rPr>
                <w:sz w:val="24"/>
              </w:rPr>
              <w:t>Alternative</w:t>
            </w:r>
            <w:r>
              <w:rPr>
                <w:spacing w:val="-2"/>
                <w:sz w:val="24"/>
              </w:rPr>
              <w:t xml:space="preserve"> </w:t>
            </w:r>
            <w:r>
              <w:rPr>
                <w:sz w:val="24"/>
              </w:rPr>
              <w:t>Flows</w:t>
            </w:r>
            <w:r>
              <w:rPr>
                <w:spacing w:val="-1"/>
                <w:sz w:val="24"/>
              </w:rPr>
              <w:t xml:space="preserve"> </w:t>
            </w:r>
            <w:r>
              <w:rPr>
                <w:sz w:val="24"/>
              </w:rPr>
              <w:t>1</w:t>
            </w:r>
            <w:r>
              <w:rPr>
                <w:spacing w:val="-2"/>
                <w:sz w:val="24"/>
              </w:rPr>
              <w:t xml:space="preserve"> </w:t>
            </w:r>
            <w:r>
              <w:rPr>
                <w:sz w:val="24"/>
              </w:rPr>
              <w:t>:</w:t>
            </w:r>
            <w:r>
              <w:rPr>
                <w:spacing w:val="-4"/>
                <w:sz w:val="24"/>
              </w:rPr>
              <w:t xml:space="preserve"> </w:t>
            </w:r>
            <w:r>
              <w:rPr>
                <w:sz w:val="24"/>
              </w:rPr>
              <w:t>[Invalid</w:t>
            </w:r>
            <w:r>
              <w:rPr>
                <w:spacing w:val="-1"/>
                <w:sz w:val="24"/>
              </w:rPr>
              <w:t xml:space="preserve"> </w:t>
            </w:r>
            <w:r>
              <w:rPr>
                <w:sz w:val="24"/>
              </w:rPr>
              <w:t>image</w:t>
            </w:r>
            <w:r>
              <w:rPr>
                <w:spacing w:val="-1"/>
                <w:sz w:val="24"/>
              </w:rPr>
              <w:t xml:space="preserve"> </w:t>
            </w:r>
            <w:r>
              <w:rPr>
                <w:spacing w:val="-2"/>
                <w:sz w:val="24"/>
              </w:rPr>
              <w:t>format]</w:t>
            </w:r>
          </w:p>
          <w:p w14:paraId="0A57FFDE">
            <w:pPr>
              <w:pStyle w:val="15"/>
              <w:spacing w:before="4"/>
              <w:ind w:left="0"/>
              <w:rPr>
                <w:sz w:val="24"/>
              </w:rPr>
            </w:pPr>
          </w:p>
          <w:p w14:paraId="25A210E3">
            <w:pPr>
              <w:pStyle w:val="15"/>
              <w:spacing w:before="1"/>
              <w:ind w:left="106"/>
              <w:rPr>
                <w:sz w:val="24"/>
              </w:rPr>
            </w:pPr>
            <w:r>
              <w:rPr>
                <w:sz w:val="24"/>
              </w:rPr>
              <w:t>If</w:t>
            </w:r>
            <w:r>
              <w:rPr>
                <w:spacing w:val="2"/>
                <w:sz w:val="24"/>
              </w:rPr>
              <w:t xml:space="preserve"> </w:t>
            </w:r>
            <w:r>
              <w:rPr>
                <w:sz w:val="24"/>
              </w:rPr>
              <w:t>the</w:t>
            </w:r>
            <w:r>
              <w:rPr>
                <w:spacing w:val="-3"/>
                <w:sz w:val="24"/>
              </w:rPr>
              <w:t xml:space="preserve"> </w:t>
            </w:r>
            <w:r>
              <w:rPr>
                <w:sz w:val="24"/>
              </w:rPr>
              <w:t>uploaded</w:t>
            </w:r>
            <w:r>
              <w:rPr>
                <w:spacing w:val="-1"/>
                <w:sz w:val="24"/>
              </w:rPr>
              <w:t xml:space="preserve"> </w:t>
            </w:r>
            <w:r>
              <w:rPr>
                <w:sz w:val="24"/>
              </w:rPr>
              <w:t>image</w:t>
            </w:r>
            <w:r>
              <w:rPr>
                <w:spacing w:val="1"/>
                <w:sz w:val="24"/>
              </w:rPr>
              <w:t xml:space="preserve"> </w:t>
            </w:r>
            <w:r>
              <w:rPr>
                <w:sz w:val="24"/>
              </w:rPr>
              <w:t>is</w:t>
            </w:r>
            <w:r>
              <w:rPr>
                <w:spacing w:val="-1"/>
                <w:sz w:val="24"/>
              </w:rPr>
              <w:t xml:space="preserve"> </w:t>
            </w:r>
            <w:r>
              <w:rPr>
                <w:sz w:val="24"/>
              </w:rPr>
              <w:t>not</w:t>
            </w:r>
            <w:r>
              <w:rPr>
                <w:spacing w:val="-3"/>
                <w:sz w:val="24"/>
              </w:rPr>
              <w:t xml:space="preserve"> </w:t>
            </w:r>
            <w:r>
              <w:rPr>
                <w:sz w:val="24"/>
              </w:rPr>
              <w:t>in</w:t>
            </w:r>
            <w:r>
              <w:rPr>
                <w:spacing w:val="-2"/>
                <w:sz w:val="24"/>
              </w:rPr>
              <w:t xml:space="preserve"> </w:t>
            </w:r>
            <w:r>
              <w:rPr>
                <w:sz w:val="24"/>
              </w:rPr>
              <w:t>supported</w:t>
            </w:r>
            <w:r>
              <w:rPr>
                <w:spacing w:val="1"/>
                <w:sz w:val="24"/>
              </w:rPr>
              <w:t xml:space="preserve"> </w:t>
            </w:r>
            <w:r>
              <w:rPr>
                <w:spacing w:val="-2"/>
                <w:sz w:val="24"/>
              </w:rPr>
              <w:t>format:</w:t>
            </w:r>
          </w:p>
          <w:p w14:paraId="766E04E3">
            <w:pPr>
              <w:pStyle w:val="15"/>
              <w:ind w:left="0"/>
              <w:rPr>
                <w:sz w:val="24"/>
              </w:rPr>
            </w:pPr>
          </w:p>
          <w:p w14:paraId="5CF76E59">
            <w:pPr>
              <w:pStyle w:val="15"/>
              <w:tabs>
                <w:tab w:val="left" w:pos="526"/>
              </w:tabs>
              <w:ind w:left="68"/>
              <w:rPr>
                <w:position w:val="2"/>
                <w:sz w:val="24"/>
              </w:rPr>
            </w:pPr>
            <w:r>
              <w:drawing>
                <wp:inline distT="0" distB="0" distL="0" distR="0">
                  <wp:extent cx="121285" cy="12065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System</w:t>
            </w:r>
            <w:r>
              <w:rPr>
                <w:spacing w:val="-3"/>
                <w:position w:val="2"/>
                <w:sz w:val="24"/>
              </w:rPr>
              <w:t xml:space="preserve"> </w:t>
            </w:r>
            <w:r>
              <w:rPr>
                <w:position w:val="2"/>
                <w:sz w:val="24"/>
              </w:rPr>
              <w:t>displays</w:t>
            </w:r>
            <w:r>
              <w:rPr>
                <w:spacing w:val="-2"/>
                <w:position w:val="2"/>
                <w:sz w:val="24"/>
              </w:rPr>
              <w:t xml:space="preserve"> </w:t>
            </w:r>
            <w:r>
              <w:rPr>
                <w:position w:val="2"/>
                <w:sz w:val="24"/>
              </w:rPr>
              <w:t>error:</w:t>
            </w:r>
            <w:r>
              <w:rPr>
                <w:spacing w:val="-2"/>
                <w:position w:val="2"/>
                <w:sz w:val="24"/>
              </w:rPr>
              <w:t xml:space="preserve"> </w:t>
            </w:r>
            <w:r>
              <w:rPr>
                <w:position w:val="2"/>
                <w:sz w:val="24"/>
              </w:rPr>
              <w:t>“Invalid</w:t>
            </w:r>
            <w:r>
              <w:rPr>
                <w:spacing w:val="-3"/>
                <w:position w:val="2"/>
                <w:sz w:val="24"/>
              </w:rPr>
              <w:t xml:space="preserve"> </w:t>
            </w:r>
            <w:r>
              <w:rPr>
                <w:position w:val="2"/>
                <w:sz w:val="24"/>
              </w:rPr>
              <w:t>image</w:t>
            </w:r>
            <w:r>
              <w:rPr>
                <w:spacing w:val="-1"/>
                <w:position w:val="2"/>
                <w:sz w:val="24"/>
              </w:rPr>
              <w:t xml:space="preserve"> </w:t>
            </w:r>
            <w:r>
              <w:rPr>
                <w:spacing w:val="-2"/>
                <w:position w:val="2"/>
                <w:sz w:val="24"/>
              </w:rPr>
              <w:t>format.”</w:t>
            </w:r>
          </w:p>
          <w:p w14:paraId="73D09E60">
            <w:pPr>
              <w:pStyle w:val="15"/>
              <w:tabs>
                <w:tab w:val="left" w:pos="526"/>
              </w:tabs>
              <w:ind w:left="68"/>
              <w:rPr>
                <w:position w:val="2"/>
                <w:sz w:val="24"/>
              </w:rPr>
            </w:pPr>
            <w:r>
              <w:drawing>
                <wp:inline distT="0" distB="0" distL="0" distR="0">
                  <wp:extent cx="121285" cy="12065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User</w:t>
            </w:r>
            <w:r>
              <w:rPr>
                <w:spacing w:val="-1"/>
                <w:position w:val="2"/>
                <w:sz w:val="24"/>
              </w:rPr>
              <w:t xml:space="preserve"> </w:t>
            </w:r>
            <w:r>
              <w:rPr>
                <w:position w:val="2"/>
                <w:sz w:val="24"/>
              </w:rPr>
              <w:t>re-uploads</w:t>
            </w:r>
            <w:r>
              <w:rPr>
                <w:spacing w:val="-1"/>
                <w:position w:val="2"/>
                <w:sz w:val="24"/>
              </w:rPr>
              <w:t xml:space="preserve"> </w:t>
            </w:r>
            <w:r>
              <w:rPr>
                <w:position w:val="2"/>
                <w:sz w:val="24"/>
              </w:rPr>
              <w:t>a</w:t>
            </w:r>
            <w:r>
              <w:rPr>
                <w:spacing w:val="-2"/>
                <w:position w:val="2"/>
                <w:sz w:val="24"/>
              </w:rPr>
              <w:t xml:space="preserve"> </w:t>
            </w:r>
            <w:r>
              <w:rPr>
                <w:position w:val="2"/>
                <w:sz w:val="24"/>
              </w:rPr>
              <w:t>valid</w:t>
            </w:r>
            <w:r>
              <w:rPr>
                <w:spacing w:val="-1"/>
                <w:position w:val="2"/>
                <w:sz w:val="24"/>
              </w:rPr>
              <w:t xml:space="preserve"> </w:t>
            </w:r>
            <w:r>
              <w:rPr>
                <w:spacing w:val="-2"/>
                <w:position w:val="2"/>
                <w:sz w:val="24"/>
              </w:rPr>
              <w:t>image.</w:t>
            </w:r>
          </w:p>
          <w:p w14:paraId="492C9712">
            <w:pPr>
              <w:pStyle w:val="15"/>
              <w:tabs>
                <w:tab w:val="left" w:pos="526"/>
              </w:tabs>
              <w:ind w:left="68"/>
              <w:rPr>
                <w:position w:val="2"/>
                <w:sz w:val="24"/>
              </w:rPr>
            </w:pPr>
            <w:r>
              <w:drawing>
                <wp:inline distT="0" distB="0" distL="0" distR="0">
                  <wp:extent cx="121285" cy="12065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Resume</w:t>
            </w:r>
            <w:r>
              <w:rPr>
                <w:spacing w:val="-3"/>
                <w:position w:val="2"/>
                <w:sz w:val="24"/>
              </w:rPr>
              <w:t xml:space="preserve"> </w:t>
            </w:r>
            <w:r>
              <w:rPr>
                <w:position w:val="2"/>
                <w:sz w:val="24"/>
              </w:rPr>
              <w:t>at Step</w:t>
            </w:r>
            <w:r>
              <w:rPr>
                <w:spacing w:val="-1"/>
                <w:position w:val="2"/>
                <w:sz w:val="24"/>
              </w:rPr>
              <w:t xml:space="preserve"> </w:t>
            </w:r>
            <w:r>
              <w:rPr>
                <w:spacing w:val="-5"/>
                <w:position w:val="2"/>
                <w:sz w:val="24"/>
              </w:rPr>
              <w:t>4.</w:t>
            </w:r>
          </w:p>
          <w:p w14:paraId="3DBA2774">
            <w:pPr>
              <w:pStyle w:val="15"/>
              <w:spacing w:before="7"/>
              <w:ind w:left="0"/>
              <w:rPr>
                <w:sz w:val="24"/>
              </w:rPr>
            </w:pPr>
          </w:p>
          <w:p w14:paraId="79155444">
            <w:pPr>
              <w:pStyle w:val="15"/>
              <w:spacing w:line="484" w:lineRule="auto"/>
              <w:ind w:left="166" w:right="1922" w:hanging="60"/>
              <w:rPr>
                <w:sz w:val="24"/>
              </w:rPr>
            </w:pPr>
            <w:bookmarkStart w:id="56" w:name="Alternative Flow 2 – Blurry/Low-quality "/>
            <w:bookmarkEnd w:id="56"/>
            <w:r>
              <w:rPr>
                <w:sz w:val="24"/>
              </w:rPr>
              <w:t>Alternative</w:t>
            </w:r>
            <w:r>
              <w:rPr>
                <w:spacing w:val="-7"/>
                <w:sz w:val="24"/>
              </w:rPr>
              <w:t xml:space="preserve"> </w:t>
            </w:r>
            <w:r>
              <w:rPr>
                <w:sz w:val="24"/>
              </w:rPr>
              <w:t>Flow</w:t>
            </w:r>
            <w:r>
              <w:rPr>
                <w:spacing w:val="-7"/>
                <w:sz w:val="24"/>
              </w:rPr>
              <w:t xml:space="preserve"> </w:t>
            </w:r>
            <w:r>
              <w:rPr>
                <w:sz w:val="24"/>
              </w:rPr>
              <w:t>2</w:t>
            </w:r>
            <w:r>
              <w:rPr>
                <w:spacing w:val="-8"/>
                <w:sz w:val="24"/>
              </w:rPr>
              <w:t xml:space="preserve"> </w:t>
            </w:r>
            <w:r>
              <w:rPr>
                <w:sz w:val="24"/>
              </w:rPr>
              <w:t>–</w:t>
            </w:r>
            <w:r>
              <w:rPr>
                <w:spacing w:val="-8"/>
                <w:sz w:val="24"/>
              </w:rPr>
              <w:t xml:space="preserve"> </w:t>
            </w:r>
            <w:r>
              <w:rPr>
                <w:sz w:val="24"/>
              </w:rPr>
              <w:t>Blurry/Low-quality</w:t>
            </w:r>
            <w:r>
              <w:rPr>
                <w:spacing w:val="-8"/>
                <w:sz w:val="24"/>
              </w:rPr>
              <w:t xml:space="preserve"> </w:t>
            </w:r>
            <w:r>
              <w:rPr>
                <w:sz w:val="24"/>
              </w:rPr>
              <w:t>Image If system finds blurred or unclear image:</w:t>
            </w:r>
          </w:p>
          <w:p w14:paraId="7058C06F">
            <w:pPr>
              <w:pStyle w:val="15"/>
              <w:tabs>
                <w:tab w:val="left" w:pos="526"/>
              </w:tabs>
              <w:spacing w:line="242" w:lineRule="auto"/>
              <w:ind w:left="526" w:right="231" w:hanging="459"/>
              <w:rPr>
                <w:sz w:val="24"/>
              </w:rPr>
            </w:pPr>
            <w:r>
              <w:drawing>
                <wp:inline distT="0" distB="0" distL="0" distR="0">
                  <wp:extent cx="121285" cy="12065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System</w:t>
            </w:r>
            <w:r>
              <w:rPr>
                <w:spacing w:val="-4"/>
                <w:position w:val="2"/>
                <w:sz w:val="24"/>
              </w:rPr>
              <w:t xml:space="preserve"> </w:t>
            </w:r>
            <w:r>
              <w:rPr>
                <w:position w:val="2"/>
                <w:sz w:val="24"/>
              </w:rPr>
              <w:t>displays</w:t>
            </w:r>
            <w:r>
              <w:rPr>
                <w:spacing w:val="-4"/>
                <w:position w:val="2"/>
                <w:sz w:val="24"/>
              </w:rPr>
              <w:t xml:space="preserve"> </w:t>
            </w:r>
            <w:r>
              <w:rPr>
                <w:position w:val="2"/>
                <w:sz w:val="24"/>
              </w:rPr>
              <w:t>alert:</w:t>
            </w:r>
            <w:r>
              <w:rPr>
                <w:spacing w:val="-4"/>
                <w:position w:val="2"/>
                <w:sz w:val="24"/>
              </w:rPr>
              <w:t xml:space="preserve"> </w:t>
            </w:r>
            <w:r>
              <w:rPr>
                <w:position w:val="2"/>
                <w:sz w:val="24"/>
              </w:rPr>
              <w:t>“Image</w:t>
            </w:r>
            <w:r>
              <w:rPr>
                <w:spacing w:val="-5"/>
                <w:position w:val="2"/>
                <w:sz w:val="24"/>
              </w:rPr>
              <w:t xml:space="preserve"> </w:t>
            </w:r>
            <w:r>
              <w:rPr>
                <w:position w:val="2"/>
                <w:sz w:val="24"/>
              </w:rPr>
              <w:t>unclear.</w:t>
            </w:r>
            <w:r>
              <w:rPr>
                <w:spacing w:val="-6"/>
                <w:position w:val="2"/>
                <w:sz w:val="24"/>
              </w:rPr>
              <w:t xml:space="preserve"> </w:t>
            </w:r>
            <w:r>
              <w:rPr>
                <w:position w:val="2"/>
                <w:sz w:val="24"/>
              </w:rPr>
              <w:t>Please</w:t>
            </w:r>
            <w:r>
              <w:rPr>
                <w:spacing w:val="-5"/>
                <w:position w:val="2"/>
                <w:sz w:val="24"/>
              </w:rPr>
              <w:t xml:space="preserve"> </w:t>
            </w:r>
            <w:r>
              <w:rPr>
                <w:position w:val="2"/>
                <w:sz w:val="24"/>
              </w:rPr>
              <w:t>upload</w:t>
            </w:r>
            <w:r>
              <w:rPr>
                <w:spacing w:val="-6"/>
                <w:position w:val="2"/>
                <w:sz w:val="24"/>
              </w:rPr>
              <w:t xml:space="preserve"> </w:t>
            </w:r>
            <w:r>
              <w:rPr>
                <w:position w:val="2"/>
                <w:sz w:val="24"/>
              </w:rPr>
              <w:t>a</w:t>
            </w:r>
            <w:r>
              <w:rPr>
                <w:spacing w:val="-7"/>
                <w:position w:val="2"/>
                <w:sz w:val="24"/>
              </w:rPr>
              <w:t xml:space="preserve"> </w:t>
            </w:r>
            <w:r>
              <w:rPr>
                <w:position w:val="2"/>
                <w:sz w:val="24"/>
              </w:rPr>
              <w:t xml:space="preserve">clearer </w:t>
            </w:r>
            <w:r>
              <w:rPr>
                <w:spacing w:val="-2"/>
                <w:sz w:val="24"/>
              </w:rPr>
              <w:t>picture.”</w:t>
            </w:r>
          </w:p>
          <w:p w14:paraId="650FD639">
            <w:pPr>
              <w:pStyle w:val="15"/>
              <w:tabs>
                <w:tab w:val="left" w:pos="526"/>
              </w:tabs>
              <w:spacing w:line="253" w:lineRule="exact"/>
              <w:ind w:left="68"/>
              <w:rPr>
                <w:position w:val="2"/>
                <w:sz w:val="24"/>
              </w:rPr>
            </w:pPr>
            <w:r>
              <w:drawing>
                <wp:inline distT="0" distB="0" distL="0" distR="0">
                  <wp:extent cx="121285" cy="12065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User</w:t>
            </w:r>
            <w:r>
              <w:rPr>
                <w:spacing w:val="-2"/>
                <w:position w:val="2"/>
                <w:sz w:val="24"/>
              </w:rPr>
              <w:t xml:space="preserve"> </w:t>
            </w:r>
            <w:r>
              <w:rPr>
                <w:position w:val="2"/>
                <w:sz w:val="24"/>
              </w:rPr>
              <w:t>re-uploads</w:t>
            </w:r>
            <w:r>
              <w:rPr>
                <w:spacing w:val="-1"/>
                <w:position w:val="2"/>
                <w:sz w:val="24"/>
              </w:rPr>
              <w:t xml:space="preserve"> </w:t>
            </w:r>
            <w:r>
              <w:rPr>
                <w:spacing w:val="-2"/>
                <w:position w:val="2"/>
                <w:sz w:val="24"/>
              </w:rPr>
              <w:t>image.</w:t>
            </w:r>
          </w:p>
        </w:tc>
      </w:tr>
    </w:tbl>
    <w:p w14:paraId="0B100849">
      <w:pPr>
        <w:pStyle w:val="15"/>
        <w:spacing w:after="0" w:line="253" w:lineRule="exact"/>
        <w:rPr>
          <w:position w:val="2"/>
          <w:sz w:val="24"/>
        </w:rPr>
        <w:sectPr>
          <w:type w:val="continuous"/>
          <w:pgSz w:w="12240" w:h="15840"/>
          <w:pgMar w:top="1420" w:right="1080" w:bottom="1719" w:left="1800" w:header="0" w:footer="781" w:gutter="0"/>
          <w:cols w:space="720" w:num="1"/>
        </w:sect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05"/>
        <w:gridCol w:w="6733"/>
      </w:tblGrid>
      <w:tr w14:paraId="62EDA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2005" w:type="dxa"/>
          </w:tcPr>
          <w:p w14:paraId="5E501DE3">
            <w:pPr>
              <w:pStyle w:val="15"/>
              <w:ind w:left="0"/>
              <w:rPr>
                <w:sz w:val="24"/>
              </w:rPr>
            </w:pPr>
          </w:p>
        </w:tc>
        <w:tc>
          <w:tcPr>
            <w:tcW w:w="6733" w:type="dxa"/>
          </w:tcPr>
          <w:p w14:paraId="10C67DB5">
            <w:pPr>
              <w:pStyle w:val="15"/>
              <w:tabs>
                <w:tab w:val="left" w:pos="526"/>
              </w:tabs>
              <w:spacing w:line="274" w:lineRule="exact"/>
              <w:ind w:left="68"/>
              <w:rPr>
                <w:position w:val="2"/>
                <w:sz w:val="24"/>
              </w:rPr>
            </w:pPr>
            <w:r>
              <w:drawing>
                <wp:inline distT="0" distB="0" distL="0" distR="0">
                  <wp:extent cx="121285" cy="120650"/>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Resume</w:t>
            </w:r>
            <w:r>
              <w:rPr>
                <w:spacing w:val="-3"/>
                <w:position w:val="2"/>
                <w:sz w:val="24"/>
              </w:rPr>
              <w:t xml:space="preserve"> </w:t>
            </w:r>
            <w:r>
              <w:rPr>
                <w:position w:val="2"/>
                <w:sz w:val="24"/>
              </w:rPr>
              <w:t>at Step</w:t>
            </w:r>
            <w:r>
              <w:rPr>
                <w:spacing w:val="-1"/>
                <w:position w:val="2"/>
                <w:sz w:val="24"/>
              </w:rPr>
              <w:t xml:space="preserve"> </w:t>
            </w:r>
            <w:r>
              <w:rPr>
                <w:spacing w:val="-5"/>
                <w:position w:val="2"/>
                <w:sz w:val="24"/>
              </w:rPr>
              <w:t>4.</w:t>
            </w:r>
          </w:p>
        </w:tc>
      </w:tr>
      <w:tr w14:paraId="0C9C5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8" w:hRule="atLeast"/>
        </w:trPr>
        <w:tc>
          <w:tcPr>
            <w:tcW w:w="2005" w:type="dxa"/>
          </w:tcPr>
          <w:p w14:paraId="5BF2D93C">
            <w:pPr>
              <w:pStyle w:val="15"/>
              <w:spacing w:before="118"/>
              <w:rPr>
                <w:sz w:val="24"/>
              </w:rPr>
            </w:pPr>
            <w:r>
              <w:rPr>
                <w:spacing w:val="-2"/>
                <w:sz w:val="24"/>
              </w:rPr>
              <w:t>Exceptions:</w:t>
            </w:r>
          </w:p>
        </w:tc>
        <w:tc>
          <w:tcPr>
            <w:tcW w:w="6733" w:type="dxa"/>
          </w:tcPr>
          <w:p w14:paraId="15B37298">
            <w:pPr>
              <w:pStyle w:val="15"/>
              <w:spacing w:before="38" w:line="482" w:lineRule="auto"/>
              <w:ind w:left="166" w:right="3093" w:hanging="60"/>
              <w:rPr>
                <w:sz w:val="24"/>
              </w:rPr>
            </w:pPr>
            <w:bookmarkStart w:id="57" w:name="Exception 1 – File Size Too Large"/>
            <w:bookmarkEnd w:id="57"/>
            <w:r>
              <w:rPr>
                <w:sz w:val="24"/>
              </w:rPr>
              <w:t>Exception 1 – File Size Too Large</w:t>
            </w:r>
            <w:r>
              <w:rPr>
                <w:spacing w:val="40"/>
                <w:sz w:val="24"/>
              </w:rPr>
              <w:t xml:space="preserve"> </w:t>
            </w:r>
            <w:r>
              <w:rPr>
                <w:sz w:val="24"/>
              </w:rPr>
              <w:t>If</w:t>
            </w:r>
            <w:r>
              <w:rPr>
                <w:spacing w:val="-5"/>
                <w:sz w:val="24"/>
              </w:rPr>
              <w:t xml:space="preserve"> </w:t>
            </w:r>
            <w:r>
              <w:rPr>
                <w:sz w:val="24"/>
              </w:rPr>
              <w:t>image</w:t>
            </w:r>
            <w:r>
              <w:rPr>
                <w:spacing w:val="-8"/>
                <w:sz w:val="24"/>
              </w:rPr>
              <w:t xml:space="preserve"> </w:t>
            </w:r>
            <w:r>
              <w:rPr>
                <w:sz w:val="24"/>
              </w:rPr>
              <w:t>size</w:t>
            </w:r>
            <w:r>
              <w:rPr>
                <w:spacing w:val="-9"/>
                <w:sz w:val="24"/>
              </w:rPr>
              <w:t xml:space="preserve"> </w:t>
            </w:r>
            <w:r>
              <w:rPr>
                <w:sz w:val="24"/>
              </w:rPr>
              <w:t>exceeds</w:t>
            </w:r>
            <w:r>
              <w:rPr>
                <w:spacing w:val="-9"/>
                <w:sz w:val="24"/>
              </w:rPr>
              <w:t xml:space="preserve"> </w:t>
            </w:r>
            <w:r>
              <w:rPr>
                <w:sz w:val="24"/>
              </w:rPr>
              <w:t>allowed</w:t>
            </w:r>
            <w:r>
              <w:rPr>
                <w:spacing w:val="-7"/>
                <w:sz w:val="24"/>
              </w:rPr>
              <w:t xml:space="preserve"> </w:t>
            </w:r>
            <w:r>
              <w:rPr>
                <w:sz w:val="24"/>
              </w:rPr>
              <w:t>limit:</w:t>
            </w:r>
          </w:p>
          <w:p w14:paraId="2D9A83DF">
            <w:pPr>
              <w:pStyle w:val="15"/>
              <w:tabs>
                <w:tab w:val="left" w:pos="526"/>
              </w:tabs>
              <w:spacing w:line="276" w:lineRule="exact"/>
              <w:ind w:left="68"/>
              <w:rPr>
                <w:position w:val="2"/>
                <w:sz w:val="24"/>
              </w:rPr>
            </w:pPr>
            <w:r>
              <w:drawing>
                <wp:inline distT="0" distB="0" distL="0" distR="0">
                  <wp:extent cx="121285" cy="120650"/>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System</w:t>
            </w:r>
            <w:r>
              <w:rPr>
                <w:spacing w:val="-3"/>
                <w:position w:val="2"/>
                <w:sz w:val="24"/>
              </w:rPr>
              <w:t xml:space="preserve"> </w:t>
            </w:r>
            <w:r>
              <w:rPr>
                <w:position w:val="2"/>
                <w:sz w:val="24"/>
              </w:rPr>
              <w:t>shows:</w:t>
            </w:r>
            <w:r>
              <w:rPr>
                <w:spacing w:val="-3"/>
                <w:position w:val="2"/>
                <w:sz w:val="24"/>
              </w:rPr>
              <w:t xml:space="preserve"> </w:t>
            </w:r>
            <w:r>
              <w:rPr>
                <w:position w:val="2"/>
                <w:sz w:val="24"/>
              </w:rPr>
              <w:t>“Image</w:t>
            </w:r>
            <w:r>
              <w:rPr>
                <w:spacing w:val="-1"/>
                <w:position w:val="2"/>
                <w:sz w:val="24"/>
              </w:rPr>
              <w:t xml:space="preserve"> </w:t>
            </w:r>
            <w:r>
              <w:rPr>
                <w:position w:val="2"/>
                <w:sz w:val="24"/>
              </w:rPr>
              <w:t>size</w:t>
            </w:r>
            <w:r>
              <w:rPr>
                <w:spacing w:val="-3"/>
                <w:position w:val="2"/>
                <w:sz w:val="24"/>
              </w:rPr>
              <w:t xml:space="preserve"> </w:t>
            </w:r>
            <w:r>
              <w:rPr>
                <w:position w:val="2"/>
                <w:sz w:val="24"/>
              </w:rPr>
              <w:t>exceeds</w:t>
            </w:r>
            <w:r>
              <w:rPr>
                <w:spacing w:val="-1"/>
                <w:position w:val="2"/>
                <w:sz w:val="24"/>
              </w:rPr>
              <w:t xml:space="preserve"> </w:t>
            </w:r>
            <w:r>
              <w:rPr>
                <w:position w:val="2"/>
                <w:sz w:val="24"/>
              </w:rPr>
              <w:t>limit</w:t>
            </w:r>
            <w:r>
              <w:rPr>
                <w:spacing w:val="-3"/>
                <w:position w:val="2"/>
                <w:sz w:val="24"/>
              </w:rPr>
              <w:t xml:space="preserve"> </w:t>
            </w:r>
            <w:r>
              <w:rPr>
                <w:position w:val="2"/>
                <w:sz w:val="24"/>
              </w:rPr>
              <w:t xml:space="preserve">(max </w:t>
            </w:r>
            <w:r>
              <w:rPr>
                <w:spacing w:val="-2"/>
                <w:position w:val="2"/>
                <w:sz w:val="24"/>
              </w:rPr>
              <w:t>10MB).”</w:t>
            </w:r>
          </w:p>
          <w:p w14:paraId="239EE75A">
            <w:pPr>
              <w:pStyle w:val="15"/>
              <w:tabs>
                <w:tab w:val="left" w:pos="526"/>
              </w:tabs>
              <w:ind w:left="68"/>
              <w:rPr>
                <w:position w:val="2"/>
                <w:sz w:val="24"/>
              </w:rPr>
            </w:pPr>
            <w:r>
              <w:drawing>
                <wp:inline distT="0" distB="0" distL="0" distR="0">
                  <wp:extent cx="121285" cy="12065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User</w:t>
            </w:r>
            <w:r>
              <w:rPr>
                <w:spacing w:val="-4"/>
                <w:position w:val="2"/>
                <w:sz w:val="24"/>
              </w:rPr>
              <w:t xml:space="preserve"> </w:t>
            </w:r>
            <w:r>
              <w:rPr>
                <w:position w:val="2"/>
                <w:sz w:val="24"/>
              </w:rPr>
              <w:t>compresses</w:t>
            </w:r>
            <w:r>
              <w:rPr>
                <w:spacing w:val="-3"/>
                <w:position w:val="2"/>
                <w:sz w:val="24"/>
              </w:rPr>
              <w:t xml:space="preserve"> </w:t>
            </w:r>
            <w:r>
              <w:rPr>
                <w:position w:val="2"/>
                <w:sz w:val="24"/>
              </w:rPr>
              <w:t>image</w:t>
            </w:r>
            <w:r>
              <w:rPr>
                <w:spacing w:val="-2"/>
                <w:position w:val="2"/>
                <w:sz w:val="24"/>
              </w:rPr>
              <w:t xml:space="preserve"> </w:t>
            </w:r>
            <w:r>
              <w:rPr>
                <w:position w:val="2"/>
                <w:sz w:val="24"/>
              </w:rPr>
              <w:t>and</w:t>
            </w:r>
            <w:r>
              <w:rPr>
                <w:spacing w:val="-1"/>
                <w:position w:val="2"/>
                <w:sz w:val="24"/>
              </w:rPr>
              <w:t xml:space="preserve"> </w:t>
            </w:r>
            <w:r>
              <w:rPr>
                <w:position w:val="2"/>
                <w:sz w:val="24"/>
              </w:rPr>
              <w:t>re-</w:t>
            </w:r>
            <w:r>
              <w:rPr>
                <w:spacing w:val="-2"/>
                <w:position w:val="2"/>
                <w:sz w:val="24"/>
              </w:rPr>
              <w:t>uploads.</w:t>
            </w:r>
          </w:p>
          <w:p w14:paraId="6EFC4724">
            <w:pPr>
              <w:pStyle w:val="15"/>
              <w:spacing w:before="7"/>
              <w:ind w:left="0"/>
              <w:rPr>
                <w:sz w:val="24"/>
              </w:rPr>
            </w:pPr>
          </w:p>
          <w:p w14:paraId="76975F81">
            <w:pPr>
              <w:pStyle w:val="15"/>
              <w:spacing w:line="482" w:lineRule="auto"/>
              <w:ind w:left="166" w:right="3377" w:hanging="60"/>
              <w:rPr>
                <w:sz w:val="24"/>
              </w:rPr>
            </w:pPr>
            <w:bookmarkStart w:id="58" w:name="Exception 2 – Corrupted Image"/>
            <w:bookmarkEnd w:id="58"/>
            <w:r>
              <w:rPr>
                <w:sz w:val="24"/>
              </w:rPr>
              <w:t>Exception 2 – Corrupted Image</w:t>
            </w:r>
            <w:r>
              <w:rPr>
                <w:spacing w:val="40"/>
                <w:sz w:val="24"/>
              </w:rPr>
              <w:t xml:space="preserve"> </w:t>
            </w:r>
            <w:r>
              <w:rPr>
                <w:sz w:val="24"/>
              </w:rPr>
              <w:t>If</w:t>
            </w:r>
            <w:r>
              <w:rPr>
                <w:spacing w:val="-5"/>
                <w:sz w:val="24"/>
              </w:rPr>
              <w:t xml:space="preserve"> </w:t>
            </w:r>
            <w:r>
              <w:rPr>
                <w:sz w:val="24"/>
              </w:rPr>
              <w:t>file</w:t>
            </w:r>
            <w:r>
              <w:rPr>
                <w:spacing w:val="-10"/>
                <w:sz w:val="24"/>
              </w:rPr>
              <w:t xml:space="preserve"> </w:t>
            </w:r>
            <w:r>
              <w:rPr>
                <w:sz w:val="24"/>
              </w:rPr>
              <w:t>is</w:t>
            </w:r>
            <w:r>
              <w:rPr>
                <w:spacing w:val="-9"/>
                <w:sz w:val="24"/>
              </w:rPr>
              <w:t xml:space="preserve"> </w:t>
            </w:r>
            <w:r>
              <w:rPr>
                <w:sz w:val="24"/>
              </w:rPr>
              <w:t>unreadable</w:t>
            </w:r>
            <w:r>
              <w:rPr>
                <w:spacing w:val="-10"/>
                <w:sz w:val="24"/>
              </w:rPr>
              <w:t xml:space="preserve"> </w:t>
            </w:r>
            <w:r>
              <w:rPr>
                <w:sz w:val="24"/>
              </w:rPr>
              <w:t>or</w:t>
            </w:r>
            <w:r>
              <w:rPr>
                <w:spacing w:val="-8"/>
                <w:sz w:val="24"/>
              </w:rPr>
              <w:t xml:space="preserve"> </w:t>
            </w:r>
            <w:r>
              <w:rPr>
                <w:sz w:val="24"/>
              </w:rPr>
              <w:t>corrupted:</w:t>
            </w:r>
          </w:p>
          <w:p w14:paraId="5C8C8ABE">
            <w:pPr>
              <w:pStyle w:val="15"/>
              <w:tabs>
                <w:tab w:val="left" w:pos="526"/>
              </w:tabs>
              <w:spacing w:line="276" w:lineRule="exact"/>
              <w:ind w:left="68"/>
              <w:rPr>
                <w:position w:val="2"/>
                <w:sz w:val="24"/>
              </w:rPr>
            </w:pPr>
            <w:r>
              <w:drawing>
                <wp:inline distT="0" distB="0" distL="0" distR="0">
                  <wp:extent cx="121285" cy="12065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System</w:t>
            </w:r>
            <w:r>
              <w:rPr>
                <w:spacing w:val="-3"/>
                <w:position w:val="2"/>
                <w:sz w:val="24"/>
              </w:rPr>
              <w:t xml:space="preserve"> </w:t>
            </w:r>
            <w:r>
              <w:rPr>
                <w:position w:val="2"/>
                <w:sz w:val="24"/>
              </w:rPr>
              <w:t>shows:</w:t>
            </w:r>
            <w:r>
              <w:rPr>
                <w:spacing w:val="-5"/>
                <w:position w:val="2"/>
                <w:sz w:val="24"/>
              </w:rPr>
              <w:t xml:space="preserve"> </w:t>
            </w:r>
            <w:r>
              <w:rPr>
                <w:position w:val="2"/>
                <w:sz w:val="24"/>
              </w:rPr>
              <w:t>“Image</w:t>
            </w:r>
            <w:r>
              <w:rPr>
                <w:spacing w:val="-1"/>
                <w:position w:val="2"/>
                <w:sz w:val="24"/>
              </w:rPr>
              <w:t xml:space="preserve"> </w:t>
            </w:r>
            <w:r>
              <w:rPr>
                <w:position w:val="2"/>
                <w:sz w:val="24"/>
              </w:rPr>
              <w:t>corrupted.</w:t>
            </w:r>
            <w:r>
              <w:rPr>
                <w:spacing w:val="-1"/>
                <w:position w:val="2"/>
                <w:sz w:val="24"/>
              </w:rPr>
              <w:t xml:space="preserve"> </w:t>
            </w:r>
            <w:r>
              <w:rPr>
                <w:position w:val="2"/>
                <w:sz w:val="24"/>
              </w:rPr>
              <w:t>Try</w:t>
            </w:r>
            <w:r>
              <w:rPr>
                <w:spacing w:val="-2"/>
                <w:position w:val="2"/>
                <w:sz w:val="24"/>
              </w:rPr>
              <w:t xml:space="preserve"> again.”</w:t>
            </w:r>
          </w:p>
          <w:p w14:paraId="2BEC9107">
            <w:pPr>
              <w:pStyle w:val="15"/>
              <w:tabs>
                <w:tab w:val="left" w:pos="526"/>
              </w:tabs>
              <w:ind w:left="68"/>
              <w:rPr>
                <w:position w:val="2"/>
                <w:sz w:val="24"/>
              </w:rPr>
            </w:pPr>
            <w:r>
              <w:drawing>
                <wp:inline distT="0" distB="0" distL="0" distR="0">
                  <wp:extent cx="121285" cy="12065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4"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User</w:t>
            </w:r>
            <w:r>
              <w:rPr>
                <w:spacing w:val="-1"/>
                <w:position w:val="2"/>
                <w:sz w:val="24"/>
              </w:rPr>
              <w:t xml:space="preserve"> </w:t>
            </w:r>
            <w:r>
              <w:rPr>
                <w:position w:val="2"/>
                <w:sz w:val="24"/>
              </w:rPr>
              <w:t>uploads</w:t>
            </w:r>
            <w:r>
              <w:rPr>
                <w:spacing w:val="-2"/>
                <w:position w:val="2"/>
                <w:sz w:val="24"/>
              </w:rPr>
              <w:t xml:space="preserve"> </w:t>
            </w:r>
            <w:r>
              <w:rPr>
                <w:position w:val="2"/>
                <w:sz w:val="24"/>
              </w:rPr>
              <w:t xml:space="preserve">another </w:t>
            </w:r>
            <w:r>
              <w:rPr>
                <w:spacing w:val="-2"/>
                <w:position w:val="2"/>
                <w:sz w:val="24"/>
              </w:rPr>
              <w:t>image.</w:t>
            </w:r>
          </w:p>
        </w:tc>
      </w:tr>
      <w:tr w14:paraId="22131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2" w:hRule="atLeast"/>
        </w:trPr>
        <w:tc>
          <w:tcPr>
            <w:tcW w:w="2005" w:type="dxa"/>
          </w:tcPr>
          <w:p w14:paraId="4734E60C">
            <w:pPr>
              <w:pStyle w:val="15"/>
              <w:spacing w:line="274" w:lineRule="exact"/>
              <w:rPr>
                <w:sz w:val="24"/>
              </w:rPr>
            </w:pPr>
            <w:r>
              <w:rPr>
                <w:spacing w:val="-2"/>
                <w:sz w:val="24"/>
              </w:rPr>
              <w:t>Includes:</w:t>
            </w:r>
          </w:p>
        </w:tc>
        <w:tc>
          <w:tcPr>
            <w:tcW w:w="6733" w:type="dxa"/>
          </w:tcPr>
          <w:p w14:paraId="38B361F5">
            <w:pPr>
              <w:pStyle w:val="15"/>
              <w:spacing w:line="274" w:lineRule="exact"/>
              <w:ind w:left="166"/>
              <w:rPr>
                <w:sz w:val="24"/>
              </w:rPr>
            </w:pPr>
            <w:r>
              <w:rPr>
                <w:sz w:val="24"/>
              </w:rPr>
              <w:t>(Authenticate</w:t>
            </w:r>
            <w:r>
              <w:rPr>
                <w:spacing w:val="-4"/>
                <w:sz w:val="24"/>
              </w:rPr>
              <w:t xml:space="preserve"> User)</w:t>
            </w:r>
          </w:p>
        </w:tc>
      </w:tr>
      <w:tr w14:paraId="18C03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2" w:hRule="atLeast"/>
        </w:trPr>
        <w:tc>
          <w:tcPr>
            <w:tcW w:w="2005" w:type="dxa"/>
          </w:tcPr>
          <w:p w14:paraId="23416A9B">
            <w:pPr>
              <w:pStyle w:val="15"/>
              <w:rPr>
                <w:sz w:val="24"/>
              </w:rPr>
            </w:pPr>
            <w:r>
              <w:rPr>
                <w:spacing w:val="-2"/>
                <w:sz w:val="24"/>
              </w:rPr>
              <w:t>Special Requirements:</w:t>
            </w:r>
          </w:p>
        </w:tc>
        <w:tc>
          <w:tcPr>
            <w:tcW w:w="6733" w:type="dxa"/>
          </w:tcPr>
          <w:p w14:paraId="6AB5B487">
            <w:pPr>
              <w:pStyle w:val="15"/>
              <w:numPr>
                <w:ilvl w:val="0"/>
                <w:numId w:val="12"/>
              </w:numPr>
              <w:tabs>
                <w:tab w:val="left" w:pos="459"/>
              </w:tabs>
              <w:spacing w:before="39" w:after="0" w:line="240" w:lineRule="auto"/>
              <w:ind w:left="459" w:right="0" w:hanging="362"/>
              <w:jc w:val="left"/>
              <w:rPr>
                <w:sz w:val="24"/>
              </w:rPr>
            </w:pPr>
            <w:r>
              <w:rPr>
                <w:sz w:val="24"/>
              </w:rPr>
              <w:t>Max</w:t>
            </w:r>
            <w:r>
              <w:rPr>
                <w:spacing w:val="-2"/>
                <w:sz w:val="24"/>
              </w:rPr>
              <w:t xml:space="preserve"> </w:t>
            </w:r>
            <w:r>
              <w:rPr>
                <w:sz w:val="24"/>
              </w:rPr>
              <w:t>image</w:t>
            </w:r>
            <w:r>
              <w:rPr>
                <w:spacing w:val="-1"/>
                <w:sz w:val="24"/>
              </w:rPr>
              <w:t xml:space="preserve"> </w:t>
            </w:r>
            <w:r>
              <w:rPr>
                <w:sz w:val="24"/>
              </w:rPr>
              <w:t>size</w:t>
            </w:r>
            <w:r>
              <w:rPr>
                <w:b/>
                <w:sz w:val="24"/>
              </w:rPr>
              <w:t>:</w:t>
            </w:r>
            <w:r>
              <w:rPr>
                <w:b/>
                <w:spacing w:val="-2"/>
                <w:sz w:val="24"/>
              </w:rPr>
              <w:t xml:space="preserve"> </w:t>
            </w:r>
            <w:r>
              <w:rPr>
                <w:spacing w:val="-4"/>
                <w:sz w:val="24"/>
              </w:rPr>
              <w:t>10MB</w:t>
            </w:r>
          </w:p>
          <w:p w14:paraId="2722126C">
            <w:pPr>
              <w:pStyle w:val="15"/>
              <w:spacing w:before="67"/>
              <w:ind w:left="0"/>
              <w:rPr>
                <w:sz w:val="24"/>
              </w:rPr>
            </w:pPr>
          </w:p>
          <w:p w14:paraId="381EA276">
            <w:pPr>
              <w:pStyle w:val="15"/>
              <w:numPr>
                <w:ilvl w:val="0"/>
                <w:numId w:val="12"/>
              </w:numPr>
              <w:tabs>
                <w:tab w:val="left" w:pos="459"/>
              </w:tabs>
              <w:spacing w:before="0" w:after="0" w:line="240" w:lineRule="auto"/>
              <w:ind w:left="459" w:right="0" w:hanging="362"/>
              <w:jc w:val="left"/>
              <w:rPr>
                <w:sz w:val="24"/>
              </w:rPr>
            </w:pPr>
            <w:r>
              <w:rPr>
                <w:sz w:val="24"/>
              </w:rPr>
              <w:t>Upload</w:t>
            </w:r>
            <w:r>
              <w:rPr>
                <w:spacing w:val="-4"/>
                <w:sz w:val="24"/>
              </w:rPr>
              <w:t xml:space="preserve"> </w:t>
            </w:r>
            <w:r>
              <w:rPr>
                <w:sz w:val="24"/>
              </w:rPr>
              <w:t>time</w:t>
            </w:r>
            <w:r>
              <w:rPr>
                <w:spacing w:val="-2"/>
                <w:sz w:val="24"/>
              </w:rPr>
              <w:t xml:space="preserve"> </w:t>
            </w:r>
            <w:r>
              <w:rPr>
                <w:sz w:val="24"/>
              </w:rPr>
              <w:t>under</w:t>
            </w:r>
            <w:r>
              <w:rPr>
                <w:spacing w:val="-2"/>
                <w:sz w:val="24"/>
              </w:rPr>
              <w:t xml:space="preserve"> </w:t>
            </w:r>
            <w:r>
              <w:rPr>
                <w:sz w:val="24"/>
              </w:rPr>
              <w:t>5</w:t>
            </w:r>
            <w:r>
              <w:rPr>
                <w:spacing w:val="-2"/>
                <w:sz w:val="24"/>
              </w:rPr>
              <w:t xml:space="preserve"> </w:t>
            </w:r>
            <w:r>
              <w:rPr>
                <w:sz w:val="24"/>
              </w:rPr>
              <w:t>seconds</w:t>
            </w:r>
            <w:r>
              <w:rPr>
                <w:spacing w:val="1"/>
                <w:sz w:val="24"/>
              </w:rPr>
              <w:t xml:space="preserve"> </w:t>
            </w:r>
            <w:r>
              <w:rPr>
                <w:sz w:val="24"/>
              </w:rPr>
              <w:t>(normal</w:t>
            </w:r>
            <w:r>
              <w:rPr>
                <w:spacing w:val="1"/>
                <w:sz w:val="24"/>
              </w:rPr>
              <w:t xml:space="preserve"> </w:t>
            </w:r>
            <w:r>
              <w:rPr>
                <w:spacing w:val="-2"/>
                <w:sz w:val="24"/>
              </w:rPr>
              <w:t>connection)</w:t>
            </w:r>
          </w:p>
        </w:tc>
      </w:tr>
      <w:tr w14:paraId="7A0B0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8" w:hRule="atLeast"/>
        </w:trPr>
        <w:tc>
          <w:tcPr>
            <w:tcW w:w="2005" w:type="dxa"/>
          </w:tcPr>
          <w:p w14:paraId="7738CE24">
            <w:pPr>
              <w:pStyle w:val="15"/>
              <w:spacing w:line="275" w:lineRule="exact"/>
              <w:rPr>
                <w:sz w:val="24"/>
              </w:rPr>
            </w:pPr>
            <w:r>
              <w:rPr>
                <w:spacing w:val="-2"/>
                <w:sz w:val="24"/>
              </w:rPr>
              <w:t>Assumptions:</w:t>
            </w:r>
          </w:p>
        </w:tc>
        <w:tc>
          <w:tcPr>
            <w:tcW w:w="6733" w:type="dxa"/>
          </w:tcPr>
          <w:p w14:paraId="6CD8A125">
            <w:pPr>
              <w:pStyle w:val="15"/>
              <w:numPr>
                <w:ilvl w:val="0"/>
                <w:numId w:val="13"/>
              </w:numPr>
              <w:tabs>
                <w:tab w:val="left" w:pos="459"/>
              </w:tabs>
              <w:spacing w:before="39" w:after="0" w:line="240" w:lineRule="auto"/>
              <w:ind w:left="459" w:right="0" w:hanging="362"/>
              <w:jc w:val="left"/>
              <w:rPr>
                <w:sz w:val="24"/>
              </w:rPr>
            </w:pPr>
            <w:r>
              <w:rPr>
                <w:sz w:val="24"/>
              </w:rPr>
              <w:t>User</w:t>
            </w:r>
            <w:r>
              <w:rPr>
                <w:spacing w:val="-3"/>
                <w:sz w:val="24"/>
              </w:rPr>
              <w:t xml:space="preserve"> </w:t>
            </w:r>
            <w:r>
              <w:rPr>
                <w:sz w:val="24"/>
              </w:rPr>
              <w:t>can correctly capture</w:t>
            </w:r>
            <w:r>
              <w:rPr>
                <w:spacing w:val="-1"/>
                <w:sz w:val="24"/>
              </w:rPr>
              <w:t xml:space="preserve"> </w:t>
            </w:r>
            <w:r>
              <w:rPr>
                <w:sz w:val="24"/>
              </w:rPr>
              <w:t>and</w:t>
            </w:r>
            <w:r>
              <w:rPr>
                <w:spacing w:val="-3"/>
                <w:sz w:val="24"/>
              </w:rPr>
              <w:t xml:space="preserve"> </w:t>
            </w:r>
            <w:r>
              <w:rPr>
                <w:sz w:val="24"/>
              </w:rPr>
              <w:t>upload</w:t>
            </w:r>
            <w:r>
              <w:rPr>
                <w:spacing w:val="-2"/>
                <w:sz w:val="24"/>
              </w:rPr>
              <w:t xml:space="preserve"> </w:t>
            </w:r>
            <w:r>
              <w:rPr>
                <w:sz w:val="24"/>
              </w:rPr>
              <w:t>plant</w:t>
            </w:r>
            <w:r>
              <w:rPr>
                <w:spacing w:val="-1"/>
                <w:sz w:val="24"/>
              </w:rPr>
              <w:t xml:space="preserve"> </w:t>
            </w:r>
            <w:r>
              <w:rPr>
                <w:spacing w:val="-2"/>
                <w:sz w:val="24"/>
              </w:rPr>
              <w:t>photos.</w:t>
            </w:r>
          </w:p>
          <w:p w14:paraId="24DFAF1B">
            <w:pPr>
              <w:pStyle w:val="15"/>
              <w:spacing w:before="67"/>
              <w:ind w:left="0"/>
              <w:rPr>
                <w:sz w:val="24"/>
              </w:rPr>
            </w:pPr>
          </w:p>
          <w:p w14:paraId="001352D5">
            <w:pPr>
              <w:pStyle w:val="15"/>
              <w:numPr>
                <w:ilvl w:val="0"/>
                <w:numId w:val="13"/>
              </w:numPr>
              <w:tabs>
                <w:tab w:val="left" w:pos="459"/>
              </w:tabs>
              <w:spacing w:before="1" w:after="0" w:line="240" w:lineRule="auto"/>
              <w:ind w:left="459" w:right="0" w:hanging="362"/>
              <w:jc w:val="left"/>
              <w:rPr>
                <w:sz w:val="24"/>
              </w:rPr>
            </w:pPr>
            <w:r>
              <w:rPr>
                <w:sz w:val="24"/>
              </w:rPr>
              <w:t>Device</w:t>
            </w:r>
            <w:r>
              <w:rPr>
                <w:spacing w:val="-1"/>
                <w:sz w:val="24"/>
              </w:rPr>
              <w:t xml:space="preserve"> </w:t>
            </w:r>
            <w:r>
              <w:rPr>
                <w:sz w:val="24"/>
              </w:rPr>
              <w:t>camera</w:t>
            </w:r>
            <w:r>
              <w:rPr>
                <w:spacing w:val="-3"/>
                <w:sz w:val="24"/>
              </w:rPr>
              <w:t xml:space="preserve"> </w:t>
            </w:r>
            <w:r>
              <w:rPr>
                <w:sz w:val="24"/>
              </w:rPr>
              <w:t>is</w:t>
            </w:r>
            <w:r>
              <w:rPr>
                <w:spacing w:val="-1"/>
                <w:sz w:val="24"/>
              </w:rPr>
              <w:t xml:space="preserve"> </w:t>
            </w:r>
            <w:r>
              <w:rPr>
                <w:spacing w:val="-2"/>
                <w:sz w:val="24"/>
              </w:rPr>
              <w:t>functional.</w:t>
            </w:r>
          </w:p>
        </w:tc>
      </w:tr>
    </w:tbl>
    <w:p w14:paraId="67BE1F1A">
      <w:pPr>
        <w:pStyle w:val="9"/>
      </w:pPr>
    </w:p>
    <w:p w14:paraId="52F097DB">
      <w:pPr>
        <w:pStyle w:val="9"/>
        <w:spacing w:before="125"/>
      </w:pPr>
    </w:p>
    <w:p w14:paraId="33C4F2AA">
      <w:pPr>
        <w:pStyle w:val="9"/>
        <w:jc w:val="center"/>
      </w:pPr>
      <w:r>
        <w:t>Table</w:t>
      </w:r>
      <w:r>
        <w:rPr>
          <w:spacing w:val="-3"/>
        </w:rPr>
        <w:t xml:space="preserve"> </w:t>
      </w:r>
      <w:bookmarkStart w:id="59" w:name="_bookmark5"/>
      <w:bookmarkEnd w:id="59"/>
      <w:r>
        <w:t>3.2</w:t>
      </w:r>
      <w:r>
        <w:rPr>
          <w:spacing w:val="-2"/>
        </w:rPr>
        <w:t xml:space="preserve"> </w:t>
      </w:r>
      <w:r>
        <w:t>Evaluate</w:t>
      </w:r>
      <w:r>
        <w:rPr>
          <w:spacing w:val="-2"/>
        </w:rPr>
        <w:t xml:space="preserve"> </w:t>
      </w:r>
      <w:r>
        <w:t>Plant</w:t>
      </w:r>
      <w:r>
        <w:rPr>
          <w:spacing w:val="-2"/>
        </w:rPr>
        <w:t xml:space="preserve"> </w:t>
      </w:r>
      <w:r>
        <w:t>Health</w:t>
      </w:r>
      <w:r>
        <w:rPr>
          <w:spacing w:val="-2"/>
        </w:rPr>
        <w:t xml:space="preserve"> </w:t>
      </w:r>
      <w:r>
        <w:t>Using</w:t>
      </w:r>
      <w:r>
        <w:rPr>
          <w:spacing w:val="1"/>
        </w:rPr>
        <w:t xml:space="preserve"> </w:t>
      </w:r>
      <w:r>
        <w:rPr>
          <w:spacing w:val="-5"/>
        </w:rPr>
        <w:t>Ai</w:t>
      </w:r>
    </w:p>
    <w:p w14:paraId="1B2046D9">
      <w:pPr>
        <w:pStyle w:val="9"/>
        <w:spacing w:before="4"/>
        <w:rPr>
          <w:sz w:val="17"/>
        </w:r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24"/>
        <w:gridCol w:w="6714"/>
      </w:tblGrid>
      <w:tr w14:paraId="17040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2024" w:type="dxa"/>
          </w:tcPr>
          <w:p w14:paraId="4E278AC9">
            <w:pPr>
              <w:pStyle w:val="15"/>
              <w:spacing w:line="275" w:lineRule="exact"/>
              <w:rPr>
                <w:sz w:val="24"/>
              </w:rPr>
            </w:pPr>
            <w:r>
              <w:rPr>
                <w:sz w:val="24"/>
              </w:rPr>
              <w:t>Use</w:t>
            </w:r>
            <w:r>
              <w:rPr>
                <w:spacing w:val="-2"/>
                <w:sz w:val="24"/>
              </w:rPr>
              <w:t xml:space="preserve"> </w:t>
            </w:r>
            <w:r>
              <w:rPr>
                <w:sz w:val="24"/>
              </w:rPr>
              <w:t xml:space="preserve">Case </w:t>
            </w:r>
            <w:r>
              <w:rPr>
                <w:spacing w:val="-5"/>
                <w:sz w:val="24"/>
              </w:rPr>
              <w:t>ID:</w:t>
            </w:r>
          </w:p>
        </w:tc>
        <w:tc>
          <w:tcPr>
            <w:tcW w:w="6714" w:type="dxa"/>
            <w:shd w:val="clear" w:color="auto" w:fill="F1F1F1"/>
          </w:tcPr>
          <w:p w14:paraId="53D7B8DD">
            <w:pPr>
              <w:pStyle w:val="15"/>
              <w:spacing w:before="41"/>
              <w:ind w:left="106"/>
              <w:rPr>
                <w:rFonts w:ascii="Cambria"/>
                <w:sz w:val="24"/>
              </w:rPr>
            </w:pPr>
            <w:bookmarkStart w:id="60" w:name="UC-3.2"/>
            <w:bookmarkEnd w:id="60"/>
            <w:r>
              <w:rPr>
                <w:rFonts w:ascii="Cambria"/>
                <w:spacing w:val="-2"/>
                <w:sz w:val="24"/>
              </w:rPr>
              <w:t>UC-</w:t>
            </w:r>
            <w:r>
              <w:rPr>
                <w:rFonts w:ascii="Cambria"/>
                <w:spacing w:val="-5"/>
                <w:sz w:val="24"/>
              </w:rPr>
              <w:t>3.2</w:t>
            </w:r>
          </w:p>
        </w:tc>
      </w:tr>
      <w:tr w14:paraId="61F55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8" w:hRule="atLeast"/>
        </w:trPr>
        <w:tc>
          <w:tcPr>
            <w:tcW w:w="2024" w:type="dxa"/>
          </w:tcPr>
          <w:p w14:paraId="3E21D61E">
            <w:pPr>
              <w:pStyle w:val="15"/>
              <w:rPr>
                <w:sz w:val="24"/>
              </w:rPr>
            </w:pPr>
            <w:r>
              <w:rPr>
                <w:sz w:val="24"/>
              </w:rPr>
              <w:t>Use</w:t>
            </w:r>
            <w:r>
              <w:rPr>
                <w:spacing w:val="-2"/>
                <w:sz w:val="24"/>
              </w:rPr>
              <w:t xml:space="preserve"> </w:t>
            </w:r>
            <w:r>
              <w:rPr>
                <w:sz w:val="24"/>
              </w:rPr>
              <w:t xml:space="preserve">Case </w:t>
            </w:r>
            <w:r>
              <w:rPr>
                <w:spacing w:val="-2"/>
                <w:sz w:val="24"/>
              </w:rPr>
              <w:t>Name:</w:t>
            </w:r>
          </w:p>
        </w:tc>
        <w:tc>
          <w:tcPr>
            <w:tcW w:w="6714" w:type="dxa"/>
          </w:tcPr>
          <w:p w14:paraId="66E04FA2">
            <w:pPr>
              <w:pStyle w:val="15"/>
              <w:spacing w:before="120"/>
              <w:ind w:left="106"/>
              <w:rPr>
                <w:sz w:val="24"/>
              </w:rPr>
            </w:pPr>
            <w:r>
              <w:rPr>
                <w:sz w:val="24"/>
              </w:rPr>
              <w:t>Evaluate</w:t>
            </w:r>
            <w:r>
              <w:rPr>
                <w:spacing w:val="-4"/>
                <w:sz w:val="24"/>
              </w:rPr>
              <w:t xml:space="preserve"> </w:t>
            </w:r>
            <w:r>
              <w:rPr>
                <w:sz w:val="24"/>
              </w:rPr>
              <w:t>Plant</w:t>
            </w:r>
            <w:r>
              <w:rPr>
                <w:spacing w:val="-3"/>
                <w:sz w:val="24"/>
              </w:rPr>
              <w:t xml:space="preserve"> </w:t>
            </w:r>
            <w:r>
              <w:rPr>
                <w:sz w:val="24"/>
              </w:rPr>
              <w:t>Health Using</w:t>
            </w:r>
            <w:r>
              <w:rPr>
                <w:spacing w:val="-2"/>
                <w:sz w:val="24"/>
              </w:rPr>
              <w:t xml:space="preserve"> </w:t>
            </w:r>
            <w:r>
              <w:rPr>
                <w:spacing w:val="-5"/>
                <w:sz w:val="24"/>
              </w:rPr>
              <w:t>AI</w:t>
            </w:r>
          </w:p>
        </w:tc>
      </w:tr>
      <w:tr w14:paraId="69263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2024" w:type="dxa"/>
          </w:tcPr>
          <w:p w14:paraId="22BC4503">
            <w:pPr>
              <w:pStyle w:val="15"/>
              <w:rPr>
                <w:sz w:val="24"/>
              </w:rPr>
            </w:pPr>
            <w:r>
              <w:rPr>
                <w:spacing w:val="-2"/>
                <w:sz w:val="24"/>
              </w:rPr>
              <w:t>Actors:</w:t>
            </w:r>
          </w:p>
        </w:tc>
        <w:tc>
          <w:tcPr>
            <w:tcW w:w="6714" w:type="dxa"/>
          </w:tcPr>
          <w:p w14:paraId="62307832">
            <w:pPr>
              <w:pStyle w:val="15"/>
              <w:tabs>
                <w:tab w:val="left" w:pos="526"/>
              </w:tabs>
              <w:spacing w:line="273" w:lineRule="exact"/>
              <w:ind w:left="68"/>
              <w:rPr>
                <w:position w:val="2"/>
                <w:sz w:val="24"/>
              </w:rPr>
            </w:pPr>
            <w:r>
              <w:drawing>
                <wp:inline distT="0" distB="0" distL="0" distR="0">
                  <wp:extent cx="121285" cy="12065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6"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Primary</w:t>
            </w:r>
            <w:r>
              <w:rPr>
                <w:spacing w:val="-5"/>
                <w:position w:val="2"/>
                <w:sz w:val="24"/>
              </w:rPr>
              <w:t xml:space="preserve"> </w:t>
            </w:r>
            <w:r>
              <w:rPr>
                <w:position w:val="2"/>
                <w:sz w:val="24"/>
              </w:rPr>
              <w:t>Actor:</w:t>
            </w:r>
            <w:r>
              <w:rPr>
                <w:spacing w:val="-2"/>
                <w:position w:val="2"/>
                <w:sz w:val="24"/>
              </w:rPr>
              <w:t xml:space="preserve"> </w:t>
            </w:r>
            <w:r>
              <w:rPr>
                <w:position w:val="2"/>
                <w:sz w:val="24"/>
              </w:rPr>
              <w:t>System</w:t>
            </w:r>
            <w:r>
              <w:rPr>
                <w:spacing w:val="-2"/>
                <w:position w:val="2"/>
                <w:sz w:val="24"/>
              </w:rPr>
              <w:t xml:space="preserve"> </w:t>
            </w:r>
            <w:r>
              <w:rPr>
                <w:position w:val="2"/>
                <w:sz w:val="24"/>
              </w:rPr>
              <w:t>(AI</w:t>
            </w:r>
            <w:r>
              <w:rPr>
                <w:spacing w:val="-2"/>
                <w:position w:val="2"/>
                <w:sz w:val="24"/>
              </w:rPr>
              <w:t xml:space="preserve"> Engine)</w:t>
            </w:r>
          </w:p>
          <w:p w14:paraId="19444771">
            <w:pPr>
              <w:pStyle w:val="15"/>
              <w:tabs>
                <w:tab w:val="left" w:pos="526"/>
              </w:tabs>
              <w:spacing w:line="275" w:lineRule="exact"/>
              <w:ind w:left="68"/>
              <w:rPr>
                <w:position w:val="2"/>
                <w:sz w:val="24"/>
              </w:rPr>
            </w:pPr>
            <w:r>
              <w:drawing>
                <wp:inline distT="0" distB="0" distL="0" distR="0">
                  <wp:extent cx="121285" cy="12065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7"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Secondary</w:t>
            </w:r>
            <w:r>
              <w:rPr>
                <w:spacing w:val="-3"/>
                <w:position w:val="2"/>
                <w:sz w:val="24"/>
              </w:rPr>
              <w:t xml:space="preserve"> </w:t>
            </w:r>
            <w:r>
              <w:rPr>
                <w:position w:val="2"/>
                <w:sz w:val="24"/>
              </w:rPr>
              <w:t>Actor: User</w:t>
            </w:r>
            <w:r>
              <w:rPr>
                <w:spacing w:val="-1"/>
                <w:position w:val="2"/>
                <w:sz w:val="24"/>
              </w:rPr>
              <w:t xml:space="preserve"> </w:t>
            </w:r>
            <w:r>
              <w:rPr>
                <w:spacing w:val="-2"/>
                <w:position w:val="2"/>
                <w:sz w:val="24"/>
              </w:rPr>
              <w:t>(Farmer)</w:t>
            </w:r>
          </w:p>
        </w:tc>
      </w:tr>
      <w:tr w14:paraId="7539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5" w:hRule="atLeast"/>
        </w:trPr>
        <w:tc>
          <w:tcPr>
            <w:tcW w:w="2024" w:type="dxa"/>
          </w:tcPr>
          <w:p w14:paraId="06F74EC4">
            <w:pPr>
              <w:pStyle w:val="15"/>
              <w:rPr>
                <w:sz w:val="24"/>
              </w:rPr>
            </w:pPr>
            <w:r>
              <w:rPr>
                <w:spacing w:val="-2"/>
                <w:sz w:val="24"/>
              </w:rPr>
              <w:t>Description:</w:t>
            </w:r>
          </w:p>
        </w:tc>
        <w:tc>
          <w:tcPr>
            <w:tcW w:w="6714" w:type="dxa"/>
          </w:tcPr>
          <w:p w14:paraId="2A38B043">
            <w:pPr>
              <w:pStyle w:val="15"/>
              <w:spacing w:before="120" w:line="360" w:lineRule="auto"/>
              <w:ind w:left="106" w:right="211"/>
              <w:jc w:val="both"/>
              <w:rPr>
                <w:sz w:val="24"/>
              </w:rPr>
            </w:pPr>
            <w:r>
              <w:rPr>
                <w:sz w:val="24"/>
              </w:rPr>
              <w:t>The system analyzes the uploaded plant image using an AI model to identify the plant species, growth stage, presence of pests, and possible diseases. It then generates health insights and recommendations based on the detected conditions.</w:t>
            </w:r>
          </w:p>
        </w:tc>
      </w:tr>
      <w:tr w14:paraId="12803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2024" w:type="dxa"/>
          </w:tcPr>
          <w:p w14:paraId="56C341BA">
            <w:pPr>
              <w:pStyle w:val="15"/>
              <w:rPr>
                <w:sz w:val="24"/>
              </w:rPr>
            </w:pPr>
            <w:r>
              <w:rPr>
                <w:spacing w:val="-2"/>
                <w:sz w:val="24"/>
              </w:rPr>
              <w:t>Trigger:</w:t>
            </w:r>
          </w:p>
        </w:tc>
        <w:tc>
          <w:tcPr>
            <w:tcW w:w="6714" w:type="dxa"/>
          </w:tcPr>
          <w:p w14:paraId="695B1B00">
            <w:pPr>
              <w:pStyle w:val="15"/>
              <w:spacing w:before="120"/>
              <w:ind w:left="106"/>
              <w:rPr>
                <w:sz w:val="24"/>
              </w:rPr>
            </w:pPr>
            <w:r>
              <w:rPr>
                <w:sz w:val="24"/>
              </w:rPr>
              <w:t>User</w:t>
            </w:r>
            <w:r>
              <w:rPr>
                <w:spacing w:val="-3"/>
                <w:sz w:val="24"/>
              </w:rPr>
              <w:t xml:space="preserve"> </w:t>
            </w:r>
            <w:r>
              <w:rPr>
                <w:sz w:val="24"/>
              </w:rPr>
              <w:t>selects</w:t>
            </w:r>
            <w:r>
              <w:rPr>
                <w:spacing w:val="-2"/>
                <w:sz w:val="24"/>
              </w:rPr>
              <w:t xml:space="preserve"> </w:t>
            </w:r>
            <w:r>
              <w:rPr>
                <w:sz w:val="24"/>
              </w:rPr>
              <w:t>“Start</w:t>
            </w:r>
            <w:r>
              <w:rPr>
                <w:spacing w:val="-2"/>
                <w:sz w:val="24"/>
              </w:rPr>
              <w:t xml:space="preserve"> </w:t>
            </w:r>
            <w:r>
              <w:rPr>
                <w:sz w:val="24"/>
              </w:rPr>
              <w:t>Analysis”</w:t>
            </w:r>
            <w:r>
              <w:rPr>
                <w:spacing w:val="-2"/>
                <w:sz w:val="24"/>
              </w:rPr>
              <w:t xml:space="preserve"> </w:t>
            </w:r>
            <w:r>
              <w:rPr>
                <w:sz w:val="24"/>
              </w:rPr>
              <w:t>after</w:t>
            </w:r>
            <w:r>
              <w:rPr>
                <w:spacing w:val="-1"/>
                <w:sz w:val="24"/>
              </w:rPr>
              <w:t xml:space="preserve"> </w:t>
            </w:r>
            <w:r>
              <w:rPr>
                <w:sz w:val="24"/>
              </w:rPr>
              <w:t>uploading</w:t>
            </w:r>
            <w:r>
              <w:rPr>
                <w:spacing w:val="-2"/>
                <w:sz w:val="24"/>
              </w:rPr>
              <w:t xml:space="preserve"> </w:t>
            </w:r>
            <w:r>
              <w:rPr>
                <w:sz w:val="24"/>
              </w:rPr>
              <w:t>the</w:t>
            </w:r>
            <w:r>
              <w:rPr>
                <w:spacing w:val="-3"/>
                <w:sz w:val="24"/>
              </w:rPr>
              <w:t xml:space="preserve"> </w:t>
            </w:r>
            <w:r>
              <w:rPr>
                <w:sz w:val="24"/>
              </w:rPr>
              <w:t>plant</w:t>
            </w:r>
            <w:r>
              <w:rPr>
                <w:spacing w:val="-1"/>
                <w:sz w:val="24"/>
              </w:rPr>
              <w:t xml:space="preserve"> </w:t>
            </w:r>
            <w:r>
              <w:rPr>
                <w:spacing w:val="-2"/>
                <w:sz w:val="24"/>
              </w:rPr>
              <w:t>image.</w:t>
            </w:r>
          </w:p>
        </w:tc>
      </w:tr>
    </w:tbl>
    <w:p w14:paraId="0FA5893C">
      <w:pPr>
        <w:pStyle w:val="15"/>
        <w:spacing w:after="0"/>
        <w:rPr>
          <w:sz w:val="24"/>
        </w:rPr>
        <w:sectPr>
          <w:type w:val="continuous"/>
          <w:pgSz w:w="12240" w:h="15840"/>
          <w:pgMar w:top="1420" w:right="1080" w:bottom="980" w:left="1800" w:header="0" w:footer="781" w:gutter="0"/>
          <w:cols w:space="720" w:num="1"/>
        </w:sect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24"/>
        <w:gridCol w:w="6714"/>
      </w:tblGrid>
      <w:tr w14:paraId="69117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2024" w:type="dxa"/>
          </w:tcPr>
          <w:p w14:paraId="4AD41475">
            <w:pPr>
              <w:pStyle w:val="15"/>
              <w:rPr>
                <w:sz w:val="24"/>
              </w:rPr>
            </w:pPr>
            <w:r>
              <w:rPr>
                <w:spacing w:val="-2"/>
                <w:sz w:val="24"/>
              </w:rPr>
              <w:t>Preconditions:</w:t>
            </w:r>
          </w:p>
        </w:tc>
        <w:tc>
          <w:tcPr>
            <w:tcW w:w="6714" w:type="dxa"/>
          </w:tcPr>
          <w:p w14:paraId="2F924E90">
            <w:pPr>
              <w:pStyle w:val="15"/>
              <w:tabs>
                <w:tab w:val="left" w:pos="586"/>
              </w:tabs>
              <w:spacing w:line="273" w:lineRule="exact"/>
              <w:ind w:left="68"/>
              <w:rPr>
                <w:position w:val="2"/>
                <w:sz w:val="24"/>
              </w:rPr>
            </w:pPr>
            <w:r>
              <w:drawing>
                <wp:inline distT="0" distB="0" distL="0" distR="0">
                  <wp:extent cx="121285" cy="120650"/>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6"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User</w:t>
            </w:r>
            <w:r>
              <w:rPr>
                <w:spacing w:val="-1"/>
                <w:position w:val="2"/>
                <w:sz w:val="24"/>
              </w:rPr>
              <w:t xml:space="preserve"> </w:t>
            </w:r>
            <w:r>
              <w:rPr>
                <w:position w:val="2"/>
                <w:sz w:val="24"/>
              </w:rPr>
              <w:t>must</w:t>
            </w:r>
            <w:r>
              <w:rPr>
                <w:spacing w:val="-2"/>
                <w:position w:val="2"/>
                <w:sz w:val="24"/>
              </w:rPr>
              <w:t xml:space="preserve"> </w:t>
            </w:r>
            <w:r>
              <w:rPr>
                <w:position w:val="2"/>
                <w:sz w:val="24"/>
              </w:rPr>
              <w:t>have uploaded a</w:t>
            </w:r>
            <w:r>
              <w:rPr>
                <w:spacing w:val="-1"/>
                <w:position w:val="2"/>
                <w:sz w:val="24"/>
              </w:rPr>
              <w:t xml:space="preserve"> </w:t>
            </w:r>
            <w:r>
              <w:rPr>
                <w:position w:val="2"/>
                <w:sz w:val="24"/>
              </w:rPr>
              <w:t>valid</w:t>
            </w:r>
            <w:r>
              <w:rPr>
                <w:spacing w:val="-1"/>
                <w:position w:val="2"/>
                <w:sz w:val="24"/>
              </w:rPr>
              <w:t xml:space="preserve"> </w:t>
            </w:r>
            <w:r>
              <w:rPr>
                <w:position w:val="2"/>
                <w:sz w:val="24"/>
              </w:rPr>
              <w:t>plant</w:t>
            </w:r>
            <w:r>
              <w:rPr>
                <w:spacing w:val="-1"/>
                <w:position w:val="2"/>
                <w:sz w:val="24"/>
              </w:rPr>
              <w:t xml:space="preserve"> </w:t>
            </w:r>
            <w:r>
              <w:rPr>
                <w:spacing w:val="-2"/>
                <w:position w:val="2"/>
                <w:sz w:val="24"/>
              </w:rPr>
              <w:t>image.</w:t>
            </w:r>
          </w:p>
          <w:p w14:paraId="2F95EBA8">
            <w:pPr>
              <w:pStyle w:val="15"/>
              <w:tabs>
                <w:tab w:val="left" w:pos="586"/>
              </w:tabs>
              <w:spacing w:line="275" w:lineRule="exact"/>
              <w:ind w:left="68"/>
              <w:rPr>
                <w:position w:val="2"/>
                <w:sz w:val="24"/>
              </w:rPr>
            </w:pPr>
            <w:r>
              <w:drawing>
                <wp:inline distT="0" distB="0" distL="0" distR="0">
                  <wp:extent cx="121285" cy="120650"/>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7"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AI model</w:t>
            </w:r>
            <w:r>
              <w:rPr>
                <w:spacing w:val="-1"/>
                <w:position w:val="2"/>
                <w:sz w:val="24"/>
              </w:rPr>
              <w:t xml:space="preserve"> </w:t>
            </w:r>
            <w:r>
              <w:rPr>
                <w:position w:val="2"/>
                <w:sz w:val="24"/>
              </w:rPr>
              <w:t>must</w:t>
            </w:r>
            <w:r>
              <w:rPr>
                <w:spacing w:val="-3"/>
                <w:position w:val="2"/>
                <w:sz w:val="24"/>
              </w:rPr>
              <w:t xml:space="preserve"> </w:t>
            </w:r>
            <w:r>
              <w:rPr>
                <w:position w:val="2"/>
                <w:sz w:val="24"/>
              </w:rPr>
              <w:t>be</w:t>
            </w:r>
            <w:r>
              <w:rPr>
                <w:spacing w:val="-2"/>
                <w:position w:val="2"/>
                <w:sz w:val="24"/>
              </w:rPr>
              <w:t xml:space="preserve"> </w:t>
            </w:r>
            <w:r>
              <w:rPr>
                <w:position w:val="2"/>
                <w:sz w:val="24"/>
              </w:rPr>
              <w:t>configured</w:t>
            </w:r>
            <w:r>
              <w:rPr>
                <w:spacing w:val="-1"/>
                <w:position w:val="2"/>
                <w:sz w:val="24"/>
              </w:rPr>
              <w:t xml:space="preserve"> </w:t>
            </w:r>
            <w:r>
              <w:rPr>
                <w:position w:val="2"/>
                <w:sz w:val="24"/>
              </w:rPr>
              <w:t>and</w:t>
            </w:r>
            <w:r>
              <w:rPr>
                <w:spacing w:val="2"/>
                <w:position w:val="2"/>
                <w:sz w:val="24"/>
              </w:rPr>
              <w:t xml:space="preserve"> </w:t>
            </w:r>
            <w:r>
              <w:rPr>
                <w:spacing w:val="-2"/>
                <w:position w:val="2"/>
                <w:sz w:val="24"/>
              </w:rPr>
              <w:t>available.</w:t>
            </w:r>
          </w:p>
        </w:tc>
      </w:tr>
      <w:tr w14:paraId="4BF49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2024" w:type="dxa"/>
          </w:tcPr>
          <w:p w14:paraId="4599AA8F">
            <w:pPr>
              <w:pStyle w:val="15"/>
              <w:spacing w:line="274" w:lineRule="exact"/>
              <w:rPr>
                <w:sz w:val="24"/>
              </w:rPr>
            </w:pPr>
            <w:r>
              <w:rPr>
                <w:spacing w:val="-2"/>
                <w:sz w:val="24"/>
              </w:rPr>
              <w:t>Postconditions:</w:t>
            </w:r>
          </w:p>
        </w:tc>
        <w:tc>
          <w:tcPr>
            <w:tcW w:w="6714" w:type="dxa"/>
          </w:tcPr>
          <w:p w14:paraId="32D7D713">
            <w:pPr>
              <w:pStyle w:val="15"/>
              <w:tabs>
                <w:tab w:val="left" w:pos="586"/>
              </w:tabs>
              <w:spacing w:line="272" w:lineRule="exact"/>
              <w:ind w:left="68"/>
              <w:rPr>
                <w:position w:val="2"/>
                <w:sz w:val="24"/>
              </w:rPr>
            </w:pPr>
            <w:r>
              <w:drawing>
                <wp:inline distT="0" distB="0" distL="0" distR="0">
                  <wp:extent cx="121285" cy="120650"/>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Plant</w:t>
            </w:r>
            <w:r>
              <w:rPr>
                <w:spacing w:val="-3"/>
                <w:position w:val="2"/>
                <w:sz w:val="24"/>
              </w:rPr>
              <w:t xml:space="preserve"> </w:t>
            </w:r>
            <w:r>
              <w:rPr>
                <w:position w:val="2"/>
                <w:sz w:val="24"/>
              </w:rPr>
              <w:t>health</w:t>
            </w:r>
            <w:r>
              <w:rPr>
                <w:spacing w:val="-2"/>
                <w:position w:val="2"/>
                <w:sz w:val="24"/>
              </w:rPr>
              <w:t xml:space="preserve"> </w:t>
            </w:r>
            <w:r>
              <w:rPr>
                <w:position w:val="2"/>
                <w:sz w:val="24"/>
              </w:rPr>
              <w:t>evaluation results</w:t>
            </w:r>
            <w:r>
              <w:rPr>
                <w:spacing w:val="-5"/>
                <w:position w:val="2"/>
                <w:sz w:val="24"/>
              </w:rPr>
              <w:t xml:space="preserve"> </w:t>
            </w:r>
            <w:r>
              <w:rPr>
                <w:position w:val="2"/>
                <w:sz w:val="24"/>
              </w:rPr>
              <w:t>are</w:t>
            </w:r>
            <w:r>
              <w:rPr>
                <w:spacing w:val="-1"/>
                <w:position w:val="2"/>
                <w:sz w:val="24"/>
              </w:rPr>
              <w:t xml:space="preserve"> </w:t>
            </w:r>
            <w:r>
              <w:rPr>
                <w:position w:val="2"/>
                <w:sz w:val="24"/>
              </w:rPr>
              <w:t xml:space="preserve">generated and </w:t>
            </w:r>
            <w:r>
              <w:rPr>
                <w:spacing w:val="-2"/>
                <w:position w:val="2"/>
                <w:sz w:val="24"/>
              </w:rPr>
              <w:t>stored.</w:t>
            </w:r>
          </w:p>
          <w:p w14:paraId="4C49F23A">
            <w:pPr>
              <w:pStyle w:val="15"/>
              <w:tabs>
                <w:tab w:val="left" w:pos="586"/>
              </w:tabs>
              <w:spacing w:line="275" w:lineRule="exact"/>
              <w:ind w:left="73"/>
              <w:rPr>
                <w:position w:val="2"/>
                <w:sz w:val="24"/>
              </w:rPr>
            </w:pPr>
            <w:r>
              <w:drawing>
                <wp:inline distT="0" distB="0" distL="0" distR="0">
                  <wp:extent cx="118110" cy="12065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User</w:t>
            </w:r>
            <w:r>
              <w:rPr>
                <w:spacing w:val="-1"/>
                <w:position w:val="2"/>
                <w:sz w:val="24"/>
              </w:rPr>
              <w:t xml:space="preserve"> </w:t>
            </w:r>
            <w:r>
              <w:rPr>
                <w:position w:val="2"/>
                <w:sz w:val="24"/>
              </w:rPr>
              <w:t>is</w:t>
            </w:r>
            <w:r>
              <w:rPr>
                <w:spacing w:val="-1"/>
                <w:position w:val="2"/>
                <w:sz w:val="24"/>
              </w:rPr>
              <w:t xml:space="preserve"> </w:t>
            </w:r>
            <w:r>
              <w:rPr>
                <w:position w:val="2"/>
                <w:sz w:val="24"/>
              </w:rPr>
              <w:t>notified</w:t>
            </w:r>
            <w:r>
              <w:rPr>
                <w:spacing w:val="-2"/>
                <w:position w:val="2"/>
                <w:sz w:val="24"/>
              </w:rPr>
              <w:t xml:space="preserve"> </w:t>
            </w:r>
            <w:r>
              <w:rPr>
                <w:position w:val="2"/>
                <w:sz w:val="24"/>
              </w:rPr>
              <w:t>with</w:t>
            </w:r>
            <w:r>
              <w:rPr>
                <w:spacing w:val="-4"/>
                <w:position w:val="2"/>
                <w:sz w:val="24"/>
              </w:rPr>
              <w:t xml:space="preserve"> </w:t>
            </w:r>
            <w:r>
              <w:rPr>
                <w:position w:val="2"/>
                <w:sz w:val="24"/>
              </w:rPr>
              <w:t>a detailed</w:t>
            </w:r>
            <w:r>
              <w:rPr>
                <w:spacing w:val="-1"/>
                <w:position w:val="2"/>
                <w:sz w:val="24"/>
              </w:rPr>
              <w:t xml:space="preserve"> </w:t>
            </w:r>
            <w:r>
              <w:rPr>
                <w:spacing w:val="-2"/>
                <w:position w:val="2"/>
                <w:sz w:val="24"/>
              </w:rPr>
              <w:t>report.</w:t>
            </w:r>
          </w:p>
        </w:tc>
      </w:tr>
      <w:tr w14:paraId="2A53C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5" w:hRule="atLeast"/>
        </w:trPr>
        <w:tc>
          <w:tcPr>
            <w:tcW w:w="2024" w:type="dxa"/>
          </w:tcPr>
          <w:p w14:paraId="021BAFDA">
            <w:pPr>
              <w:pStyle w:val="15"/>
              <w:spacing w:line="274" w:lineRule="exact"/>
              <w:rPr>
                <w:sz w:val="24"/>
              </w:rPr>
            </w:pPr>
            <w:r>
              <w:rPr>
                <w:sz w:val="24"/>
              </w:rPr>
              <w:t>Normal</w:t>
            </w:r>
            <w:r>
              <w:rPr>
                <w:spacing w:val="-3"/>
                <w:sz w:val="24"/>
              </w:rPr>
              <w:t xml:space="preserve"> </w:t>
            </w:r>
            <w:r>
              <w:rPr>
                <w:spacing w:val="-2"/>
                <w:sz w:val="24"/>
              </w:rPr>
              <w:t>Flow:</w:t>
            </w:r>
          </w:p>
        </w:tc>
        <w:tc>
          <w:tcPr>
            <w:tcW w:w="6714" w:type="dxa"/>
          </w:tcPr>
          <w:p w14:paraId="72B77D5F">
            <w:pPr>
              <w:pStyle w:val="15"/>
              <w:tabs>
                <w:tab w:val="left" w:pos="526"/>
              </w:tabs>
              <w:spacing w:line="272" w:lineRule="exact"/>
              <w:ind w:left="73"/>
              <w:rPr>
                <w:position w:val="2"/>
                <w:sz w:val="24"/>
              </w:rPr>
            </w:pPr>
            <w:r>
              <w:drawing>
                <wp:inline distT="0" distB="0" distL="0" distR="0">
                  <wp:extent cx="118110" cy="120650"/>
                  <wp:effectExtent l="0" t="0" r="0" b="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0"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User</w:t>
            </w:r>
            <w:r>
              <w:rPr>
                <w:spacing w:val="-2"/>
                <w:position w:val="2"/>
                <w:sz w:val="24"/>
              </w:rPr>
              <w:t xml:space="preserve"> </w:t>
            </w:r>
            <w:r>
              <w:rPr>
                <w:position w:val="2"/>
                <w:sz w:val="24"/>
              </w:rPr>
              <w:t>selects</w:t>
            </w:r>
            <w:r>
              <w:rPr>
                <w:spacing w:val="-2"/>
                <w:position w:val="2"/>
                <w:sz w:val="24"/>
              </w:rPr>
              <w:t xml:space="preserve"> </w:t>
            </w:r>
            <w:r>
              <w:rPr>
                <w:position w:val="2"/>
                <w:sz w:val="24"/>
              </w:rPr>
              <w:t>plant</w:t>
            </w:r>
            <w:r>
              <w:rPr>
                <w:spacing w:val="-2"/>
                <w:position w:val="2"/>
                <w:sz w:val="24"/>
              </w:rPr>
              <w:t xml:space="preserve"> </w:t>
            </w:r>
            <w:r>
              <w:rPr>
                <w:position w:val="2"/>
                <w:sz w:val="24"/>
              </w:rPr>
              <w:t>image</w:t>
            </w:r>
            <w:r>
              <w:rPr>
                <w:spacing w:val="1"/>
                <w:position w:val="2"/>
                <w:sz w:val="24"/>
              </w:rPr>
              <w:t xml:space="preserve"> </w:t>
            </w:r>
            <w:r>
              <w:rPr>
                <w:position w:val="2"/>
                <w:sz w:val="24"/>
              </w:rPr>
              <w:t>for</w:t>
            </w:r>
            <w:r>
              <w:rPr>
                <w:spacing w:val="-1"/>
                <w:position w:val="2"/>
                <w:sz w:val="24"/>
              </w:rPr>
              <w:t xml:space="preserve"> </w:t>
            </w:r>
            <w:r>
              <w:rPr>
                <w:spacing w:val="-2"/>
                <w:position w:val="2"/>
                <w:sz w:val="24"/>
              </w:rPr>
              <w:t>analysis.</w:t>
            </w:r>
          </w:p>
          <w:p w14:paraId="005D86E1">
            <w:pPr>
              <w:pStyle w:val="15"/>
              <w:tabs>
                <w:tab w:val="left" w:pos="526"/>
              </w:tabs>
              <w:spacing w:line="275" w:lineRule="exact"/>
              <w:ind w:left="68"/>
              <w:rPr>
                <w:position w:val="2"/>
                <w:sz w:val="24"/>
              </w:rPr>
            </w:pPr>
            <w:r>
              <w:drawing>
                <wp:inline distT="0" distB="0" distL="0" distR="0">
                  <wp:extent cx="121285" cy="120650"/>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1"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System</w:t>
            </w:r>
            <w:r>
              <w:rPr>
                <w:spacing w:val="-2"/>
                <w:position w:val="2"/>
                <w:sz w:val="24"/>
              </w:rPr>
              <w:t xml:space="preserve"> </w:t>
            </w:r>
            <w:r>
              <w:rPr>
                <w:position w:val="2"/>
                <w:sz w:val="24"/>
              </w:rPr>
              <w:t>processes the</w:t>
            </w:r>
            <w:r>
              <w:rPr>
                <w:spacing w:val="-3"/>
                <w:position w:val="2"/>
                <w:sz w:val="24"/>
              </w:rPr>
              <w:t xml:space="preserve"> </w:t>
            </w:r>
            <w:r>
              <w:rPr>
                <w:position w:val="2"/>
                <w:sz w:val="24"/>
              </w:rPr>
              <w:t>image</w:t>
            </w:r>
            <w:r>
              <w:rPr>
                <w:spacing w:val="-1"/>
                <w:position w:val="2"/>
                <w:sz w:val="24"/>
              </w:rPr>
              <w:t xml:space="preserve"> </w:t>
            </w:r>
            <w:r>
              <w:rPr>
                <w:position w:val="2"/>
                <w:sz w:val="24"/>
              </w:rPr>
              <w:t>using</w:t>
            </w:r>
            <w:r>
              <w:rPr>
                <w:spacing w:val="-2"/>
                <w:position w:val="2"/>
                <w:sz w:val="24"/>
              </w:rPr>
              <w:t xml:space="preserve"> </w:t>
            </w:r>
            <w:r>
              <w:rPr>
                <w:position w:val="2"/>
                <w:sz w:val="24"/>
              </w:rPr>
              <w:t xml:space="preserve">AI </w:t>
            </w:r>
            <w:r>
              <w:rPr>
                <w:spacing w:val="-2"/>
                <w:position w:val="2"/>
                <w:sz w:val="24"/>
              </w:rPr>
              <w:t>model.</w:t>
            </w:r>
          </w:p>
          <w:p w14:paraId="47FB1D58">
            <w:pPr>
              <w:pStyle w:val="15"/>
              <w:tabs>
                <w:tab w:val="left" w:pos="526"/>
              </w:tabs>
              <w:ind w:left="73"/>
              <w:rPr>
                <w:position w:val="2"/>
                <w:sz w:val="24"/>
              </w:rPr>
            </w:pPr>
            <w:r>
              <w:drawing>
                <wp:inline distT="0" distB="0" distL="0" distR="0">
                  <wp:extent cx="118110" cy="12065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2"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AI</w:t>
            </w:r>
            <w:r>
              <w:rPr>
                <w:spacing w:val="-3"/>
                <w:position w:val="2"/>
                <w:sz w:val="24"/>
              </w:rPr>
              <w:t xml:space="preserve"> </w:t>
            </w:r>
            <w:r>
              <w:rPr>
                <w:position w:val="2"/>
                <w:sz w:val="24"/>
              </w:rPr>
              <w:t>detects</w:t>
            </w:r>
            <w:r>
              <w:rPr>
                <w:spacing w:val="-2"/>
                <w:position w:val="2"/>
                <w:sz w:val="24"/>
              </w:rPr>
              <w:t xml:space="preserve"> </w:t>
            </w:r>
            <w:r>
              <w:rPr>
                <w:position w:val="2"/>
                <w:sz w:val="24"/>
              </w:rPr>
              <w:t>plant</w:t>
            </w:r>
            <w:r>
              <w:rPr>
                <w:spacing w:val="-2"/>
                <w:position w:val="2"/>
                <w:sz w:val="24"/>
              </w:rPr>
              <w:t xml:space="preserve"> </w:t>
            </w:r>
            <w:r>
              <w:rPr>
                <w:position w:val="2"/>
                <w:sz w:val="24"/>
              </w:rPr>
              <w:t>species, growth</w:t>
            </w:r>
            <w:r>
              <w:rPr>
                <w:spacing w:val="-1"/>
                <w:position w:val="2"/>
                <w:sz w:val="24"/>
              </w:rPr>
              <w:t xml:space="preserve"> </w:t>
            </w:r>
            <w:r>
              <w:rPr>
                <w:position w:val="2"/>
                <w:sz w:val="24"/>
              </w:rPr>
              <w:t>stage, pests,</w:t>
            </w:r>
            <w:r>
              <w:rPr>
                <w:spacing w:val="-2"/>
                <w:position w:val="2"/>
                <w:sz w:val="24"/>
              </w:rPr>
              <w:t xml:space="preserve"> </w:t>
            </w:r>
            <w:r>
              <w:rPr>
                <w:position w:val="2"/>
                <w:sz w:val="24"/>
              </w:rPr>
              <w:t>or</w:t>
            </w:r>
            <w:r>
              <w:rPr>
                <w:spacing w:val="-2"/>
                <w:position w:val="2"/>
                <w:sz w:val="24"/>
              </w:rPr>
              <w:t xml:space="preserve"> diseases.</w:t>
            </w:r>
          </w:p>
          <w:p w14:paraId="3EAA1695">
            <w:pPr>
              <w:pStyle w:val="15"/>
              <w:tabs>
                <w:tab w:val="left" w:pos="526"/>
              </w:tabs>
              <w:ind w:left="68"/>
              <w:rPr>
                <w:position w:val="2"/>
                <w:sz w:val="24"/>
              </w:rPr>
            </w:pPr>
            <w:r>
              <w:drawing>
                <wp:inline distT="0" distB="0" distL="0" distR="0">
                  <wp:extent cx="121285" cy="120650"/>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System</w:t>
            </w:r>
            <w:r>
              <w:rPr>
                <w:spacing w:val="-3"/>
                <w:position w:val="2"/>
                <w:sz w:val="24"/>
              </w:rPr>
              <w:t xml:space="preserve"> </w:t>
            </w:r>
            <w:r>
              <w:rPr>
                <w:position w:val="2"/>
                <w:sz w:val="24"/>
              </w:rPr>
              <w:t>generates</w:t>
            </w:r>
            <w:r>
              <w:rPr>
                <w:spacing w:val="-1"/>
                <w:position w:val="2"/>
                <w:sz w:val="24"/>
              </w:rPr>
              <w:t xml:space="preserve"> </w:t>
            </w:r>
            <w:r>
              <w:rPr>
                <w:position w:val="2"/>
                <w:sz w:val="24"/>
              </w:rPr>
              <w:t>health results</w:t>
            </w:r>
            <w:r>
              <w:rPr>
                <w:spacing w:val="-6"/>
                <w:position w:val="2"/>
                <w:sz w:val="24"/>
              </w:rPr>
              <w:t xml:space="preserve"> </w:t>
            </w:r>
            <w:r>
              <w:rPr>
                <w:position w:val="2"/>
                <w:sz w:val="24"/>
              </w:rPr>
              <w:t xml:space="preserve">and </w:t>
            </w:r>
            <w:r>
              <w:rPr>
                <w:spacing w:val="-2"/>
                <w:position w:val="2"/>
                <w:sz w:val="24"/>
              </w:rPr>
              <w:t>recommendations.</w:t>
            </w:r>
          </w:p>
          <w:p w14:paraId="03E022BE">
            <w:pPr>
              <w:pStyle w:val="15"/>
              <w:tabs>
                <w:tab w:val="left" w:pos="526"/>
              </w:tabs>
              <w:ind w:left="73"/>
              <w:rPr>
                <w:position w:val="2"/>
                <w:sz w:val="24"/>
              </w:rPr>
            </w:pPr>
            <w:r>
              <w:drawing>
                <wp:inline distT="0" distB="0" distL="0" distR="0">
                  <wp:extent cx="118110" cy="120650"/>
                  <wp:effectExtent l="0" t="0" r="0" b="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System</w:t>
            </w:r>
            <w:r>
              <w:rPr>
                <w:spacing w:val="-2"/>
                <w:position w:val="2"/>
                <w:sz w:val="24"/>
              </w:rPr>
              <w:t xml:space="preserve"> </w:t>
            </w:r>
            <w:r>
              <w:rPr>
                <w:position w:val="2"/>
                <w:sz w:val="24"/>
              </w:rPr>
              <w:t>stores the</w:t>
            </w:r>
            <w:r>
              <w:rPr>
                <w:spacing w:val="-2"/>
                <w:position w:val="2"/>
                <w:sz w:val="24"/>
              </w:rPr>
              <w:t xml:space="preserve"> </w:t>
            </w:r>
            <w:r>
              <w:rPr>
                <w:position w:val="2"/>
                <w:sz w:val="24"/>
              </w:rPr>
              <w:t>results</w:t>
            </w:r>
            <w:r>
              <w:rPr>
                <w:spacing w:val="-2"/>
                <w:position w:val="2"/>
                <w:sz w:val="24"/>
              </w:rPr>
              <w:t xml:space="preserve"> </w:t>
            </w:r>
            <w:r>
              <w:rPr>
                <w:position w:val="2"/>
                <w:sz w:val="24"/>
              </w:rPr>
              <w:t>in</w:t>
            </w:r>
            <w:r>
              <w:rPr>
                <w:spacing w:val="-1"/>
                <w:position w:val="2"/>
                <w:sz w:val="24"/>
              </w:rPr>
              <w:t xml:space="preserve"> </w:t>
            </w:r>
            <w:r>
              <w:rPr>
                <w:spacing w:val="-2"/>
                <w:position w:val="2"/>
                <w:sz w:val="24"/>
              </w:rPr>
              <w:t>database.</w:t>
            </w:r>
          </w:p>
          <w:p w14:paraId="58F5248F">
            <w:pPr>
              <w:pStyle w:val="15"/>
              <w:tabs>
                <w:tab w:val="left" w:pos="526"/>
              </w:tabs>
              <w:ind w:left="68"/>
              <w:rPr>
                <w:position w:val="2"/>
                <w:sz w:val="24"/>
              </w:rPr>
            </w:pPr>
            <w:r>
              <w:drawing>
                <wp:inline distT="0" distB="0" distL="0" distR="0">
                  <wp:extent cx="121285" cy="120650"/>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1"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User</w:t>
            </w:r>
            <w:r>
              <w:rPr>
                <w:spacing w:val="-1"/>
                <w:position w:val="2"/>
                <w:sz w:val="24"/>
              </w:rPr>
              <w:t xml:space="preserve"> </w:t>
            </w:r>
            <w:r>
              <w:rPr>
                <w:position w:val="2"/>
                <w:sz w:val="24"/>
              </w:rPr>
              <w:t>views</w:t>
            </w:r>
            <w:r>
              <w:rPr>
                <w:spacing w:val="-1"/>
                <w:position w:val="2"/>
                <w:sz w:val="24"/>
              </w:rPr>
              <w:t xml:space="preserve"> </w:t>
            </w:r>
            <w:r>
              <w:rPr>
                <w:position w:val="2"/>
                <w:sz w:val="24"/>
              </w:rPr>
              <w:t>the</w:t>
            </w:r>
            <w:r>
              <w:rPr>
                <w:spacing w:val="-3"/>
                <w:position w:val="2"/>
                <w:sz w:val="24"/>
              </w:rPr>
              <w:t xml:space="preserve"> </w:t>
            </w:r>
            <w:r>
              <w:rPr>
                <w:position w:val="2"/>
                <w:sz w:val="24"/>
              </w:rPr>
              <w:t>summary</w:t>
            </w:r>
            <w:r>
              <w:rPr>
                <w:spacing w:val="1"/>
                <w:position w:val="2"/>
                <w:sz w:val="24"/>
              </w:rPr>
              <w:t xml:space="preserve"> </w:t>
            </w:r>
            <w:r>
              <w:rPr>
                <w:spacing w:val="-2"/>
                <w:position w:val="2"/>
                <w:sz w:val="24"/>
              </w:rPr>
              <w:t>report.</w:t>
            </w:r>
          </w:p>
        </w:tc>
      </w:tr>
      <w:tr w14:paraId="5D6E9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7" w:hRule="atLeast"/>
        </w:trPr>
        <w:tc>
          <w:tcPr>
            <w:tcW w:w="2024" w:type="dxa"/>
          </w:tcPr>
          <w:p w14:paraId="3E35D2AD">
            <w:pPr>
              <w:pStyle w:val="15"/>
              <w:spacing w:line="275" w:lineRule="exact"/>
              <w:rPr>
                <w:sz w:val="24"/>
              </w:rPr>
            </w:pPr>
            <w:r>
              <w:rPr>
                <w:sz w:val="24"/>
              </w:rPr>
              <w:t>Alternative</w:t>
            </w:r>
            <w:r>
              <w:rPr>
                <w:spacing w:val="-3"/>
                <w:sz w:val="24"/>
              </w:rPr>
              <w:t xml:space="preserve"> </w:t>
            </w:r>
            <w:r>
              <w:rPr>
                <w:spacing w:val="-2"/>
                <w:sz w:val="24"/>
              </w:rPr>
              <w:t>Flows:</w:t>
            </w:r>
          </w:p>
        </w:tc>
        <w:tc>
          <w:tcPr>
            <w:tcW w:w="6714" w:type="dxa"/>
          </w:tcPr>
          <w:p w14:paraId="6EB070BD">
            <w:pPr>
              <w:pStyle w:val="15"/>
              <w:spacing w:before="39"/>
              <w:ind w:left="106"/>
              <w:rPr>
                <w:sz w:val="24"/>
              </w:rPr>
            </w:pPr>
            <w:bookmarkStart w:id="61" w:name="AI Processing Failure"/>
            <w:bookmarkEnd w:id="61"/>
            <w:r>
              <w:rPr>
                <w:sz w:val="24"/>
              </w:rPr>
              <w:t>AI</w:t>
            </w:r>
            <w:r>
              <w:rPr>
                <w:spacing w:val="-2"/>
                <w:sz w:val="24"/>
              </w:rPr>
              <w:t xml:space="preserve"> </w:t>
            </w:r>
            <w:r>
              <w:rPr>
                <w:sz w:val="24"/>
              </w:rPr>
              <w:t>Processing</w:t>
            </w:r>
            <w:r>
              <w:rPr>
                <w:spacing w:val="-1"/>
                <w:sz w:val="24"/>
              </w:rPr>
              <w:t xml:space="preserve"> </w:t>
            </w:r>
            <w:r>
              <w:rPr>
                <w:spacing w:val="-2"/>
                <w:sz w:val="24"/>
              </w:rPr>
              <w:t>Failure</w:t>
            </w:r>
          </w:p>
          <w:p w14:paraId="4B13C787">
            <w:pPr>
              <w:pStyle w:val="15"/>
              <w:tabs>
                <w:tab w:val="left" w:pos="2828"/>
                <w:tab w:val="left" w:pos="5931"/>
              </w:tabs>
              <w:spacing w:before="261" w:line="270" w:lineRule="atLeast"/>
              <w:ind w:left="106" w:right="96" w:firstLine="60"/>
              <w:rPr>
                <w:sz w:val="24"/>
              </w:rPr>
            </w:pPr>
            <w:r>
              <w:rPr>
                <w:sz w:val="24"/>
              </w:rPr>
              <w:t>If</w:t>
            </w:r>
            <w:r>
              <w:rPr>
                <w:spacing w:val="80"/>
                <w:sz w:val="24"/>
              </w:rPr>
              <w:t xml:space="preserve"> </w:t>
            </w:r>
            <w:r>
              <w:rPr>
                <w:sz w:val="24"/>
              </w:rPr>
              <w:t>AI</w:t>
            </w:r>
            <w:r>
              <w:rPr>
                <w:spacing w:val="80"/>
                <w:sz w:val="24"/>
              </w:rPr>
              <w:t xml:space="preserve"> </w:t>
            </w:r>
            <w:r>
              <w:rPr>
                <w:sz w:val="24"/>
              </w:rPr>
              <w:t>evaluation</w:t>
            </w:r>
            <w:r>
              <w:rPr>
                <w:spacing w:val="80"/>
                <w:sz w:val="24"/>
              </w:rPr>
              <w:t xml:space="preserve"> </w:t>
            </w:r>
            <w:r>
              <w:rPr>
                <w:sz w:val="24"/>
              </w:rPr>
              <w:t>fails</w:t>
            </w:r>
            <w:r>
              <w:rPr>
                <w:sz w:val="24"/>
              </w:rPr>
              <w:tab/>
            </w:r>
            <w:r>
              <w:rPr>
                <w:sz w:val="24"/>
              </w:rPr>
              <w:t>system</w:t>
            </w:r>
            <w:r>
              <w:rPr>
                <w:spacing w:val="80"/>
                <w:sz w:val="24"/>
              </w:rPr>
              <w:t xml:space="preserve"> </w:t>
            </w:r>
            <w:r>
              <w:rPr>
                <w:sz w:val="24"/>
              </w:rPr>
              <w:t>retries</w:t>
            </w:r>
            <w:r>
              <w:rPr>
                <w:spacing w:val="80"/>
                <w:sz w:val="24"/>
              </w:rPr>
              <w:t xml:space="preserve"> </w:t>
            </w:r>
            <w:r>
              <w:rPr>
                <w:sz w:val="24"/>
              </w:rPr>
              <w:t>three</w:t>
            </w:r>
            <w:r>
              <w:rPr>
                <w:spacing w:val="80"/>
                <w:sz w:val="24"/>
              </w:rPr>
              <w:t xml:space="preserve"> </w:t>
            </w:r>
            <w:r>
              <w:rPr>
                <w:sz w:val="24"/>
              </w:rPr>
              <w:t>times</w:t>
            </w:r>
            <w:r>
              <w:rPr>
                <w:sz w:val="24"/>
              </w:rPr>
              <w:tab/>
            </w:r>
            <w:r>
              <w:rPr>
                <w:sz w:val="24"/>
              </w:rPr>
              <w:t>if</w:t>
            </w:r>
            <w:r>
              <w:rPr>
                <w:spacing w:val="70"/>
                <w:sz w:val="24"/>
              </w:rPr>
              <w:t xml:space="preserve"> </w:t>
            </w:r>
            <w:r>
              <w:rPr>
                <w:sz w:val="24"/>
              </w:rPr>
              <w:t>still unsuccessful, system notifies user to try again later.</w:t>
            </w:r>
          </w:p>
        </w:tc>
      </w:tr>
      <w:tr w14:paraId="2B64E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2024" w:type="dxa"/>
          </w:tcPr>
          <w:p w14:paraId="2CDF052F">
            <w:pPr>
              <w:pStyle w:val="15"/>
              <w:rPr>
                <w:sz w:val="24"/>
              </w:rPr>
            </w:pPr>
            <w:r>
              <w:rPr>
                <w:spacing w:val="-2"/>
                <w:sz w:val="24"/>
              </w:rPr>
              <w:t>Exceptions:</w:t>
            </w:r>
          </w:p>
        </w:tc>
        <w:tc>
          <w:tcPr>
            <w:tcW w:w="6714" w:type="dxa"/>
          </w:tcPr>
          <w:p w14:paraId="0C0AC66C">
            <w:pPr>
              <w:pStyle w:val="15"/>
              <w:tabs>
                <w:tab w:val="left" w:pos="526"/>
              </w:tabs>
              <w:spacing w:line="272" w:lineRule="exact"/>
              <w:ind w:left="68"/>
              <w:rPr>
                <w:position w:val="2"/>
                <w:sz w:val="24"/>
              </w:rPr>
            </w:pPr>
            <w:r>
              <w:drawing>
                <wp:inline distT="0" distB="0" distL="0" distR="0">
                  <wp:extent cx="121285" cy="120650"/>
                  <wp:effectExtent l="0" t="0" r="0" b="0"/>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7"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Poor-quality</w:t>
            </w:r>
            <w:r>
              <w:rPr>
                <w:spacing w:val="-6"/>
                <w:position w:val="2"/>
                <w:sz w:val="24"/>
              </w:rPr>
              <w:t xml:space="preserve"> </w:t>
            </w:r>
            <w:r>
              <w:rPr>
                <w:position w:val="2"/>
                <w:sz w:val="24"/>
              </w:rPr>
              <w:t>image</w:t>
            </w:r>
            <w:r>
              <w:rPr>
                <w:spacing w:val="-2"/>
                <w:position w:val="2"/>
                <w:sz w:val="24"/>
              </w:rPr>
              <w:t xml:space="preserve"> </w:t>
            </w:r>
            <w:r>
              <w:rPr>
                <w:position w:val="2"/>
                <w:sz w:val="24"/>
              </w:rPr>
              <w:t>flagged</w:t>
            </w:r>
            <w:r>
              <w:rPr>
                <w:spacing w:val="-2"/>
                <w:position w:val="2"/>
                <w:sz w:val="24"/>
              </w:rPr>
              <w:t xml:space="preserve"> </w:t>
            </w:r>
            <w:r>
              <w:rPr>
                <w:position w:val="2"/>
                <w:sz w:val="24"/>
              </w:rPr>
              <w:t>for</w:t>
            </w:r>
            <w:r>
              <w:rPr>
                <w:spacing w:val="-2"/>
                <w:position w:val="2"/>
                <w:sz w:val="24"/>
              </w:rPr>
              <w:t xml:space="preserve"> </w:t>
            </w:r>
            <w:r>
              <w:rPr>
                <w:position w:val="2"/>
                <w:sz w:val="24"/>
              </w:rPr>
              <w:t>re-</w:t>
            </w:r>
            <w:r>
              <w:rPr>
                <w:spacing w:val="-2"/>
                <w:position w:val="2"/>
                <w:sz w:val="24"/>
              </w:rPr>
              <w:t>capture</w:t>
            </w:r>
          </w:p>
          <w:p w14:paraId="729413D8">
            <w:pPr>
              <w:pStyle w:val="15"/>
              <w:tabs>
                <w:tab w:val="left" w:pos="526"/>
              </w:tabs>
              <w:spacing w:line="275" w:lineRule="exact"/>
              <w:ind w:left="73"/>
              <w:rPr>
                <w:position w:val="2"/>
                <w:sz w:val="24"/>
              </w:rPr>
            </w:pPr>
            <w:r>
              <w:drawing>
                <wp:inline distT="0" distB="0" distL="0" distR="0">
                  <wp:extent cx="118110" cy="120650"/>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Unknown</w:t>
            </w:r>
            <w:r>
              <w:rPr>
                <w:spacing w:val="-4"/>
                <w:position w:val="2"/>
                <w:sz w:val="24"/>
              </w:rPr>
              <w:t xml:space="preserve"> </w:t>
            </w:r>
            <w:r>
              <w:rPr>
                <w:position w:val="2"/>
                <w:sz w:val="24"/>
              </w:rPr>
              <w:t>plant</w:t>
            </w:r>
            <w:r>
              <w:rPr>
                <w:spacing w:val="-2"/>
                <w:position w:val="2"/>
                <w:sz w:val="24"/>
              </w:rPr>
              <w:t xml:space="preserve"> </w:t>
            </w:r>
            <w:r>
              <w:rPr>
                <w:position w:val="2"/>
                <w:sz w:val="24"/>
              </w:rPr>
              <w:t>species marked</w:t>
            </w:r>
            <w:r>
              <w:rPr>
                <w:spacing w:val="-1"/>
                <w:position w:val="2"/>
                <w:sz w:val="24"/>
              </w:rPr>
              <w:t xml:space="preserve"> </w:t>
            </w:r>
            <w:r>
              <w:rPr>
                <w:position w:val="2"/>
                <w:sz w:val="24"/>
              </w:rPr>
              <w:t>for</w:t>
            </w:r>
            <w:r>
              <w:rPr>
                <w:spacing w:val="-1"/>
                <w:position w:val="2"/>
                <w:sz w:val="24"/>
              </w:rPr>
              <w:t xml:space="preserve"> </w:t>
            </w:r>
            <w:r>
              <w:rPr>
                <w:position w:val="2"/>
                <w:sz w:val="24"/>
              </w:rPr>
              <w:t>manual</w:t>
            </w:r>
            <w:r>
              <w:rPr>
                <w:spacing w:val="-1"/>
                <w:position w:val="2"/>
                <w:sz w:val="24"/>
              </w:rPr>
              <w:t xml:space="preserve"> </w:t>
            </w:r>
            <w:r>
              <w:rPr>
                <w:spacing w:val="-2"/>
                <w:position w:val="2"/>
                <w:sz w:val="24"/>
              </w:rPr>
              <w:t>review</w:t>
            </w:r>
          </w:p>
        </w:tc>
      </w:tr>
      <w:tr w14:paraId="2A014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024" w:type="dxa"/>
          </w:tcPr>
          <w:p w14:paraId="305D77D4">
            <w:pPr>
              <w:pStyle w:val="15"/>
              <w:spacing w:line="256" w:lineRule="exact"/>
              <w:rPr>
                <w:sz w:val="24"/>
              </w:rPr>
            </w:pPr>
            <w:r>
              <w:rPr>
                <w:spacing w:val="-2"/>
                <w:sz w:val="24"/>
              </w:rPr>
              <w:t>Includes:</w:t>
            </w:r>
          </w:p>
        </w:tc>
        <w:tc>
          <w:tcPr>
            <w:tcW w:w="6714" w:type="dxa"/>
          </w:tcPr>
          <w:p w14:paraId="07B765F7">
            <w:pPr>
              <w:pStyle w:val="15"/>
              <w:spacing w:line="256" w:lineRule="exact"/>
              <w:ind w:left="106"/>
              <w:rPr>
                <w:sz w:val="24"/>
              </w:rPr>
            </w:pPr>
            <w:r>
              <w:rPr>
                <w:sz w:val="24"/>
              </w:rPr>
              <w:t>UC-3.1</w:t>
            </w:r>
            <w:r>
              <w:rPr>
                <w:spacing w:val="-2"/>
                <w:sz w:val="24"/>
              </w:rPr>
              <w:t xml:space="preserve"> </w:t>
            </w:r>
            <w:r>
              <w:rPr>
                <w:sz w:val="24"/>
              </w:rPr>
              <w:t>(Upload</w:t>
            </w:r>
            <w:r>
              <w:rPr>
                <w:spacing w:val="-1"/>
                <w:sz w:val="24"/>
              </w:rPr>
              <w:t xml:space="preserve"> </w:t>
            </w:r>
            <w:r>
              <w:rPr>
                <w:sz w:val="24"/>
              </w:rPr>
              <w:t>Plant</w:t>
            </w:r>
            <w:r>
              <w:rPr>
                <w:spacing w:val="-1"/>
                <w:sz w:val="24"/>
              </w:rPr>
              <w:t xml:space="preserve"> </w:t>
            </w:r>
            <w:r>
              <w:rPr>
                <w:spacing w:val="-2"/>
                <w:sz w:val="24"/>
              </w:rPr>
              <w:t>Image)</w:t>
            </w:r>
          </w:p>
        </w:tc>
      </w:tr>
      <w:tr w14:paraId="53223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2024" w:type="dxa"/>
          </w:tcPr>
          <w:p w14:paraId="001FB52D">
            <w:pPr>
              <w:pStyle w:val="15"/>
              <w:spacing w:before="2" w:line="237" w:lineRule="auto"/>
              <w:rPr>
                <w:sz w:val="24"/>
              </w:rPr>
            </w:pPr>
            <w:r>
              <w:rPr>
                <w:spacing w:val="-2"/>
                <w:sz w:val="24"/>
              </w:rPr>
              <w:t>Special Requirements:</w:t>
            </w:r>
          </w:p>
        </w:tc>
        <w:tc>
          <w:tcPr>
            <w:tcW w:w="6714" w:type="dxa"/>
          </w:tcPr>
          <w:p w14:paraId="1E49CB5A">
            <w:pPr>
              <w:pStyle w:val="15"/>
              <w:spacing w:before="120"/>
              <w:ind w:left="106"/>
              <w:rPr>
                <w:sz w:val="24"/>
              </w:rPr>
            </w:pPr>
            <w:r>
              <w:rPr>
                <w:sz w:val="24"/>
              </w:rPr>
              <w:t>Processing</w:t>
            </w:r>
            <w:r>
              <w:rPr>
                <w:spacing w:val="-2"/>
                <w:sz w:val="24"/>
              </w:rPr>
              <w:t xml:space="preserve"> </w:t>
            </w:r>
            <w:r>
              <w:rPr>
                <w:sz w:val="24"/>
              </w:rPr>
              <w:t>time</w:t>
            </w:r>
            <w:r>
              <w:rPr>
                <w:spacing w:val="-2"/>
                <w:sz w:val="24"/>
              </w:rPr>
              <w:t xml:space="preserve"> </w:t>
            </w:r>
            <w:r>
              <w:rPr>
                <w:sz w:val="24"/>
              </w:rPr>
              <w:t>under 10</w:t>
            </w:r>
            <w:r>
              <w:rPr>
                <w:spacing w:val="-1"/>
                <w:sz w:val="24"/>
              </w:rPr>
              <w:t xml:space="preserve"> </w:t>
            </w:r>
            <w:r>
              <w:rPr>
                <w:sz w:val="24"/>
              </w:rPr>
              <w:t>seconds</w:t>
            </w:r>
            <w:r>
              <w:rPr>
                <w:spacing w:val="-1"/>
                <w:sz w:val="24"/>
              </w:rPr>
              <w:t xml:space="preserve"> </w:t>
            </w:r>
            <w:r>
              <w:rPr>
                <w:sz w:val="24"/>
              </w:rPr>
              <w:t xml:space="preserve">per </w:t>
            </w:r>
            <w:r>
              <w:rPr>
                <w:spacing w:val="-4"/>
                <w:sz w:val="24"/>
              </w:rPr>
              <w:t>image</w:t>
            </w:r>
          </w:p>
        </w:tc>
      </w:tr>
      <w:tr w14:paraId="3A243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1" w:hRule="atLeast"/>
        </w:trPr>
        <w:tc>
          <w:tcPr>
            <w:tcW w:w="2024" w:type="dxa"/>
          </w:tcPr>
          <w:p w14:paraId="24B568DC">
            <w:pPr>
              <w:pStyle w:val="15"/>
              <w:spacing w:line="274" w:lineRule="exact"/>
              <w:rPr>
                <w:sz w:val="24"/>
              </w:rPr>
            </w:pPr>
            <w:r>
              <w:rPr>
                <w:spacing w:val="-2"/>
                <w:sz w:val="24"/>
              </w:rPr>
              <w:t>Assumptions:</w:t>
            </w:r>
          </w:p>
        </w:tc>
        <w:tc>
          <w:tcPr>
            <w:tcW w:w="6714" w:type="dxa"/>
          </w:tcPr>
          <w:p w14:paraId="54DC540B">
            <w:pPr>
              <w:pStyle w:val="15"/>
              <w:tabs>
                <w:tab w:val="left" w:pos="526"/>
              </w:tabs>
              <w:spacing w:line="272" w:lineRule="exact"/>
              <w:ind w:left="73"/>
              <w:rPr>
                <w:position w:val="2"/>
                <w:sz w:val="24"/>
              </w:rPr>
            </w:pPr>
            <w:r>
              <w:drawing>
                <wp:inline distT="0" distB="0" distL="0" distR="0">
                  <wp:extent cx="118110" cy="120650"/>
                  <wp:effectExtent l="0" t="0" r="0" b="0"/>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0"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Stable</w:t>
            </w:r>
            <w:r>
              <w:rPr>
                <w:spacing w:val="-3"/>
                <w:position w:val="2"/>
                <w:sz w:val="24"/>
              </w:rPr>
              <w:t xml:space="preserve"> </w:t>
            </w:r>
            <w:r>
              <w:rPr>
                <w:position w:val="2"/>
                <w:sz w:val="24"/>
              </w:rPr>
              <w:t>device</w:t>
            </w:r>
            <w:r>
              <w:rPr>
                <w:spacing w:val="-1"/>
                <w:position w:val="2"/>
                <w:sz w:val="24"/>
              </w:rPr>
              <w:t xml:space="preserve"> </w:t>
            </w:r>
            <w:r>
              <w:rPr>
                <w:position w:val="2"/>
                <w:sz w:val="24"/>
              </w:rPr>
              <w:t>performance</w:t>
            </w:r>
            <w:r>
              <w:rPr>
                <w:spacing w:val="-1"/>
                <w:position w:val="2"/>
                <w:sz w:val="24"/>
              </w:rPr>
              <w:t xml:space="preserve"> </w:t>
            </w:r>
            <w:r>
              <w:rPr>
                <w:position w:val="2"/>
                <w:sz w:val="24"/>
              </w:rPr>
              <w:t>for</w:t>
            </w:r>
            <w:r>
              <w:rPr>
                <w:spacing w:val="-1"/>
                <w:position w:val="2"/>
                <w:sz w:val="24"/>
              </w:rPr>
              <w:t xml:space="preserve"> </w:t>
            </w:r>
            <w:r>
              <w:rPr>
                <w:position w:val="2"/>
                <w:sz w:val="24"/>
              </w:rPr>
              <w:t>local</w:t>
            </w:r>
            <w:r>
              <w:rPr>
                <w:spacing w:val="-2"/>
                <w:position w:val="2"/>
                <w:sz w:val="24"/>
              </w:rPr>
              <w:t xml:space="preserve"> </w:t>
            </w:r>
            <w:r>
              <w:rPr>
                <w:position w:val="2"/>
                <w:sz w:val="24"/>
              </w:rPr>
              <w:t xml:space="preserve">AI </w:t>
            </w:r>
            <w:r>
              <w:rPr>
                <w:spacing w:val="-2"/>
                <w:position w:val="2"/>
                <w:sz w:val="24"/>
              </w:rPr>
              <w:t>inference</w:t>
            </w:r>
          </w:p>
          <w:p w14:paraId="5CDB4C59">
            <w:pPr>
              <w:pStyle w:val="15"/>
              <w:tabs>
                <w:tab w:val="left" w:pos="586"/>
              </w:tabs>
              <w:spacing w:line="275" w:lineRule="exact"/>
              <w:ind w:left="68"/>
              <w:rPr>
                <w:position w:val="2"/>
                <w:sz w:val="24"/>
              </w:rPr>
            </w:pPr>
            <w:r>
              <w:drawing>
                <wp:inline distT="0" distB="0" distL="0" distR="0">
                  <wp:extent cx="121285" cy="120650"/>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1"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Image</w:t>
            </w:r>
            <w:r>
              <w:rPr>
                <w:spacing w:val="-1"/>
                <w:position w:val="2"/>
                <w:sz w:val="24"/>
              </w:rPr>
              <w:t xml:space="preserve"> </w:t>
            </w:r>
            <w:r>
              <w:rPr>
                <w:position w:val="2"/>
                <w:sz w:val="24"/>
              </w:rPr>
              <w:t>is</w:t>
            </w:r>
            <w:r>
              <w:rPr>
                <w:spacing w:val="-2"/>
                <w:position w:val="2"/>
                <w:sz w:val="24"/>
              </w:rPr>
              <w:t xml:space="preserve"> </w:t>
            </w:r>
            <w:r>
              <w:rPr>
                <w:position w:val="2"/>
                <w:sz w:val="24"/>
              </w:rPr>
              <w:t>clear</w:t>
            </w:r>
            <w:r>
              <w:rPr>
                <w:spacing w:val="-1"/>
                <w:position w:val="2"/>
                <w:sz w:val="24"/>
              </w:rPr>
              <w:t xml:space="preserve"> </w:t>
            </w:r>
            <w:r>
              <w:rPr>
                <w:position w:val="2"/>
                <w:sz w:val="24"/>
              </w:rPr>
              <w:t>enough</w:t>
            </w:r>
            <w:r>
              <w:rPr>
                <w:spacing w:val="-3"/>
                <w:position w:val="2"/>
                <w:sz w:val="24"/>
              </w:rPr>
              <w:t xml:space="preserve"> </w:t>
            </w:r>
            <w:r>
              <w:rPr>
                <w:position w:val="2"/>
                <w:sz w:val="24"/>
              </w:rPr>
              <w:t>for</w:t>
            </w:r>
            <w:r>
              <w:rPr>
                <w:spacing w:val="-1"/>
                <w:position w:val="2"/>
                <w:sz w:val="24"/>
              </w:rPr>
              <w:t xml:space="preserve"> </w:t>
            </w:r>
            <w:r>
              <w:rPr>
                <w:position w:val="2"/>
                <w:sz w:val="24"/>
              </w:rPr>
              <w:t xml:space="preserve">accurate </w:t>
            </w:r>
            <w:r>
              <w:rPr>
                <w:spacing w:val="-2"/>
                <w:position w:val="2"/>
                <w:sz w:val="24"/>
              </w:rPr>
              <w:t>analysis</w:t>
            </w:r>
          </w:p>
        </w:tc>
      </w:tr>
    </w:tbl>
    <w:p w14:paraId="62A16454">
      <w:pPr>
        <w:pStyle w:val="9"/>
      </w:pPr>
    </w:p>
    <w:p w14:paraId="4A49F6EF">
      <w:pPr>
        <w:pStyle w:val="9"/>
        <w:spacing w:before="125"/>
      </w:pPr>
    </w:p>
    <w:p w14:paraId="11839488">
      <w:pPr>
        <w:pStyle w:val="9"/>
        <w:jc w:val="center"/>
      </w:pPr>
      <w:r>
        <w:t>Table</w:t>
      </w:r>
      <w:r>
        <w:rPr>
          <w:spacing w:val="-3"/>
        </w:rPr>
        <w:t xml:space="preserve"> </w:t>
      </w:r>
      <w:bookmarkStart w:id="62" w:name="_bookmark6"/>
      <w:bookmarkEnd w:id="62"/>
      <w:r>
        <w:t>3.3</w:t>
      </w:r>
      <w:r>
        <w:rPr>
          <w:spacing w:val="-2"/>
        </w:rPr>
        <w:t xml:space="preserve"> </w:t>
      </w:r>
      <w:r>
        <w:t>Generate</w:t>
      </w:r>
      <w:r>
        <w:rPr>
          <w:spacing w:val="-1"/>
        </w:rPr>
        <w:t xml:space="preserve"> </w:t>
      </w:r>
      <w:r>
        <w:t>And</w:t>
      </w:r>
      <w:r>
        <w:rPr>
          <w:spacing w:val="-1"/>
        </w:rPr>
        <w:t xml:space="preserve"> </w:t>
      </w:r>
      <w:r>
        <w:t>Display</w:t>
      </w:r>
      <w:r>
        <w:rPr>
          <w:spacing w:val="-2"/>
        </w:rPr>
        <w:t xml:space="preserve"> </w:t>
      </w:r>
      <w:r>
        <w:t>Plant</w:t>
      </w:r>
      <w:r>
        <w:rPr>
          <w:spacing w:val="-2"/>
        </w:rPr>
        <w:t xml:space="preserve"> </w:t>
      </w:r>
      <w:r>
        <w:t>Health</w:t>
      </w:r>
      <w:r>
        <w:rPr>
          <w:spacing w:val="-1"/>
        </w:rPr>
        <w:t xml:space="preserve"> </w:t>
      </w:r>
      <w:r>
        <w:rPr>
          <w:spacing w:val="-2"/>
        </w:rPr>
        <w:t>Report</w:t>
      </w:r>
    </w:p>
    <w:p w14:paraId="2A0CB394">
      <w:pPr>
        <w:pStyle w:val="9"/>
        <w:spacing w:before="4"/>
        <w:rPr>
          <w:sz w:val="17"/>
        </w:r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24"/>
        <w:gridCol w:w="6714"/>
      </w:tblGrid>
      <w:tr w14:paraId="33B75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2024" w:type="dxa"/>
          </w:tcPr>
          <w:p w14:paraId="4DD59F79">
            <w:pPr>
              <w:pStyle w:val="15"/>
              <w:spacing w:line="276" w:lineRule="exact"/>
              <w:rPr>
                <w:sz w:val="24"/>
              </w:rPr>
            </w:pPr>
            <w:r>
              <w:rPr>
                <w:sz w:val="24"/>
              </w:rPr>
              <w:t>Use</w:t>
            </w:r>
            <w:r>
              <w:rPr>
                <w:spacing w:val="-2"/>
                <w:sz w:val="24"/>
              </w:rPr>
              <w:t xml:space="preserve"> </w:t>
            </w:r>
            <w:r>
              <w:rPr>
                <w:sz w:val="24"/>
              </w:rPr>
              <w:t xml:space="preserve">Case </w:t>
            </w:r>
            <w:r>
              <w:rPr>
                <w:spacing w:val="-5"/>
                <w:sz w:val="24"/>
              </w:rPr>
              <w:t>ID:</w:t>
            </w:r>
          </w:p>
        </w:tc>
        <w:tc>
          <w:tcPr>
            <w:tcW w:w="6714" w:type="dxa"/>
          </w:tcPr>
          <w:p w14:paraId="069DD5D1">
            <w:pPr>
              <w:pStyle w:val="15"/>
              <w:spacing w:before="119"/>
              <w:ind w:left="106"/>
              <w:rPr>
                <w:sz w:val="24"/>
              </w:rPr>
            </w:pPr>
            <w:r>
              <w:rPr>
                <w:spacing w:val="-2"/>
                <w:sz w:val="24"/>
              </w:rPr>
              <w:t>UC-</w:t>
            </w:r>
            <w:r>
              <w:rPr>
                <w:spacing w:val="-5"/>
                <w:sz w:val="24"/>
              </w:rPr>
              <w:t>3.3</w:t>
            </w:r>
          </w:p>
        </w:tc>
      </w:tr>
      <w:tr w14:paraId="3CB87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2024" w:type="dxa"/>
          </w:tcPr>
          <w:p w14:paraId="37F06552">
            <w:pPr>
              <w:pStyle w:val="15"/>
              <w:rPr>
                <w:sz w:val="24"/>
              </w:rPr>
            </w:pPr>
            <w:r>
              <w:rPr>
                <w:sz w:val="24"/>
              </w:rPr>
              <w:t>Use</w:t>
            </w:r>
            <w:r>
              <w:rPr>
                <w:spacing w:val="-2"/>
                <w:sz w:val="24"/>
              </w:rPr>
              <w:t xml:space="preserve"> </w:t>
            </w:r>
            <w:r>
              <w:rPr>
                <w:sz w:val="24"/>
              </w:rPr>
              <w:t xml:space="preserve">Case </w:t>
            </w:r>
            <w:r>
              <w:rPr>
                <w:spacing w:val="-2"/>
                <w:sz w:val="24"/>
              </w:rPr>
              <w:t>Name:</w:t>
            </w:r>
          </w:p>
        </w:tc>
        <w:tc>
          <w:tcPr>
            <w:tcW w:w="6714" w:type="dxa"/>
          </w:tcPr>
          <w:p w14:paraId="7592DC46">
            <w:pPr>
              <w:pStyle w:val="15"/>
              <w:spacing w:before="120"/>
              <w:ind w:left="106"/>
              <w:rPr>
                <w:sz w:val="24"/>
              </w:rPr>
            </w:pPr>
            <w:r>
              <w:rPr>
                <w:sz w:val="24"/>
              </w:rPr>
              <w:t>Generate</w:t>
            </w:r>
            <w:r>
              <w:rPr>
                <w:spacing w:val="-2"/>
                <w:sz w:val="24"/>
              </w:rPr>
              <w:t xml:space="preserve"> </w:t>
            </w:r>
            <w:r>
              <w:rPr>
                <w:sz w:val="24"/>
              </w:rPr>
              <w:t>and</w:t>
            </w:r>
            <w:r>
              <w:rPr>
                <w:spacing w:val="-3"/>
                <w:sz w:val="24"/>
              </w:rPr>
              <w:t xml:space="preserve"> </w:t>
            </w:r>
            <w:r>
              <w:rPr>
                <w:sz w:val="24"/>
              </w:rPr>
              <w:t>Display</w:t>
            </w:r>
            <w:r>
              <w:rPr>
                <w:spacing w:val="-1"/>
                <w:sz w:val="24"/>
              </w:rPr>
              <w:t xml:space="preserve"> </w:t>
            </w:r>
            <w:r>
              <w:rPr>
                <w:sz w:val="24"/>
              </w:rPr>
              <w:t>Plant</w:t>
            </w:r>
            <w:r>
              <w:rPr>
                <w:spacing w:val="-2"/>
                <w:sz w:val="24"/>
              </w:rPr>
              <w:t xml:space="preserve"> </w:t>
            </w:r>
            <w:r>
              <w:rPr>
                <w:sz w:val="24"/>
              </w:rPr>
              <w:t xml:space="preserve">Health </w:t>
            </w:r>
            <w:r>
              <w:rPr>
                <w:spacing w:val="-2"/>
                <w:sz w:val="24"/>
              </w:rPr>
              <w:t>Report</w:t>
            </w:r>
          </w:p>
        </w:tc>
      </w:tr>
      <w:tr w14:paraId="21EB9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1" w:hRule="atLeast"/>
        </w:trPr>
        <w:tc>
          <w:tcPr>
            <w:tcW w:w="2024" w:type="dxa"/>
          </w:tcPr>
          <w:p w14:paraId="6FA8359A">
            <w:pPr>
              <w:pStyle w:val="15"/>
              <w:spacing w:line="275" w:lineRule="exact"/>
              <w:rPr>
                <w:sz w:val="24"/>
              </w:rPr>
            </w:pPr>
            <w:r>
              <w:rPr>
                <w:spacing w:val="-2"/>
                <w:sz w:val="24"/>
              </w:rPr>
              <w:t>Actors:</w:t>
            </w:r>
          </w:p>
        </w:tc>
        <w:tc>
          <w:tcPr>
            <w:tcW w:w="6714" w:type="dxa"/>
          </w:tcPr>
          <w:p w14:paraId="14F15D57">
            <w:pPr>
              <w:pStyle w:val="15"/>
              <w:spacing w:line="275" w:lineRule="exact"/>
              <w:ind w:left="106"/>
              <w:rPr>
                <w:sz w:val="24"/>
              </w:rPr>
            </w:pPr>
            <w:r>
              <w:rPr>
                <w:sz w:val="24"/>
              </w:rPr>
              <w:t>Primary</w:t>
            </w:r>
            <w:r>
              <w:rPr>
                <w:spacing w:val="-3"/>
                <w:sz w:val="24"/>
              </w:rPr>
              <w:t xml:space="preserve"> </w:t>
            </w:r>
            <w:r>
              <w:rPr>
                <w:sz w:val="24"/>
              </w:rPr>
              <w:t>Actor:</w:t>
            </w:r>
            <w:r>
              <w:rPr>
                <w:spacing w:val="-1"/>
                <w:sz w:val="24"/>
              </w:rPr>
              <w:t xml:space="preserve"> </w:t>
            </w:r>
            <w:r>
              <w:rPr>
                <w:sz w:val="24"/>
              </w:rPr>
              <w:t>User</w:t>
            </w:r>
            <w:r>
              <w:rPr>
                <w:spacing w:val="-1"/>
                <w:sz w:val="24"/>
              </w:rPr>
              <w:t xml:space="preserve"> </w:t>
            </w:r>
            <w:r>
              <w:rPr>
                <w:spacing w:val="-2"/>
                <w:sz w:val="24"/>
              </w:rPr>
              <w:t>(Farmer)</w:t>
            </w:r>
          </w:p>
          <w:p w14:paraId="0D735A23">
            <w:pPr>
              <w:pStyle w:val="15"/>
              <w:spacing w:before="4"/>
              <w:ind w:left="0"/>
              <w:rPr>
                <w:sz w:val="24"/>
              </w:rPr>
            </w:pPr>
          </w:p>
          <w:p w14:paraId="6021BF32">
            <w:pPr>
              <w:pStyle w:val="15"/>
              <w:spacing w:before="1" w:line="256" w:lineRule="exact"/>
              <w:ind w:left="106"/>
              <w:rPr>
                <w:sz w:val="24"/>
              </w:rPr>
            </w:pPr>
            <w:r>
              <w:rPr>
                <w:sz w:val="24"/>
              </w:rPr>
              <w:t>Secondary</w:t>
            </w:r>
            <w:r>
              <w:rPr>
                <w:spacing w:val="-3"/>
                <w:sz w:val="24"/>
              </w:rPr>
              <w:t xml:space="preserve"> </w:t>
            </w:r>
            <w:r>
              <w:rPr>
                <w:sz w:val="24"/>
              </w:rPr>
              <w:t xml:space="preserve">Actor: </w:t>
            </w:r>
            <w:r>
              <w:rPr>
                <w:spacing w:val="-2"/>
                <w:sz w:val="24"/>
              </w:rPr>
              <w:t>System</w:t>
            </w:r>
          </w:p>
        </w:tc>
      </w:tr>
      <w:tr w14:paraId="3B56B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4" w:hRule="atLeast"/>
        </w:trPr>
        <w:tc>
          <w:tcPr>
            <w:tcW w:w="2024" w:type="dxa"/>
          </w:tcPr>
          <w:p w14:paraId="7695CCA5">
            <w:pPr>
              <w:pStyle w:val="15"/>
              <w:spacing w:line="275" w:lineRule="exact"/>
              <w:rPr>
                <w:sz w:val="24"/>
              </w:rPr>
            </w:pPr>
            <w:r>
              <w:rPr>
                <w:spacing w:val="-2"/>
                <w:sz w:val="24"/>
              </w:rPr>
              <w:t>Description:</w:t>
            </w:r>
          </w:p>
        </w:tc>
        <w:tc>
          <w:tcPr>
            <w:tcW w:w="6714" w:type="dxa"/>
          </w:tcPr>
          <w:p w14:paraId="29E10F62">
            <w:pPr>
              <w:pStyle w:val="15"/>
              <w:spacing w:before="119" w:line="360" w:lineRule="auto"/>
              <w:ind w:left="106" w:right="212"/>
              <w:jc w:val="both"/>
              <w:rPr>
                <w:sz w:val="24"/>
              </w:rPr>
            </w:pPr>
            <w:r>
              <w:rPr>
                <w:sz w:val="24"/>
              </w:rPr>
              <w:t>After AI analysis is completed, the system compiles the detected plant species, growth stage, pest or disease information, and recommended</w:t>
            </w:r>
            <w:r>
              <w:rPr>
                <w:spacing w:val="19"/>
                <w:sz w:val="24"/>
              </w:rPr>
              <w:t xml:space="preserve"> </w:t>
            </w:r>
            <w:r>
              <w:rPr>
                <w:sz w:val="24"/>
              </w:rPr>
              <w:t>treatments</w:t>
            </w:r>
            <w:r>
              <w:rPr>
                <w:spacing w:val="22"/>
                <w:sz w:val="24"/>
              </w:rPr>
              <w:t xml:space="preserve"> </w:t>
            </w:r>
            <w:r>
              <w:rPr>
                <w:sz w:val="24"/>
              </w:rPr>
              <w:t>into</w:t>
            </w:r>
            <w:r>
              <w:rPr>
                <w:spacing w:val="19"/>
                <w:sz w:val="24"/>
              </w:rPr>
              <w:t xml:space="preserve"> </w:t>
            </w:r>
            <w:r>
              <w:rPr>
                <w:sz w:val="24"/>
              </w:rPr>
              <w:t>a</w:t>
            </w:r>
            <w:r>
              <w:rPr>
                <w:spacing w:val="18"/>
                <w:sz w:val="24"/>
              </w:rPr>
              <w:t xml:space="preserve"> </w:t>
            </w:r>
            <w:r>
              <w:rPr>
                <w:sz w:val="24"/>
              </w:rPr>
              <w:t>structured</w:t>
            </w:r>
            <w:r>
              <w:rPr>
                <w:spacing w:val="22"/>
                <w:sz w:val="24"/>
              </w:rPr>
              <w:t xml:space="preserve"> </w:t>
            </w:r>
            <w:r>
              <w:rPr>
                <w:sz w:val="24"/>
              </w:rPr>
              <w:t>report.</w:t>
            </w:r>
            <w:r>
              <w:rPr>
                <w:spacing w:val="22"/>
                <w:sz w:val="24"/>
              </w:rPr>
              <w:t xml:space="preserve"> </w:t>
            </w:r>
            <w:r>
              <w:rPr>
                <w:sz w:val="24"/>
              </w:rPr>
              <w:t>The</w:t>
            </w:r>
            <w:r>
              <w:rPr>
                <w:spacing w:val="21"/>
                <w:sz w:val="24"/>
              </w:rPr>
              <w:t xml:space="preserve"> </w:t>
            </w:r>
            <w:r>
              <w:rPr>
                <w:sz w:val="24"/>
              </w:rPr>
              <w:t>results</w:t>
            </w:r>
            <w:r>
              <w:rPr>
                <w:spacing w:val="22"/>
                <w:sz w:val="24"/>
              </w:rPr>
              <w:t xml:space="preserve"> </w:t>
            </w:r>
            <w:r>
              <w:rPr>
                <w:spacing w:val="-5"/>
                <w:sz w:val="24"/>
              </w:rPr>
              <w:t>are</w:t>
            </w:r>
          </w:p>
          <w:p w14:paraId="099E737C">
            <w:pPr>
              <w:pStyle w:val="15"/>
              <w:spacing w:line="275" w:lineRule="exact"/>
              <w:ind w:left="106"/>
              <w:jc w:val="both"/>
              <w:rPr>
                <w:sz w:val="24"/>
              </w:rPr>
            </w:pPr>
            <w:r>
              <w:rPr>
                <w:sz w:val="24"/>
              </w:rPr>
              <w:t>displayed</w:t>
            </w:r>
            <w:r>
              <w:rPr>
                <w:spacing w:val="46"/>
                <w:sz w:val="24"/>
              </w:rPr>
              <w:t xml:space="preserve"> </w:t>
            </w:r>
            <w:r>
              <w:rPr>
                <w:sz w:val="24"/>
              </w:rPr>
              <w:t>to</w:t>
            </w:r>
            <w:r>
              <w:rPr>
                <w:spacing w:val="43"/>
                <w:sz w:val="24"/>
              </w:rPr>
              <w:t xml:space="preserve"> </w:t>
            </w:r>
            <w:r>
              <w:rPr>
                <w:sz w:val="24"/>
              </w:rPr>
              <w:t>the</w:t>
            </w:r>
            <w:r>
              <w:rPr>
                <w:spacing w:val="43"/>
                <w:sz w:val="24"/>
              </w:rPr>
              <w:t xml:space="preserve"> </w:t>
            </w:r>
            <w:r>
              <w:rPr>
                <w:sz w:val="24"/>
              </w:rPr>
              <w:t>user</w:t>
            </w:r>
            <w:r>
              <w:rPr>
                <w:spacing w:val="42"/>
                <w:sz w:val="24"/>
              </w:rPr>
              <w:t xml:space="preserve"> </w:t>
            </w:r>
            <w:r>
              <w:rPr>
                <w:sz w:val="24"/>
              </w:rPr>
              <w:t>in</w:t>
            </w:r>
            <w:r>
              <w:rPr>
                <w:spacing w:val="44"/>
                <w:sz w:val="24"/>
              </w:rPr>
              <w:t xml:space="preserve"> </w:t>
            </w:r>
            <w:r>
              <w:rPr>
                <w:sz w:val="24"/>
              </w:rPr>
              <w:t>graphical</w:t>
            </w:r>
            <w:r>
              <w:rPr>
                <w:spacing w:val="44"/>
                <w:sz w:val="24"/>
              </w:rPr>
              <w:t xml:space="preserve"> </w:t>
            </w:r>
            <w:r>
              <w:rPr>
                <w:sz w:val="24"/>
              </w:rPr>
              <w:t>and</w:t>
            </w:r>
            <w:r>
              <w:rPr>
                <w:spacing w:val="43"/>
                <w:sz w:val="24"/>
              </w:rPr>
              <w:t xml:space="preserve"> </w:t>
            </w:r>
            <w:r>
              <w:rPr>
                <w:sz w:val="24"/>
              </w:rPr>
              <w:t>tabular</w:t>
            </w:r>
            <w:r>
              <w:rPr>
                <w:spacing w:val="43"/>
                <w:sz w:val="24"/>
              </w:rPr>
              <w:t xml:space="preserve"> </w:t>
            </w:r>
            <w:r>
              <w:rPr>
                <w:sz w:val="24"/>
              </w:rPr>
              <w:t>formats</w:t>
            </w:r>
            <w:r>
              <w:rPr>
                <w:spacing w:val="46"/>
                <w:sz w:val="24"/>
              </w:rPr>
              <w:t xml:space="preserve"> </w:t>
            </w:r>
            <w:r>
              <w:rPr>
                <w:sz w:val="24"/>
              </w:rPr>
              <w:t>for</w:t>
            </w:r>
            <w:r>
              <w:rPr>
                <w:spacing w:val="43"/>
                <w:sz w:val="24"/>
              </w:rPr>
              <w:t xml:space="preserve"> </w:t>
            </w:r>
            <w:r>
              <w:rPr>
                <w:spacing w:val="-4"/>
                <w:sz w:val="24"/>
              </w:rPr>
              <w:t>easy</w:t>
            </w:r>
          </w:p>
        </w:tc>
      </w:tr>
    </w:tbl>
    <w:p w14:paraId="65BC01E7">
      <w:pPr>
        <w:pStyle w:val="15"/>
        <w:spacing w:after="0" w:line="275" w:lineRule="exact"/>
        <w:jc w:val="both"/>
        <w:rPr>
          <w:sz w:val="24"/>
        </w:rPr>
        <w:sectPr>
          <w:type w:val="continuous"/>
          <w:pgSz w:w="12240" w:h="15840"/>
          <w:pgMar w:top="1420" w:right="1080" w:bottom="1609" w:left="1800" w:header="0" w:footer="781" w:gutter="0"/>
          <w:cols w:space="720" w:num="1"/>
        </w:sectPr>
      </w:pPr>
    </w:p>
    <w:tbl>
      <w:tblPr>
        <w:tblStyle w:val="8"/>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24"/>
        <w:gridCol w:w="6714"/>
      </w:tblGrid>
      <w:tr w14:paraId="50CA1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2024" w:type="dxa"/>
          </w:tcPr>
          <w:p w14:paraId="44151007">
            <w:pPr>
              <w:pStyle w:val="15"/>
              <w:ind w:left="0"/>
              <w:rPr>
                <w:sz w:val="24"/>
              </w:rPr>
            </w:pPr>
          </w:p>
        </w:tc>
        <w:tc>
          <w:tcPr>
            <w:tcW w:w="6714" w:type="dxa"/>
          </w:tcPr>
          <w:p w14:paraId="6D207358">
            <w:pPr>
              <w:pStyle w:val="15"/>
              <w:ind w:left="106"/>
              <w:rPr>
                <w:sz w:val="24"/>
              </w:rPr>
            </w:pPr>
            <w:r>
              <w:rPr>
                <w:spacing w:val="-2"/>
                <w:sz w:val="24"/>
              </w:rPr>
              <w:t>understanding.</w:t>
            </w:r>
          </w:p>
        </w:tc>
      </w:tr>
      <w:tr w14:paraId="4C91F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2024" w:type="dxa"/>
          </w:tcPr>
          <w:p w14:paraId="7F4C08DB">
            <w:pPr>
              <w:pStyle w:val="15"/>
              <w:spacing w:line="274" w:lineRule="exact"/>
              <w:rPr>
                <w:sz w:val="24"/>
              </w:rPr>
            </w:pPr>
            <w:r>
              <w:rPr>
                <w:spacing w:val="-2"/>
                <w:sz w:val="24"/>
              </w:rPr>
              <w:t>Trigger:</w:t>
            </w:r>
          </w:p>
        </w:tc>
        <w:tc>
          <w:tcPr>
            <w:tcW w:w="6714" w:type="dxa"/>
          </w:tcPr>
          <w:p w14:paraId="46F0720C">
            <w:pPr>
              <w:pStyle w:val="15"/>
              <w:spacing w:before="118"/>
              <w:ind w:left="106"/>
              <w:rPr>
                <w:sz w:val="24"/>
              </w:rPr>
            </w:pPr>
            <w:r>
              <w:rPr>
                <w:sz w:val="24"/>
              </w:rPr>
              <w:t>User</w:t>
            </w:r>
            <w:r>
              <w:rPr>
                <w:spacing w:val="-4"/>
                <w:sz w:val="24"/>
              </w:rPr>
              <w:t xml:space="preserve"> </w:t>
            </w:r>
            <w:r>
              <w:rPr>
                <w:sz w:val="24"/>
              </w:rPr>
              <w:t>clicks</w:t>
            </w:r>
            <w:r>
              <w:rPr>
                <w:spacing w:val="-2"/>
                <w:sz w:val="24"/>
              </w:rPr>
              <w:t xml:space="preserve"> </w:t>
            </w:r>
            <w:r>
              <w:rPr>
                <w:sz w:val="24"/>
              </w:rPr>
              <w:t>“Generate</w:t>
            </w:r>
            <w:r>
              <w:rPr>
                <w:spacing w:val="-2"/>
                <w:sz w:val="24"/>
              </w:rPr>
              <w:t xml:space="preserve"> </w:t>
            </w:r>
            <w:r>
              <w:rPr>
                <w:sz w:val="24"/>
              </w:rPr>
              <w:t>Report”</w:t>
            </w:r>
            <w:r>
              <w:rPr>
                <w:spacing w:val="-1"/>
                <w:sz w:val="24"/>
              </w:rPr>
              <w:t xml:space="preserve"> </w:t>
            </w:r>
            <w:r>
              <w:rPr>
                <w:sz w:val="24"/>
              </w:rPr>
              <w:t>after</w:t>
            </w:r>
            <w:r>
              <w:rPr>
                <w:spacing w:val="-2"/>
                <w:sz w:val="24"/>
              </w:rPr>
              <w:t xml:space="preserve"> </w:t>
            </w:r>
            <w:r>
              <w:rPr>
                <w:sz w:val="24"/>
              </w:rPr>
              <w:t>analysis</w:t>
            </w:r>
            <w:r>
              <w:rPr>
                <w:spacing w:val="-1"/>
                <w:sz w:val="24"/>
              </w:rPr>
              <w:t xml:space="preserve"> </w:t>
            </w:r>
            <w:r>
              <w:rPr>
                <w:sz w:val="24"/>
              </w:rPr>
              <w:t>is</w:t>
            </w:r>
            <w:r>
              <w:rPr>
                <w:spacing w:val="-2"/>
                <w:sz w:val="24"/>
              </w:rPr>
              <w:t xml:space="preserve"> completed.</w:t>
            </w:r>
          </w:p>
        </w:tc>
      </w:tr>
      <w:tr w14:paraId="29E45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2024" w:type="dxa"/>
          </w:tcPr>
          <w:p w14:paraId="59A10047">
            <w:pPr>
              <w:pStyle w:val="15"/>
              <w:spacing w:line="275" w:lineRule="exact"/>
              <w:rPr>
                <w:sz w:val="24"/>
              </w:rPr>
            </w:pPr>
            <w:r>
              <w:rPr>
                <w:spacing w:val="-2"/>
                <w:sz w:val="24"/>
              </w:rPr>
              <w:t>Preconditions:</w:t>
            </w:r>
          </w:p>
        </w:tc>
        <w:tc>
          <w:tcPr>
            <w:tcW w:w="6714" w:type="dxa"/>
          </w:tcPr>
          <w:p w14:paraId="4A7E5D9A">
            <w:pPr>
              <w:pStyle w:val="15"/>
              <w:tabs>
                <w:tab w:val="left" w:pos="526"/>
              </w:tabs>
              <w:spacing w:line="272" w:lineRule="exact"/>
              <w:ind w:left="73"/>
              <w:rPr>
                <w:position w:val="2"/>
                <w:sz w:val="24"/>
              </w:rPr>
            </w:pPr>
            <w:r>
              <w:drawing>
                <wp:inline distT="0" distB="0" distL="0" distR="0">
                  <wp:extent cx="118110" cy="120650"/>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4"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AI</w:t>
            </w:r>
            <w:r>
              <w:rPr>
                <w:spacing w:val="-1"/>
                <w:position w:val="2"/>
                <w:sz w:val="24"/>
              </w:rPr>
              <w:t xml:space="preserve"> </w:t>
            </w:r>
            <w:r>
              <w:rPr>
                <w:position w:val="2"/>
                <w:sz w:val="24"/>
              </w:rPr>
              <w:t>plant</w:t>
            </w:r>
            <w:r>
              <w:rPr>
                <w:spacing w:val="-1"/>
                <w:position w:val="2"/>
                <w:sz w:val="24"/>
              </w:rPr>
              <w:t xml:space="preserve"> </w:t>
            </w:r>
            <w:r>
              <w:rPr>
                <w:position w:val="2"/>
                <w:sz w:val="24"/>
              </w:rPr>
              <w:t>analysis</w:t>
            </w:r>
            <w:r>
              <w:rPr>
                <w:spacing w:val="-1"/>
                <w:position w:val="2"/>
                <w:sz w:val="24"/>
              </w:rPr>
              <w:t xml:space="preserve"> </w:t>
            </w:r>
            <w:r>
              <w:rPr>
                <w:position w:val="2"/>
                <w:sz w:val="24"/>
              </w:rPr>
              <w:t>must</w:t>
            </w:r>
            <w:r>
              <w:rPr>
                <w:spacing w:val="-2"/>
                <w:position w:val="2"/>
                <w:sz w:val="24"/>
              </w:rPr>
              <w:t xml:space="preserve"> </w:t>
            </w:r>
            <w:r>
              <w:rPr>
                <w:position w:val="2"/>
                <w:sz w:val="24"/>
              </w:rPr>
              <w:t xml:space="preserve">be </w:t>
            </w:r>
            <w:r>
              <w:rPr>
                <w:spacing w:val="-2"/>
                <w:position w:val="2"/>
                <w:sz w:val="24"/>
              </w:rPr>
              <w:t>completed.</w:t>
            </w:r>
          </w:p>
          <w:p w14:paraId="4343B865">
            <w:pPr>
              <w:pStyle w:val="15"/>
              <w:tabs>
                <w:tab w:val="left" w:pos="526"/>
              </w:tabs>
              <w:spacing w:line="275" w:lineRule="exact"/>
              <w:ind w:left="68"/>
              <w:rPr>
                <w:position w:val="2"/>
                <w:sz w:val="24"/>
              </w:rPr>
            </w:pPr>
            <w:r>
              <w:drawing>
                <wp:inline distT="0" distB="0" distL="0" distR="0">
                  <wp:extent cx="121285" cy="120650"/>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5"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Plant</w:t>
            </w:r>
            <w:r>
              <w:rPr>
                <w:spacing w:val="-3"/>
                <w:position w:val="2"/>
                <w:sz w:val="24"/>
              </w:rPr>
              <w:t xml:space="preserve"> </w:t>
            </w:r>
            <w:r>
              <w:rPr>
                <w:position w:val="2"/>
                <w:sz w:val="24"/>
              </w:rPr>
              <w:t>analysis</w:t>
            </w:r>
            <w:r>
              <w:rPr>
                <w:spacing w:val="-2"/>
                <w:position w:val="2"/>
                <w:sz w:val="24"/>
              </w:rPr>
              <w:t xml:space="preserve"> </w:t>
            </w:r>
            <w:r>
              <w:rPr>
                <w:position w:val="2"/>
                <w:sz w:val="24"/>
              </w:rPr>
              <w:t>data</w:t>
            </w:r>
            <w:r>
              <w:rPr>
                <w:spacing w:val="-1"/>
                <w:position w:val="2"/>
                <w:sz w:val="24"/>
              </w:rPr>
              <w:t xml:space="preserve"> </w:t>
            </w:r>
            <w:r>
              <w:rPr>
                <w:position w:val="2"/>
                <w:sz w:val="24"/>
              </w:rPr>
              <w:t>must</w:t>
            </w:r>
            <w:r>
              <w:rPr>
                <w:spacing w:val="-2"/>
                <w:position w:val="2"/>
                <w:sz w:val="24"/>
              </w:rPr>
              <w:t xml:space="preserve"> </w:t>
            </w:r>
            <w:r>
              <w:rPr>
                <w:position w:val="2"/>
                <w:sz w:val="24"/>
              </w:rPr>
              <w:t>exist</w:t>
            </w:r>
            <w:r>
              <w:rPr>
                <w:spacing w:val="-2"/>
                <w:position w:val="2"/>
                <w:sz w:val="24"/>
              </w:rPr>
              <w:t xml:space="preserve"> </w:t>
            </w:r>
            <w:r>
              <w:rPr>
                <w:position w:val="2"/>
                <w:sz w:val="24"/>
              </w:rPr>
              <w:t>in</w:t>
            </w:r>
            <w:r>
              <w:rPr>
                <w:spacing w:val="-1"/>
                <w:position w:val="2"/>
                <w:sz w:val="24"/>
              </w:rPr>
              <w:t xml:space="preserve"> </w:t>
            </w:r>
            <w:r>
              <w:rPr>
                <w:position w:val="2"/>
                <w:sz w:val="24"/>
              </w:rPr>
              <w:t>the</w:t>
            </w:r>
            <w:r>
              <w:rPr>
                <w:spacing w:val="-2"/>
                <w:position w:val="2"/>
                <w:sz w:val="24"/>
              </w:rPr>
              <w:t xml:space="preserve"> </w:t>
            </w:r>
            <w:r>
              <w:rPr>
                <w:position w:val="2"/>
                <w:sz w:val="24"/>
              </w:rPr>
              <w:t>system</w:t>
            </w:r>
            <w:r>
              <w:rPr>
                <w:spacing w:val="-1"/>
                <w:position w:val="2"/>
                <w:sz w:val="24"/>
              </w:rPr>
              <w:t xml:space="preserve"> </w:t>
            </w:r>
            <w:r>
              <w:rPr>
                <w:spacing w:val="-2"/>
                <w:position w:val="2"/>
                <w:sz w:val="24"/>
              </w:rPr>
              <w:t>database.</w:t>
            </w:r>
          </w:p>
        </w:tc>
      </w:tr>
      <w:tr w14:paraId="78720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2024" w:type="dxa"/>
          </w:tcPr>
          <w:p w14:paraId="2CCECDA0">
            <w:pPr>
              <w:pStyle w:val="15"/>
              <w:spacing w:line="276" w:lineRule="exact"/>
              <w:rPr>
                <w:sz w:val="24"/>
              </w:rPr>
            </w:pPr>
            <w:r>
              <w:rPr>
                <w:spacing w:val="-2"/>
                <w:sz w:val="24"/>
              </w:rPr>
              <w:t>Postconditions:</w:t>
            </w:r>
          </w:p>
        </w:tc>
        <w:tc>
          <w:tcPr>
            <w:tcW w:w="6714" w:type="dxa"/>
          </w:tcPr>
          <w:p w14:paraId="5A287F55">
            <w:pPr>
              <w:pStyle w:val="15"/>
              <w:tabs>
                <w:tab w:val="left" w:pos="526"/>
              </w:tabs>
              <w:spacing w:line="272" w:lineRule="exact"/>
              <w:ind w:left="68"/>
              <w:rPr>
                <w:position w:val="2"/>
                <w:sz w:val="24"/>
              </w:rPr>
            </w:pPr>
            <w:r>
              <w:drawing>
                <wp:inline distT="0" distB="0" distL="0" distR="0">
                  <wp:extent cx="121285" cy="120650"/>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Final</w:t>
            </w:r>
            <w:r>
              <w:rPr>
                <w:spacing w:val="-3"/>
                <w:position w:val="2"/>
                <w:sz w:val="24"/>
              </w:rPr>
              <w:t xml:space="preserve"> </w:t>
            </w:r>
            <w:r>
              <w:rPr>
                <w:position w:val="2"/>
                <w:sz w:val="24"/>
              </w:rPr>
              <w:t>report</w:t>
            </w:r>
            <w:r>
              <w:rPr>
                <w:spacing w:val="-2"/>
                <w:position w:val="2"/>
                <w:sz w:val="24"/>
              </w:rPr>
              <w:t xml:space="preserve"> </w:t>
            </w:r>
            <w:r>
              <w:rPr>
                <w:position w:val="2"/>
                <w:sz w:val="24"/>
              </w:rPr>
              <w:t>is</w:t>
            </w:r>
            <w:r>
              <w:rPr>
                <w:spacing w:val="-2"/>
                <w:position w:val="2"/>
                <w:sz w:val="24"/>
              </w:rPr>
              <w:t xml:space="preserve"> </w:t>
            </w:r>
            <w:r>
              <w:rPr>
                <w:position w:val="2"/>
                <w:sz w:val="24"/>
              </w:rPr>
              <w:t>generated,</w:t>
            </w:r>
            <w:r>
              <w:rPr>
                <w:spacing w:val="-1"/>
                <w:position w:val="2"/>
                <w:sz w:val="24"/>
              </w:rPr>
              <w:t xml:space="preserve"> </w:t>
            </w:r>
            <w:r>
              <w:rPr>
                <w:position w:val="2"/>
                <w:sz w:val="24"/>
              </w:rPr>
              <w:t>displayed,</w:t>
            </w:r>
            <w:r>
              <w:rPr>
                <w:spacing w:val="-2"/>
                <w:position w:val="2"/>
                <w:sz w:val="24"/>
              </w:rPr>
              <w:t xml:space="preserve"> </w:t>
            </w:r>
            <w:r>
              <w:rPr>
                <w:position w:val="2"/>
                <w:sz w:val="24"/>
              </w:rPr>
              <w:t>and</w:t>
            </w:r>
            <w:r>
              <w:rPr>
                <w:spacing w:val="-2"/>
                <w:position w:val="2"/>
                <w:sz w:val="24"/>
              </w:rPr>
              <w:t xml:space="preserve"> stored.</w:t>
            </w:r>
          </w:p>
          <w:p w14:paraId="50E55486">
            <w:pPr>
              <w:pStyle w:val="15"/>
              <w:tabs>
                <w:tab w:val="left" w:pos="526"/>
              </w:tabs>
              <w:spacing w:line="275" w:lineRule="exact"/>
              <w:ind w:left="68"/>
              <w:rPr>
                <w:position w:val="2"/>
                <w:sz w:val="24"/>
              </w:rPr>
            </w:pPr>
            <w:r>
              <w:drawing>
                <wp:inline distT="0" distB="0" distL="0" distR="0">
                  <wp:extent cx="121285" cy="117475"/>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121287" cy="117705"/>
                          </a:xfrm>
                          <a:prstGeom prst="rect">
                            <a:avLst/>
                          </a:prstGeom>
                        </pic:spPr>
                      </pic:pic>
                    </a:graphicData>
                  </a:graphic>
                </wp:inline>
              </w:drawing>
            </w:r>
            <w:r>
              <w:rPr>
                <w:position w:val="2"/>
                <w:sz w:val="20"/>
              </w:rPr>
              <w:tab/>
            </w:r>
            <w:r>
              <w:rPr>
                <w:position w:val="2"/>
                <w:sz w:val="24"/>
              </w:rPr>
              <w:t>User</w:t>
            </w:r>
            <w:r>
              <w:rPr>
                <w:spacing w:val="-3"/>
                <w:position w:val="2"/>
                <w:sz w:val="24"/>
              </w:rPr>
              <w:t xml:space="preserve"> </w:t>
            </w:r>
            <w:r>
              <w:rPr>
                <w:position w:val="2"/>
                <w:sz w:val="24"/>
              </w:rPr>
              <w:t>can view</w:t>
            </w:r>
            <w:r>
              <w:rPr>
                <w:spacing w:val="-3"/>
                <w:position w:val="2"/>
                <w:sz w:val="24"/>
              </w:rPr>
              <w:t xml:space="preserve"> </w:t>
            </w:r>
            <w:r>
              <w:rPr>
                <w:position w:val="2"/>
                <w:sz w:val="24"/>
              </w:rPr>
              <w:t>complete</w:t>
            </w:r>
            <w:r>
              <w:rPr>
                <w:spacing w:val="-1"/>
                <w:position w:val="2"/>
                <w:sz w:val="24"/>
              </w:rPr>
              <w:t xml:space="preserve"> </w:t>
            </w:r>
            <w:r>
              <w:rPr>
                <w:position w:val="2"/>
                <w:sz w:val="24"/>
              </w:rPr>
              <w:t>analysis</w:t>
            </w:r>
            <w:r>
              <w:rPr>
                <w:spacing w:val="-2"/>
                <w:position w:val="2"/>
                <w:sz w:val="24"/>
              </w:rPr>
              <w:t xml:space="preserve"> </w:t>
            </w:r>
            <w:r>
              <w:rPr>
                <w:position w:val="2"/>
                <w:sz w:val="24"/>
              </w:rPr>
              <w:t>details</w:t>
            </w:r>
            <w:r>
              <w:rPr>
                <w:spacing w:val="-2"/>
                <w:position w:val="2"/>
                <w:sz w:val="24"/>
              </w:rPr>
              <w:t xml:space="preserve"> </w:t>
            </w:r>
            <w:r>
              <w:rPr>
                <w:position w:val="2"/>
                <w:sz w:val="24"/>
              </w:rPr>
              <w:t>and</w:t>
            </w:r>
            <w:r>
              <w:rPr>
                <w:spacing w:val="-1"/>
                <w:position w:val="2"/>
                <w:sz w:val="24"/>
              </w:rPr>
              <w:t xml:space="preserve"> </w:t>
            </w:r>
            <w:r>
              <w:rPr>
                <w:spacing w:val="-2"/>
                <w:position w:val="2"/>
                <w:sz w:val="24"/>
              </w:rPr>
              <w:t>recommendations.</w:t>
            </w:r>
          </w:p>
        </w:tc>
      </w:tr>
      <w:tr w14:paraId="784AF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5" w:hRule="atLeast"/>
        </w:trPr>
        <w:tc>
          <w:tcPr>
            <w:tcW w:w="2024" w:type="dxa"/>
          </w:tcPr>
          <w:p w14:paraId="5B2BD6EE">
            <w:pPr>
              <w:pStyle w:val="15"/>
              <w:rPr>
                <w:sz w:val="24"/>
              </w:rPr>
            </w:pPr>
            <w:r>
              <w:rPr>
                <w:sz w:val="24"/>
              </w:rPr>
              <w:t>Normal</w:t>
            </w:r>
            <w:r>
              <w:rPr>
                <w:spacing w:val="-3"/>
                <w:sz w:val="24"/>
              </w:rPr>
              <w:t xml:space="preserve"> </w:t>
            </w:r>
            <w:r>
              <w:rPr>
                <w:spacing w:val="-2"/>
                <w:sz w:val="24"/>
              </w:rPr>
              <w:t>Flow:</w:t>
            </w:r>
          </w:p>
        </w:tc>
        <w:tc>
          <w:tcPr>
            <w:tcW w:w="6714" w:type="dxa"/>
          </w:tcPr>
          <w:p w14:paraId="00A522F8">
            <w:pPr>
              <w:pStyle w:val="15"/>
              <w:tabs>
                <w:tab w:val="left" w:pos="526"/>
              </w:tabs>
              <w:spacing w:line="272" w:lineRule="exact"/>
              <w:ind w:left="68"/>
              <w:rPr>
                <w:position w:val="2"/>
                <w:sz w:val="24"/>
              </w:rPr>
            </w:pPr>
            <w:r>
              <w:drawing>
                <wp:inline distT="0" distB="0" distL="0" distR="0">
                  <wp:extent cx="121285" cy="120650"/>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7"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User</w:t>
            </w:r>
            <w:r>
              <w:rPr>
                <w:spacing w:val="-2"/>
                <w:position w:val="2"/>
                <w:sz w:val="24"/>
              </w:rPr>
              <w:t xml:space="preserve"> </w:t>
            </w:r>
            <w:r>
              <w:rPr>
                <w:position w:val="2"/>
                <w:sz w:val="24"/>
              </w:rPr>
              <w:t>initiates</w:t>
            </w:r>
            <w:r>
              <w:rPr>
                <w:spacing w:val="-2"/>
                <w:position w:val="2"/>
                <w:sz w:val="24"/>
              </w:rPr>
              <w:t xml:space="preserve"> </w:t>
            </w:r>
            <w:r>
              <w:rPr>
                <w:position w:val="2"/>
                <w:sz w:val="24"/>
              </w:rPr>
              <w:t>report</w:t>
            </w:r>
            <w:r>
              <w:rPr>
                <w:spacing w:val="-2"/>
                <w:position w:val="2"/>
                <w:sz w:val="24"/>
              </w:rPr>
              <w:t xml:space="preserve"> generation.</w:t>
            </w:r>
          </w:p>
          <w:p w14:paraId="09E80AD3">
            <w:pPr>
              <w:pStyle w:val="15"/>
              <w:tabs>
                <w:tab w:val="left" w:pos="526"/>
              </w:tabs>
              <w:ind w:left="526" w:right="198" w:hanging="454"/>
              <w:rPr>
                <w:sz w:val="24"/>
              </w:rPr>
            </w:pPr>
            <w:r>
              <w:drawing>
                <wp:inline distT="0" distB="0" distL="0" distR="0">
                  <wp:extent cx="118110" cy="120650"/>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3"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System</w:t>
            </w:r>
            <w:r>
              <w:rPr>
                <w:spacing w:val="40"/>
                <w:position w:val="2"/>
                <w:sz w:val="24"/>
              </w:rPr>
              <w:t xml:space="preserve"> </w:t>
            </w:r>
            <w:r>
              <w:rPr>
                <w:position w:val="2"/>
                <w:sz w:val="24"/>
              </w:rPr>
              <w:t>compiles</w:t>
            </w:r>
            <w:r>
              <w:rPr>
                <w:spacing w:val="40"/>
                <w:position w:val="2"/>
                <w:sz w:val="24"/>
              </w:rPr>
              <w:t xml:space="preserve"> </w:t>
            </w:r>
            <w:r>
              <w:rPr>
                <w:position w:val="2"/>
                <w:sz w:val="24"/>
              </w:rPr>
              <w:t>plant</w:t>
            </w:r>
            <w:r>
              <w:rPr>
                <w:spacing w:val="40"/>
                <w:position w:val="2"/>
                <w:sz w:val="24"/>
              </w:rPr>
              <w:t xml:space="preserve"> </w:t>
            </w:r>
            <w:r>
              <w:rPr>
                <w:position w:val="2"/>
                <w:sz w:val="24"/>
              </w:rPr>
              <w:t>identity,</w:t>
            </w:r>
            <w:r>
              <w:rPr>
                <w:spacing w:val="40"/>
                <w:position w:val="2"/>
                <w:sz w:val="24"/>
              </w:rPr>
              <w:t xml:space="preserve"> </w:t>
            </w:r>
            <w:r>
              <w:rPr>
                <w:position w:val="2"/>
                <w:sz w:val="24"/>
              </w:rPr>
              <w:t>growth</w:t>
            </w:r>
            <w:r>
              <w:rPr>
                <w:spacing w:val="40"/>
                <w:position w:val="2"/>
                <w:sz w:val="24"/>
              </w:rPr>
              <w:t xml:space="preserve"> </w:t>
            </w:r>
            <w:r>
              <w:rPr>
                <w:position w:val="2"/>
                <w:sz w:val="24"/>
              </w:rPr>
              <w:t>stage,</w:t>
            </w:r>
            <w:r>
              <w:rPr>
                <w:spacing w:val="40"/>
                <w:position w:val="2"/>
                <w:sz w:val="24"/>
              </w:rPr>
              <w:t xml:space="preserve"> </w:t>
            </w:r>
            <w:r>
              <w:rPr>
                <w:position w:val="2"/>
                <w:sz w:val="24"/>
              </w:rPr>
              <w:t>pest/disease</w:t>
            </w:r>
            <w:r>
              <w:rPr>
                <w:spacing w:val="40"/>
                <w:position w:val="2"/>
                <w:sz w:val="24"/>
              </w:rPr>
              <w:t xml:space="preserve"> </w:t>
            </w:r>
            <w:r>
              <w:rPr>
                <w:sz w:val="24"/>
              </w:rPr>
              <w:t>findings, and suggestions.</w:t>
            </w:r>
          </w:p>
          <w:p w14:paraId="337400BB">
            <w:pPr>
              <w:pStyle w:val="15"/>
              <w:tabs>
                <w:tab w:val="left" w:pos="526"/>
              </w:tabs>
              <w:ind w:left="73"/>
              <w:rPr>
                <w:position w:val="2"/>
                <w:sz w:val="24"/>
              </w:rPr>
            </w:pPr>
            <w:r>
              <w:drawing>
                <wp:inline distT="0" distB="0" distL="0" distR="0">
                  <wp:extent cx="118110" cy="120650"/>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3"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System</w:t>
            </w:r>
            <w:r>
              <w:rPr>
                <w:spacing w:val="-5"/>
                <w:position w:val="2"/>
                <w:sz w:val="24"/>
              </w:rPr>
              <w:t xml:space="preserve"> </w:t>
            </w:r>
            <w:r>
              <w:rPr>
                <w:position w:val="2"/>
                <w:sz w:val="24"/>
              </w:rPr>
              <w:t>formats report with</w:t>
            </w:r>
            <w:r>
              <w:rPr>
                <w:spacing w:val="-3"/>
                <w:position w:val="2"/>
                <w:sz w:val="24"/>
              </w:rPr>
              <w:t xml:space="preserve"> </w:t>
            </w:r>
            <w:r>
              <w:rPr>
                <w:position w:val="2"/>
                <w:sz w:val="24"/>
              </w:rPr>
              <w:t>text,</w:t>
            </w:r>
            <w:r>
              <w:rPr>
                <w:spacing w:val="-2"/>
                <w:position w:val="2"/>
                <w:sz w:val="24"/>
              </w:rPr>
              <w:t xml:space="preserve"> </w:t>
            </w:r>
            <w:r>
              <w:rPr>
                <w:position w:val="2"/>
                <w:sz w:val="24"/>
              </w:rPr>
              <w:t>charts,</w:t>
            </w:r>
            <w:r>
              <w:rPr>
                <w:spacing w:val="-2"/>
                <w:position w:val="2"/>
                <w:sz w:val="24"/>
              </w:rPr>
              <w:t xml:space="preserve"> </w:t>
            </w:r>
            <w:r>
              <w:rPr>
                <w:position w:val="2"/>
                <w:sz w:val="24"/>
              </w:rPr>
              <w:t xml:space="preserve">and </w:t>
            </w:r>
            <w:r>
              <w:rPr>
                <w:spacing w:val="-2"/>
                <w:position w:val="2"/>
                <w:sz w:val="24"/>
              </w:rPr>
              <w:t>summary.</w:t>
            </w:r>
          </w:p>
          <w:p w14:paraId="4EBEA230">
            <w:pPr>
              <w:pStyle w:val="15"/>
              <w:tabs>
                <w:tab w:val="left" w:pos="526"/>
              </w:tabs>
              <w:ind w:left="68"/>
              <w:rPr>
                <w:position w:val="2"/>
                <w:sz w:val="24"/>
              </w:rPr>
            </w:pPr>
            <w:r>
              <w:drawing>
                <wp:inline distT="0" distB="0" distL="0" distR="0">
                  <wp:extent cx="121285" cy="120650"/>
                  <wp:effectExtent l="0" t="0" r="0" b="0"/>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8"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Report</w:t>
            </w:r>
            <w:r>
              <w:rPr>
                <w:spacing w:val="-2"/>
                <w:position w:val="2"/>
                <w:sz w:val="24"/>
              </w:rPr>
              <w:t xml:space="preserve"> </w:t>
            </w:r>
            <w:r>
              <w:rPr>
                <w:position w:val="2"/>
                <w:sz w:val="24"/>
              </w:rPr>
              <w:t>is</w:t>
            </w:r>
            <w:r>
              <w:rPr>
                <w:spacing w:val="-2"/>
                <w:position w:val="2"/>
                <w:sz w:val="24"/>
              </w:rPr>
              <w:t xml:space="preserve"> </w:t>
            </w:r>
            <w:r>
              <w:rPr>
                <w:position w:val="2"/>
                <w:sz w:val="24"/>
              </w:rPr>
              <w:t>displayed to</w:t>
            </w:r>
            <w:r>
              <w:rPr>
                <w:spacing w:val="-1"/>
                <w:position w:val="2"/>
                <w:sz w:val="24"/>
              </w:rPr>
              <w:t xml:space="preserve"> </w:t>
            </w:r>
            <w:r>
              <w:rPr>
                <w:spacing w:val="-4"/>
                <w:position w:val="2"/>
                <w:sz w:val="24"/>
              </w:rPr>
              <w:t>user.</w:t>
            </w:r>
          </w:p>
          <w:p w14:paraId="7B8A81A7">
            <w:pPr>
              <w:pStyle w:val="15"/>
              <w:tabs>
                <w:tab w:val="left" w:pos="526"/>
              </w:tabs>
              <w:ind w:left="73"/>
              <w:rPr>
                <w:position w:val="2"/>
                <w:sz w:val="24"/>
              </w:rPr>
            </w:pPr>
            <w:r>
              <w:drawing>
                <wp:inline distT="0" distB="0" distL="0" distR="0">
                  <wp:extent cx="118110" cy="12065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3"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User may</w:t>
            </w:r>
            <w:r>
              <w:rPr>
                <w:spacing w:val="-1"/>
                <w:position w:val="2"/>
                <w:sz w:val="24"/>
              </w:rPr>
              <w:t xml:space="preserve"> </w:t>
            </w:r>
            <w:r>
              <w:rPr>
                <w:position w:val="2"/>
                <w:sz w:val="24"/>
              </w:rPr>
              <w:t>export</w:t>
            </w:r>
            <w:r>
              <w:rPr>
                <w:spacing w:val="-1"/>
                <w:position w:val="2"/>
                <w:sz w:val="24"/>
              </w:rPr>
              <w:t xml:space="preserve"> </w:t>
            </w:r>
            <w:r>
              <w:rPr>
                <w:position w:val="2"/>
                <w:sz w:val="24"/>
              </w:rPr>
              <w:t>or</w:t>
            </w:r>
            <w:r>
              <w:rPr>
                <w:spacing w:val="-2"/>
                <w:position w:val="2"/>
                <w:sz w:val="24"/>
              </w:rPr>
              <w:t xml:space="preserve"> </w:t>
            </w:r>
            <w:r>
              <w:rPr>
                <w:position w:val="2"/>
                <w:sz w:val="24"/>
              </w:rPr>
              <w:t>save</w:t>
            </w:r>
            <w:r>
              <w:rPr>
                <w:spacing w:val="-1"/>
                <w:position w:val="2"/>
                <w:sz w:val="24"/>
              </w:rPr>
              <w:t xml:space="preserve"> </w:t>
            </w:r>
            <w:r>
              <w:rPr>
                <w:spacing w:val="-2"/>
                <w:position w:val="2"/>
                <w:sz w:val="24"/>
              </w:rPr>
              <w:t>report.</w:t>
            </w:r>
          </w:p>
        </w:tc>
      </w:tr>
      <w:tr w14:paraId="61FF9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2024" w:type="dxa"/>
          </w:tcPr>
          <w:p w14:paraId="4D869CAE">
            <w:pPr>
              <w:pStyle w:val="15"/>
              <w:rPr>
                <w:sz w:val="24"/>
              </w:rPr>
            </w:pPr>
            <w:r>
              <w:rPr>
                <w:sz w:val="24"/>
              </w:rPr>
              <w:t>Alternative</w:t>
            </w:r>
            <w:r>
              <w:rPr>
                <w:spacing w:val="-15"/>
                <w:sz w:val="24"/>
              </w:rPr>
              <w:t xml:space="preserve"> </w:t>
            </w:r>
            <w:r>
              <w:rPr>
                <w:sz w:val="24"/>
              </w:rPr>
              <w:t>Flows: [Alternative</w:t>
            </w:r>
            <w:r>
              <w:rPr>
                <w:spacing w:val="57"/>
                <w:w w:val="150"/>
                <w:sz w:val="24"/>
              </w:rPr>
              <w:t xml:space="preserve"> </w:t>
            </w:r>
            <w:r>
              <w:rPr>
                <w:spacing w:val="-4"/>
                <w:sz w:val="24"/>
              </w:rPr>
              <w:t>Flow</w:t>
            </w:r>
          </w:p>
          <w:p w14:paraId="09F1D380">
            <w:pPr>
              <w:pStyle w:val="15"/>
              <w:tabs>
                <w:tab w:val="left" w:pos="568"/>
                <w:tab w:val="left" w:pos="1026"/>
                <w:tab w:val="left" w:pos="1727"/>
              </w:tabs>
              <w:spacing w:line="270" w:lineRule="atLeast"/>
              <w:ind w:right="97"/>
              <w:rPr>
                <w:sz w:val="24"/>
              </w:rPr>
            </w:pPr>
            <w:r>
              <w:rPr>
                <w:spacing w:val="-10"/>
                <w:sz w:val="24"/>
              </w:rPr>
              <w:t>1</w:t>
            </w:r>
            <w:r>
              <w:rPr>
                <w:sz w:val="24"/>
              </w:rPr>
              <w:tab/>
            </w:r>
            <w:r>
              <w:rPr>
                <w:sz w:val="24"/>
              </w:rPr>
              <w:t>–</w:t>
            </w:r>
            <w:r>
              <w:rPr>
                <w:sz w:val="24"/>
              </w:rPr>
              <w:tab/>
            </w:r>
            <w:r>
              <w:rPr>
                <w:spacing w:val="-4"/>
                <w:sz w:val="24"/>
              </w:rPr>
              <w:t>Not</w:t>
            </w:r>
            <w:r>
              <w:rPr>
                <w:sz w:val="24"/>
              </w:rPr>
              <w:tab/>
            </w:r>
            <w:r>
              <w:rPr>
                <w:spacing w:val="-6"/>
                <w:sz w:val="24"/>
              </w:rPr>
              <w:t xml:space="preserve">in </w:t>
            </w:r>
            <w:r>
              <w:rPr>
                <w:spacing w:val="-2"/>
                <w:sz w:val="24"/>
              </w:rPr>
              <w:t>Network]</w:t>
            </w:r>
          </w:p>
        </w:tc>
        <w:tc>
          <w:tcPr>
            <w:tcW w:w="6714" w:type="dxa"/>
          </w:tcPr>
          <w:p w14:paraId="314DF578">
            <w:pPr>
              <w:pStyle w:val="15"/>
              <w:spacing w:before="38"/>
              <w:ind w:left="106"/>
              <w:rPr>
                <w:sz w:val="24"/>
              </w:rPr>
            </w:pPr>
            <w:bookmarkStart w:id="63" w:name="Incomplete Analysis Data"/>
            <w:bookmarkEnd w:id="63"/>
            <w:r>
              <w:rPr>
                <w:sz w:val="24"/>
              </w:rPr>
              <w:t>Incomplete</w:t>
            </w:r>
            <w:r>
              <w:rPr>
                <w:spacing w:val="-5"/>
                <w:sz w:val="24"/>
              </w:rPr>
              <w:t xml:space="preserve"> </w:t>
            </w:r>
            <w:r>
              <w:rPr>
                <w:sz w:val="24"/>
              </w:rPr>
              <w:t>Analysis</w:t>
            </w:r>
            <w:r>
              <w:rPr>
                <w:spacing w:val="-3"/>
                <w:sz w:val="24"/>
              </w:rPr>
              <w:t xml:space="preserve"> </w:t>
            </w:r>
            <w:r>
              <w:rPr>
                <w:spacing w:val="-4"/>
                <w:sz w:val="24"/>
              </w:rPr>
              <w:t>Data</w:t>
            </w:r>
          </w:p>
          <w:p w14:paraId="46E17390">
            <w:pPr>
              <w:pStyle w:val="15"/>
              <w:spacing w:before="40"/>
              <w:ind w:left="106"/>
              <w:rPr>
                <w:rFonts w:ascii="Cambria"/>
                <w:sz w:val="24"/>
              </w:rPr>
            </w:pPr>
            <w:bookmarkStart w:id="64" w:name="If system finds missing or inconsistent "/>
            <w:bookmarkEnd w:id="64"/>
            <w:r>
              <w:rPr>
                <w:rFonts w:ascii="Cambria"/>
                <w:sz w:val="24"/>
              </w:rPr>
              <w:t>If</w:t>
            </w:r>
            <w:r>
              <w:rPr>
                <w:rFonts w:ascii="Cambria"/>
                <w:spacing w:val="-4"/>
                <w:sz w:val="24"/>
              </w:rPr>
              <w:t xml:space="preserve"> </w:t>
            </w:r>
            <w:r>
              <w:rPr>
                <w:rFonts w:ascii="Cambria"/>
                <w:sz w:val="24"/>
              </w:rPr>
              <w:t>system</w:t>
            </w:r>
            <w:r>
              <w:rPr>
                <w:rFonts w:ascii="Cambria"/>
                <w:spacing w:val="-6"/>
                <w:sz w:val="24"/>
              </w:rPr>
              <w:t xml:space="preserve"> </w:t>
            </w:r>
            <w:r>
              <w:rPr>
                <w:rFonts w:ascii="Cambria"/>
                <w:sz w:val="24"/>
              </w:rPr>
              <w:t>finds</w:t>
            </w:r>
            <w:r>
              <w:rPr>
                <w:rFonts w:ascii="Cambria"/>
                <w:spacing w:val="-5"/>
                <w:sz w:val="24"/>
              </w:rPr>
              <w:t xml:space="preserve"> </w:t>
            </w:r>
            <w:r>
              <w:rPr>
                <w:rFonts w:ascii="Cambria"/>
                <w:sz w:val="24"/>
              </w:rPr>
              <w:t>missing</w:t>
            </w:r>
            <w:r>
              <w:rPr>
                <w:rFonts w:ascii="Cambria"/>
                <w:spacing w:val="-6"/>
                <w:sz w:val="24"/>
              </w:rPr>
              <w:t xml:space="preserve"> </w:t>
            </w:r>
            <w:r>
              <w:rPr>
                <w:rFonts w:ascii="Cambria"/>
                <w:sz w:val="24"/>
              </w:rPr>
              <w:t>or</w:t>
            </w:r>
            <w:r>
              <w:rPr>
                <w:rFonts w:ascii="Cambria"/>
                <w:spacing w:val="-4"/>
                <w:sz w:val="24"/>
              </w:rPr>
              <w:t xml:space="preserve"> </w:t>
            </w:r>
            <w:r>
              <w:rPr>
                <w:rFonts w:ascii="Cambria"/>
                <w:sz w:val="24"/>
              </w:rPr>
              <w:t>inconsistent</w:t>
            </w:r>
            <w:r>
              <w:rPr>
                <w:rFonts w:ascii="Cambria"/>
                <w:spacing w:val="-7"/>
                <w:sz w:val="24"/>
              </w:rPr>
              <w:t xml:space="preserve"> </w:t>
            </w:r>
            <w:r>
              <w:rPr>
                <w:rFonts w:ascii="Cambria"/>
                <w:sz w:val="24"/>
              </w:rPr>
              <w:t>analysis</w:t>
            </w:r>
            <w:r>
              <w:rPr>
                <w:rFonts w:ascii="Cambria"/>
                <w:spacing w:val="-5"/>
                <w:sz w:val="24"/>
              </w:rPr>
              <w:t xml:space="preserve"> </w:t>
            </w:r>
            <w:r>
              <w:rPr>
                <w:rFonts w:ascii="Cambria"/>
                <w:sz w:val="24"/>
              </w:rPr>
              <w:t>results</w:t>
            </w:r>
            <w:r>
              <w:rPr>
                <w:rFonts w:ascii="Cambria"/>
                <w:spacing w:val="-5"/>
                <w:sz w:val="24"/>
              </w:rPr>
              <w:t xml:space="preserve"> </w:t>
            </w:r>
            <w:r>
              <w:rPr>
                <w:rFonts w:ascii="Cambria"/>
                <w:sz w:val="24"/>
              </w:rPr>
              <w:t>System requests re-analysis or alerts user.</w:t>
            </w:r>
          </w:p>
        </w:tc>
      </w:tr>
      <w:tr w14:paraId="1A6BC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1" w:hRule="atLeast"/>
        </w:trPr>
        <w:tc>
          <w:tcPr>
            <w:tcW w:w="2024" w:type="dxa"/>
          </w:tcPr>
          <w:p w14:paraId="3F184502">
            <w:pPr>
              <w:pStyle w:val="15"/>
              <w:rPr>
                <w:sz w:val="24"/>
              </w:rPr>
            </w:pPr>
            <w:r>
              <w:rPr>
                <w:spacing w:val="-2"/>
                <w:sz w:val="24"/>
              </w:rPr>
              <w:t>Exceptions:</w:t>
            </w:r>
          </w:p>
        </w:tc>
        <w:tc>
          <w:tcPr>
            <w:tcW w:w="6714" w:type="dxa"/>
          </w:tcPr>
          <w:p w14:paraId="64209AD3">
            <w:pPr>
              <w:pStyle w:val="15"/>
              <w:spacing w:before="120"/>
              <w:ind w:left="106"/>
              <w:rPr>
                <w:sz w:val="24"/>
              </w:rPr>
            </w:pPr>
            <w:r>
              <w:rPr>
                <w:sz w:val="24"/>
              </w:rPr>
              <w:t>Report</w:t>
            </w:r>
            <w:r>
              <w:rPr>
                <w:spacing w:val="-3"/>
                <w:sz w:val="24"/>
              </w:rPr>
              <w:t xml:space="preserve"> </w:t>
            </w:r>
            <w:r>
              <w:rPr>
                <w:sz w:val="24"/>
              </w:rPr>
              <w:t>generation</w:t>
            </w:r>
            <w:r>
              <w:rPr>
                <w:spacing w:val="-2"/>
                <w:sz w:val="24"/>
              </w:rPr>
              <w:t xml:space="preserve"> timeout</w:t>
            </w:r>
          </w:p>
          <w:p w14:paraId="475C5F42">
            <w:pPr>
              <w:pStyle w:val="15"/>
              <w:spacing w:before="136" w:line="360" w:lineRule="auto"/>
              <w:ind w:left="106"/>
              <w:rPr>
                <w:sz w:val="24"/>
              </w:rPr>
            </w:pPr>
            <w:r>
              <w:rPr>
                <w:sz w:val="24"/>
              </w:rPr>
              <w:t>System</w:t>
            </w:r>
            <w:r>
              <w:rPr>
                <w:spacing w:val="33"/>
                <w:sz w:val="24"/>
              </w:rPr>
              <w:t xml:space="preserve"> </w:t>
            </w:r>
            <w:r>
              <w:rPr>
                <w:sz w:val="24"/>
              </w:rPr>
              <w:t>retries</w:t>
            </w:r>
            <w:r>
              <w:rPr>
                <w:spacing w:val="36"/>
                <w:sz w:val="24"/>
              </w:rPr>
              <w:t xml:space="preserve"> </w:t>
            </w:r>
            <w:r>
              <w:rPr>
                <w:sz w:val="24"/>
              </w:rPr>
              <w:t>once;</w:t>
            </w:r>
            <w:r>
              <w:rPr>
                <w:spacing w:val="36"/>
                <w:sz w:val="24"/>
              </w:rPr>
              <w:t xml:space="preserve"> </w:t>
            </w:r>
            <w:r>
              <w:rPr>
                <w:sz w:val="24"/>
              </w:rPr>
              <w:t>if</w:t>
            </w:r>
            <w:r>
              <w:rPr>
                <w:spacing w:val="32"/>
                <w:sz w:val="24"/>
              </w:rPr>
              <w:t xml:space="preserve"> </w:t>
            </w:r>
            <w:r>
              <w:rPr>
                <w:sz w:val="24"/>
              </w:rPr>
              <w:t>unsuccessful,</w:t>
            </w:r>
            <w:r>
              <w:rPr>
                <w:spacing w:val="35"/>
                <w:sz w:val="24"/>
              </w:rPr>
              <w:t xml:space="preserve"> </w:t>
            </w:r>
            <w:r>
              <w:rPr>
                <w:sz w:val="24"/>
              </w:rPr>
              <w:t>logs</w:t>
            </w:r>
            <w:r>
              <w:rPr>
                <w:spacing w:val="33"/>
                <w:sz w:val="24"/>
              </w:rPr>
              <w:t xml:space="preserve"> </w:t>
            </w:r>
            <w:r>
              <w:rPr>
                <w:sz w:val="24"/>
              </w:rPr>
              <w:t>the</w:t>
            </w:r>
            <w:r>
              <w:rPr>
                <w:spacing w:val="32"/>
                <w:sz w:val="24"/>
              </w:rPr>
              <w:t xml:space="preserve"> </w:t>
            </w:r>
            <w:r>
              <w:rPr>
                <w:sz w:val="24"/>
              </w:rPr>
              <w:t>issue</w:t>
            </w:r>
            <w:r>
              <w:rPr>
                <w:spacing w:val="32"/>
                <w:sz w:val="24"/>
              </w:rPr>
              <w:t xml:space="preserve"> </w:t>
            </w:r>
            <w:r>
              <w:rPr>
                <w:sz w:val="24"/>
              </w:rPr>
              <w:t>and</w:t>
            </w:r>
            <w:r>
              <w:rPr>
                <w:spacing w:val="33"/>
                <w:sz w:val="24"/>
              </w:rPr>
              <w:t xml:space="preserve"> </w:t>
            </w:r>
            <w:r>
              <w:rPr>
                <w:sz w:val="24"/>
              </w:rPr>
              <w:t xml:space="preserve">notifies </w:t>
            </w:r>
            <w:r>
              <w:rPr>
                <w:spacing w:val="-2"/>
                <w:sz w:val="24"/>
              </w:rPr>
              <w:t>user.</w:t>
            </w:r>
          </w:p>
        </w:tc>
      </w:tr>
      <w:tr w14:paraId="5C623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2024" w:type="dxa"/>
          </w:tcPr>
          <w:p w14:paraId="64752F34">
            <w:pPr>
              <w:pStyle w:val="15"/>
              <w:spacing w:line="275" w:lineRule="exact"/>
              <w:rPr>
                <w:sz w:val="24"/>
              </w:rPr>
            </w:pPr>
            <w:r>
              <w:rPr>
                <w:spacing w:val="-2"/>
                <w:sz w:val="24"/>
              </w:rPr>
              <w:t>Includes:</w:t>
            </w:r>
          </w:p>
        </w:tc>
        <w:tc>
          <w:tcPr>
            <w:tcW w:w="6714" w:type="dxa"/>
          </w:tcPr>
          <w:p w14:paraId="70D9EBDF">
            <w:pPr>
              <w:pStyle w:val="15"/>
              <w:spacing w:before="119"/>
              <w:ind w:left="106"/>
              <w:rPr>
                <w:sz w:val="24"/>
              </w:rPr>
            </w:pPr>
            <w:r>
              <w:rPr>
                <w:sz w:val="24"/>
              </w:rPr>
              <w:t>UC-3.2</w:t>
            </w:r>
            <w:r>
              <w:rPr>
                <w:spacing w:val="-3"/>
                <w:sz w:val="24"/>
              </w:rPr>
              <w:t xml:space="preserve"> </w:t>
            </w:r>
            <w:r>
              <w:rPr>
                <w:sz w:val="24"/>
              </w:rPr>
              <w:t>(Evaluate</w:t>
            </w:r>
            <w:r>
              <w:rPr>
                <w:spacing w:val="-1"/>
                <w:sz w:val="24"/>
              </w:rPr>
              <w:t xml:space="preserve"> </w:t>
            </w:r>
            <w:r>
              <w:rPr>
                <w:sz w:val="24"/>
              </w:rPr>
              <w:t>Plant</w:t>
            </w:r>
            <w:r>
              <w:rPr>
                <w:spacing w:val="-2"/>
                <w:sz w:val="24"/>
              </w:rPr>
              <w:t xml:space="preserve"> </w:t>
            </w:r>
            <w:r>
              <w:rPr>
                <w:sz w:val="24"/>
              </w:rPr>
              <w:t>Health</w:t>
            </w:r>
            <w:r>
              <w:rPr>
                <w:spacing w:val="-2"/>
                <w:sz w:val="24"/>
              </w:rPr>
              <w:t xml:space="preserve"> </w:t>
            </w:r>
            <w:r>
              <w:rPr>
                <w:sz w:val="24"/>
              </w:rPr>
              <w:t xml:space="preserve">Using </w:t>
            </w:r>
            <w:r>
              <w:rPr>
                <w:spacing w:val="-5"/>
                <w:sz w:val="24"/>
              </w:rPr>
              <w:t>AI)</w:t>
            </w:r>
          </w:p>
        </w:tc>
      </w:tr>
      <w:tr w14:paraId="64395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2024" w:type="dxa"/>
          </w:tcPr>
          <w:p w14:paraId="74A41B75">
            <w:pPr>
              <w:pStyle w:val="15"/>
              <w:rPr>
                <w:sz w:val="24"/>
              </w:rPr>
            </w:pPr>
            <w:r>
              <w:rPr>
                <w:spacing w:val="-2"/>
                <w:sz w:val="24"/>
              </w:rPr>
              <w:t>Special Requirements:</w:t>
            </w:r>
          </w:p>
        </w:tc>
        <w:tc>
          <w:tcPr>
            <w:tcW w:w="6714" w:type="dxa"/>
          </w:tcPr>
          <w:p w14:paraId="7F92B859">
            <w:pPr>
              <w:pStyle w:val="15"/>
              <w:spacing w:before="120"/>
              <w:ind w:left="106"/>
              <w:rPr>
                <w:sz w:val="24"/>
              </w:rPr>
            </w:pPr>
            <w:r>
              <w:rPr>
                <w:sz w:val="24"/>
              </w:rPr>
              <w:t>Report</w:t>
            </w:r>
            <w:r>
              <w:rPr>
                <w:spacing w:val="-4"/>
                <w:sz w:val="24"/>
              </w:rPr>
              <w:t xml:space="preserve"> </w:t>
            </w:r>
            <w:r>
              <w:rPr>
                <w:sz w:val="24"/>
              </w:rPr>
              <w:t>must</w:t>
            </w:r>
            <w:r>
              <w:rPr>
                <w:spacing w:val="-1"/>
                <w:sz w:val="24"/>
              </w:rPr>
              <w:t xml:space="preserve"> </w:t>
            </w:r>
            <w:r>
              <w:rPr>
                <w:sz w:val="24"/>
              </w:rPr>
              <w:t>be</w:t>
            </w:r>
            <w:r>
              <w:rPr>
                <w:spacing w:val="-2"/>
                <w:sz w:val="24"/>
              </w:rPr>
              <w:t xml:space="preserve"> </w:t>
            </w:r>
            <w:r>
              <w:rPr>
                <w:sz w:val="24"/>
              </w:rPr>
              <w:t>generated</w:t>
            </w:r>
            <w:r>
              <w:rPr>
                <w:spacing w:val="1"/>
                <w:sz w:val="24"/>
              </w:rPr>
              <w:t xml:space="preserve"> </w:t>
            </w:r>
            <w:r>
              <w:rPr>
                <w:sz w:val="24"/>
              </w:rPr>
              <w:t>within</w:t>
            </w:r>
            <w:r>
              <w:rPr>
                <w:spacing w:val="-4"/>
                <w:sz w:val="24"/>
              </w:rPr>
              <w:t xml:space="preserve"> </w:t>
            </w:r>
            <w:r>
              <w:rPr>
                <w:sz w:val="24"/>
              </w:rPr>
              <w:t>5</w:t>
            </w:r>
            <w:r>
              <w:rPr>
                <w:spacing w:val="-1"/>
                <w:sz w:val="24"/>
              </w:rPr>
              <w:t xml:space="preserve"> </w:t>
            </w:r>
            <w:r>
              <w:rPr>
                <w:spacing w:val="-2"/>
                <w:sz w:val="24"/>
              </w:rPr>
              <w:t>seconds</w:t>
            </w:r>
          </w:p>
        </w:tc>
      </w:tr>
      <w:tr w14:paraId="4C67C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1" w:hRule="atLeast"/>
        </w:trPr>
        <w:tc>
          <w:tcPr>
            <w:tcW w:w="2024" w:type="dxa"/>
          </w:tcPr>
          <w:p w14:paraId="180778EE">
            <w:pPr>
              <w:pStyle w:val="15"/>
              <w:spacing w:before="1"/>
              <w:rPr>
                <w:sz w:val="24"/>
              </w:rPr>
            </w:pPr>
            <w:r>
              <w:rPr>
                <w:spacing w:val="-2"/>
                <w:sz w:val="24"/>
              </w:rPr>
              <w:t>Assumptions:</w:t>
            </w:r>
          </w:p>
        </w:tc>
        <w:tc>
          <w:tcPr>
            <w:tcW w:w="6714" w:type="dxa"/>
          </w:tcPr>
          <w:p w14:paraId="779F3C53">
            <w:pPr>
              <w:pStyle w:val="15"/>
              <w:tabs>
                <w:tab w:val="left" w:pos="526"/>
              </w:tabs>
              <w:spacing w:line="273" w:lineRule="exact"/>
              <w:ind w:left="68"/>
              <w:rPr>
                <w:position w:val="2"/>
                <w:sz w:val="24"/>
              </w:rPr>
            </w:pPr>
            <w:r>
              <w:drawing>
                <wp:inline distT="0" distB="0" distL="0" distR="0">
                  <wp:extent cx="121285" cy="120650"/>
                  <wp:effectExtent l="0" t="0" r="0" b="0"/>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7" cstate="print"/>
                          <a:stretch>
                            <a:fillRect/>
                          </a:stretch>
                        </pic:blipFill>
                        <pic:spPr>
                          <a:xfrm>
                            <a:off x="0" y="0"/>
                            <a:ext cx="121287" cy="120723"/>
                          </a:xfrm>
                          <a:prstGeom prst="rect">
                            <a:avLst/>
                          </a:prstGeom>
                        </pic:spPr>
                      </pic:pic>
                    </a:graphicData>
                  </a:graphic>
                </wp:inline>
              </w:drawing>
            </w:r>
            <w:r>
              <w:rPr>
                <w:position w:val="2"/>
                <w:sz w:val="20"/>
              </w:rPr>
              <w:tab/>
            </w:r>
            <w:r>
              <w:rPr>
                <w:position w:val="2"/>
                <w:sz w:val="24"/>
              </w:rPr>
              <w:t>User</w:t>
            </w:r>
            <w:r>
              <w:rPr>
                <w:spacing w:val="-1"/>
                <w:position w:val="2"/>
                <w:sz w:val="24"/>
              </w:rPr>
              <w:t xml:space="preserve"> </w:t>
            </w:r>
            <w:r>
              <w:rPr>
                <w:position w:val="2"/>
                <w:sz w:val="24"/>
              </w:rPr>
              <w:t>has</w:t>
            </w:r>
            <w:r>
              <w:rPr>
                <w:spacing w:val="-1"/>
                <w:position w:val="2"/>
                <w:sz w:val="24"/>
              </w:rPr>
              <w:t xml:space="preserve"> </w:t>
            </w:r>
            <w:r>
              <w:rPr>
                <w:position w:val="2"/>
                <w:sz w:val="24"/>
              </w:rPr>
              <w:t>stable</w:t>
            </w:r>
            <w:r>
              <w:rPr>
                <w:spacing w:val="-3"/>
                <w:position w:val="2"/>
                <w:sz w:val="24"/>
              </w:rPr>
              <w:t xml:space="preserve"> </w:t>
            </w:r>
            <w:r>
              <w:rPr>
                <w:position w:val="2"/>
                <w:sz w:val="24"/>
              </w:rPr>
              <w:t>device</w:t>
            </w:r>
            <w:r>
              <w:rPr>
                <w:spacing w:val="2"/>
                <w:position w:val="2"/>
                <w:sz w:val="24"/>
              </w:rPr>
              <w:t xml:space="preserve"> </w:t>
            </w:r>
            <w:r>
              <w:rPr>
                <w:spacing w:val="-2"/>
                <w:position w:val="2"/>
                <w:sz w:val="24"/>
              </w:rPr>
              <w:t>functionality.</w:t>
            </w:r>
          </w:p>
          <w:p w14:paraId="2C6E252A">
            <w:pPr>
              <w:pStyle w:val="15"/>
              <w:tabs>
                <w:tab w:val="left" w:pos="526"/>
              </w:tabs>
              <w:spacing w:line="275" w:lineRule="exact"/>
              <w:ind w:left="73"/>
              <w:rPr>
                <w:position w:val="2"/>
                <w:sz w:val="24"/>
              </w:rPr>
            </w:pPr>
            <w:r>
              <w:drawing>
                <wp:inline distT="0" distB="0" distL="0" distR="0">
                  <wp:extent cx="118110" cy="120650"/>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3" cstate="print"/>
                          <a:stretch>
                            <a:fillRect/>
                          </a:stretch>
                        </pic:blipFill>
                        <pic:spPr>
                          <a:xfrm>
                            <a:off x="0" y="0"/>
                            <a:ext cx="118255" cy="120723"/>
                          </a:xfrm>
                          <a:prstGeom prst="rect">
                            <a:avLst/>
                          </a:prstGeom>
                        </pic:spPr>
                      </pic:pic>
                    </a:graphicData>
                  </a:graphic>
                </wp:inline>
              </w:drawing>
            </w:r>
            <w:r>
              <w:rPr>
                <w:position w:val="2"/>
                <w:sz w:val="20"/>
              </w:rPr>
              <w:tab/>
            </w:r>
            <w:r>
              <w:rPr>
                <w:position w:val="2"/>
                <w:sz w:val="24"/>
              </w:rPr>
              <w:t>Analysis</w:t>
            </w:r>
            <w:r>
              <w:rPr>
                <w:spacing w:val="-2"/>
                <w:position w:val="2"/>
                <w:sz w:val="24"/>
              </w:rPr>
              <w:t xml:space="preserve"> </w:t>
            </w:r>
            <w:r>
              <w:rPr>
                <w:position w:val="2"/>
                <w:sz w:val="24"/>
              </w:rPr>
              <w:t>data is</w:t>
            </w:r>
            <w:r>
              <w:rPr>
                <w:spacing w:val="-5"/>
                <w:position w:val="2"/>
                <w:sz w:val="24"/>
              </w:rPr>
              <w:t xml:space="preserve"> </w:t>
            </w:r>
            <w:r>
              <w:rPr>
                <w:position w:val="2"/>
                <w:sz w:val="24"/>
              </w:rPr>
              <w:t>complete and</w:t>
            </w:r>
            <w:r>
              <w:rPr>
                <w:spacing w:val="-1"/>
                <w:position w:val="2"/>
                <w:sz w:val="24"/>
              </w:rPr>
              <w:t xml:space="preserve"> </w:t>
            </w:r>
            <w:r>
              <w:rPr>
                <w:spacing w:val="-2"/>
                <w:position w:val="2"/>
                <w:sz w:val="24"/>
              </w:rPr>
              <w:t>available.</w:t>
            </w:r>
          </w:p>
        </w:tc>
      </w:tr>
      <w:tr w14:paraId="42550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024" w:type="dxa"/>
          </w:tcPr>
          <w:p w14:paraId="27933E41">
            <w:pPr>
              <w:pStyle w:val="15"/>
              <w:spacing w:line="275" w:lineRule="exact"/>
              <w:rPr>
                <w:sz w:val="24"/>
              </w:rPr>
            </w:pPr>
            <w:r>
              <w:rPr>
                <w:sz w:val="24"/>
              </w:rPr>
              <w:t>Notes</w:t>
            </w:r>
            <w:r>
              <w:rPr>
                <w:spacing w:val="-2"/>
                <w:sz w:val="24"/>
              </w:rPr>
              <w:t xml:space="preserve"> </w:t>
            </w:r>
            <w:r>
              <w:rPr>
                <w:sz w:val="24"/>
              </w:rPr>
              <w:t>and</w:t>
            </w:r>
            <w:r>
              <w:rPr>
                <w:spacing w:val="-1"/>
                <w:sz w:val="24"/>
              </w:rPr>
              <w:t xml:space="preserve"> </w:t>
            </w:r>
            <w:r>
              <w:rPr>
                <w:spacing w:val="-2"/>
                <w:sz w:val="24"/>
              </w:rPr>
              <w:t>Issues:</w:t>
            </w:r>
          </w:p>
        </w:tc>
        <w:tc>
          <w:tcPr>
            <w:tcW w:w="6714" w:type="dxa"/>
          </w:tcPr>
          <w:p w14:paraId="3D79FBB8">
            <w:pPr>
              <w:pStyle w:val="15"/>
              <w:spacing w:line="276" w:lineRule="exact"/>
              <w:ind w:left="106" w:right="198"/>
              <w:rPr>
                <w:sz w:val="24"/>
              </w:rPr>
            </w:pPr>
            <w:r>
              <w:rPr>
                <w:sz w:val="24"/>
              </w:rPr>
              <w:t>Future</w:t>
            </w:r>
            <w:r>
              <w:rPr>
                <w:spacing w:val="-4"/>
                <w:sz w:val="24"/>
              </w:rPr>
              <w:t xml:space="preserve"> </w:t>
            </w:r>
            <w:r>
              <w:rPr>
                <w:sz w:val="24"/>
              </w:rPr>
              <w:t>version</w:t>
            </w:r>
            <w:r>
              <w:rPr>
                <w:spacing w:val="-3"/>
                <w:sz w:val="24"/>
              </w:rPr>
              <w:t xml:space="preserve"> </w:t>
            </w:r>
            <w:r>
              <w:rPr>
                <w:sz w:val="24"/>
              </w:rPr>
              <w:t>may</w:t>
            </w:r>
            <w:r>
              <w:rPr>
                <w:spacing w:val="-5"/>
                <w:sz w:val="24"/>
              </w:rPr>
              <w:t xml:space="preserve"> </w:t>
            </w:r>
            <w:r>
              <w:rPr>
                <w:sz w:val="24"/>
              </w:rPr>
              <w:t>automatically</w:t>
            </w:r>
            <w:r>
              <w:rPr>
                <w:spacing w:val="-5"/>
                <w:sz w:val="24"/>
              </w:rPr>
              <w:t xml:space="preserve"> </w:t>
            </w:r>
            <w:r>
              <w:rPr>
                <w:sz w:val="24"/>
              </w:rPr>
              <w:t>send</w:t>
            </w:r>
            <w:r>
              <w:rPr>
                <w:spacing w:val="-5"/>
                <w:sz w:val="24"/>
              </w:rPr>
              <w:t xml:space="preserve"> </w:t>
            </w:r>
            <w:r>
              <w:rPr>
                <w:sz w:val="24"/>
              </w:rPr>
              <w:t>report</w:t>
            </w:r>
            <w:r>
              <w:rPr>
                <w:spacing w:val="-3"/>
                <w:sz w:val="24"/>
              </w:rPr>
              <w:t xml:space="preserve"> </w:t>
            </w:r>
            <w:r>
              <w:rPr>
                <w:sz w:val="24"/>
              </w:rPr>
              <w:t>to</w:t>
            </w:r>
            <w:r>
              <w:rPr>
                <w:spacing w:val="-5"/>
                <w:sz w:val="24"/>
              </w:rPr>
              <w:t xml:space="preserve"> </w:t>
            </w:r>
            <w:r>
              <w:rPr>
                <w:sz w:val="24"/>
              </w:rPr>
              <w:t>user</w:t>
            </w:r>
            <w:r>
              <w:rPr>
                <w:spacing w:val="-6"/>
                <w:sz w:val="24"/>
              </w:rPr>
              <w:t xml:space="preserve"> </w:t>
            </w:r>
            <w:r>
              <w:rPr>
                <w:sz w:val="24"/>
              </w:rPr>
              <w:t>email</w:t>
            </w:r>
            <w:r>
              <w:rPr>
                <w:spacing w:val="-3"/>
                <w:sz w:val="24"/>
              </w:rPr>
              <w:t xml:space="preserve"> </w:t>
            </w:r>
            <w:r>
              <w:rPr>
                <w:sz w:val="24"/>
              </w:rPr>
              <w:t>or cloud storage.</w:t>
            </w:r>
          </w:p>
        </w:tc>
      </w:tr>
    </w:tbl>
    <w:p w14:paraId="505DF50E">
      <w:pPr>
        <w:pStyle w:val="15"/>
        <w:spacing w:after="0" w:line="276" w:lineRule="exact"/>
        <w:rPr>
          <w:sz w:val="24"/>
        </w:rPr>
        <w:sectPr>
          <w:type w:val="continuous"/>
          <w:pgSz w:w="12240" w:h="15840"/>
          <w:pgMar w:top="1420" w:right="1080" w:bottom="980" w:left="1800" w:header="0" w:footer="781" w:gutter="0"/>
          <w:cols w:space="720" w:num="1"/>
        </w:sectPr>
      </w:pPr>
    </w:p>
    <w:p w14:paraId="7B18F53A">
      <w:pPr>
        <w:pStyle w:val="3"/>
        <w:spacing w:before="81"/>
        <w:ind w:right="0"/>
      </w:pPr>
      <w:bookmarkStart w:id="65" w:name="_TOC_250049"/>
      <w:r>
        <w:rPr>
          <w:rFonts w:ascii="Cambria"/>
        </w:rPr>
        <w:t>Chapter</w:t>
      </w:r>
      <w:r>
        <w:rPr>
          <w:rFonts w:ascii="Cambria"/>
          <w:spacing w:val="-12"/>
        </w:rPr>
        <w:t xml:space="preserve"> </w:t>
      </w:r>
      <w:r>
        <w:rPr>
          <w:rFonts w:ascii="Cambria"/>
        </w:rPr>
        <w:t>4:</w:t>
      </w:r>
      <w:r>
        <w:rPr>
          <w:rFonts w:ascii="Cambria"/>
          <w:spacing w:val="-9"/>
        </w:rPr>
        <w:t xml:space="preserve"> </w:t>
      </w:r>
      <w:r>
        <w:t>Design</w:t>
      </w:r>
      <w:r>
        <w:rPr>
          <w:spacing w:val="-7"/>
        </w:rPr>
        <w:t xml:space="preserve"> </w:t>
      </w:r>
      <w:r>
        <w:t>and</w:t>
      </w:r>
      <w:r>
        <w:rPr>
          <w:spacing w:val="-20"/>
        </w:rPr>
        <w:t xml:space="preserve"> </w:t>
      </w:r>
      <w:bookmarkEnd w:id="65"/>
      <w:r>
        <w:rPr>
          <w:spacing w:val="-2"/>
        </w:rPr>
        <w:t>Architecture</w:t>
      </w:r>
    </w:p>
    <w:p w14:paraId="499A3D56">
      <w:pPr>
        <w:pStyle w:val="9"/>
        <w:spacing w:before="128"/>
        <w:rPr>
          <w:b/>
          <w:sz w:val="32"/>
        </w:rPr>
      </w:pPr>
    </w:p>
    <w:p w14:paraId="32F28C93">
      <w:pPr>
        <w:pStyle w:val="4"/>
        <w:numPr>
          <w:ilvl w:val="1"/>
          <w:numId w:val="14"/>
        </w:numPr>
        <w:tabs>
          <w:tab w:val="left" w:pos="848"/>
        </w:tabs>
        <w:spacing w:before="0" w:after="0" w:line="240" w:lineRule="auto"/>
        <w:ind w:left="848" w:right="0" w:hanging="419"/>
        <w:jc w:val="left"/>
      </w:pPr>
      <w:bookmarkStart w:id="66" w:name="_TOC_250048"/>
      <w:r>
        <w:t>Design</w:t>
      </w:r>
      <w:r>
        <w:rPr>
          <w:spacing w:val="-6"/>
        </w:rPr>
        <w:t xml:space="preserve"> </w:t>
      </w:r>
      <w:bookmarkEnd w:id="66"/>
      <w:r>
        <w:rPr>
          <w:spacing w:val="-2"/>
        </w:rPr>
        <w:t>Overview</w:t>
      </w:r>
    </w:p>
    <w:p w14:paraId="7AC6BA5B">
      <w:pPr>
        <w:pStyle w:val="9"/>
        <w:spacing w:before="239" w:line="360" w:lineRule="auto"/>
        <w:ind w:left="360" w:right="358" w:firstLine="716" w:firstLineChars="0"/>
        <w:jc w:val="both"/>
      </w:pPr>
      <w:r>
        <w:t>AgriGuard’s design focuses on simplicity, reliability, and scalability to support smart agricultural monitoring and decision-making. The system follows a layered architecture that separates the user interface, application logic, data processing, and storage layers, making the system easier to maintain and extend. A mobile-centric design ensures that farmers can interact with the system easily through an intuitive interface, while backend services securely handle data collection, analysis, and processing. Intelligent algorithms analyze crop-related data to generate real-time insights, which are then stored efficiently using structured databases for future reference. The overall design emphasizes accuracy, data security, and ease of use to support sustainable and efficient farming practices.</w:t>
      </w:r>
    </w:p>
    <w:p w14:paraId="5E0D4B4D">
      <w:pPr>
        <w:pStyle w:val="9"/>
        <w:spacing w:before="84"/>
      </w:pPr>
    </w:p>
    <w:p w14:paraId="636E4014">
      <w:pPr>
        <w:pStyle w:val="4"/>
        <w:numPr>
          <w:ilvl w:val="2"/>
          <w:numId w:val="14"/>
        </w:numPr>
        <w:tabs>
          <w:tab w:val="left" w:pos="987"/>
        </w:tabs>
        <w:spacing w:before="0" w:after="0" w:line="240" w:lineRule="auto"/>
        <w:ind w:left="987" w:right="0" w:hanging="627"/>
        <w:jc w:val="left"/>
      </w:pPr>
      <w:bookmarkStart w:id="67" w:name="_TOC_250047"/>
      <w:r>
        <w:t>Frontend</w:t>
      </w:r>
      <w:r>
        <w:rPr>
          <w:spacing w:val="-7"/>
        </w:rPr>
        <w:t xml:space="preserve"> </w:t>
      </w:r>
      <w:bookmarkEnd w:id="67"/>
      <w:r>
        <w:rPr>
          <w:spacing w:val="-2"/>
        </w:rPr>
        <w:t>Design</w:t>
      </w:r>
    </w:p>
    <w:p w14:paraId="62A65F5D">
      <w:pPr>
        <w:pStyle w:val="9"/>
        <w:spacing w:before="79"/>
        <w:rPr>
          <w:b/>
          <w:sz w:val="28"/>
        </w:rPr>
      </w:pPr>
    </w:p>
    <w:p w14:paraId="31C7C571">
      <w:pPr>
        <w:pStyle w:val="9"/>
        <w:spacing w:before="1" w:line="360" w:lineRule="auto"/>
        <w:ind w:left="360" w:right="358" w:firstLine="716" w:firstLineChars="0"/>
        <w:jc w:val="both"/>
      </w:pPr>
      <w:r>
        <w:t>The AgriGuard frontend is developed as a mobile-first application to provide farmers</w:t>
      </w:r>
      <w:r>
        <w:rPr>
          <w:spacing w:val="40"/>
        </w:rPr>
        <w:t xml:space="preserve"> </w:t>
      </w:r>
      <w:r>
        <w:t>with an easy, reliable, and accessible user experience. The interface is designed with a clean and simple UI, focusing on clarity and ease of navigation, so users with varying levels of technical knowledge can use it comfortably. Key screens include a Home Dashboard that displays crop status, alerts, and recommendations; a Crop Monitoring Screen showing visual indicators of plant health and growth conditions; a Weather and Alerts Screen for real-time notifications; and a Profile/Settings Screen where users can manage preferences and language options. Navigation is kept straightforward using bottom tabs for quick access to main features, and the design supports light themes for outdoor</w:t>
      </w:r>
      <w:r>
        <w:rPr>
          <w:spacing w:val="-1"/>
        </w:rPr>
        <w:t xml:space="preserve"> </w:t>
      </w:r>
      <w:r>
        <w:t>visibility. Overall,</w:t>
      </w:r>
      <w:r>
        <w:rPr>
          <w:spacing w:val="-1"/>
        </w:rPr>
        <w:t xml:space="preserve"> </w:t>
      </w:r>
      <w:r>
        <w:t>the frontend prioritizes usability, readability, and quick access to critical agricultural information.</w:t>
      </w:r>
    </w:p>
    <w:p w14:paraId="7E66552A">
      <w:pPr>
        <w:pStyle w:val="4"/>
        <w:numPr>
          <w:ilvl w:val="2"/>
          <w:numId w:val="14"/>
        </w:numPr>
        <w:tabs>
          <w:tab w:val="left" w:pos="987"/>
        </w:tabs>
        <w:spacing w:before="240" w:after="0" w:line="240" w:lineRule="auto"/>
        <w:ind w:left="987" w:right="0" w:hanging="627"/>
        <w:jc w:val="left"/>
      </w:pPr>
      <w:r>
        <w:t>Backend</w:t>
      </w:r>
      <w:r>
        <w:rPr>
          <w:spacing w:val="-3"/>
        </w:rPr>
        <w:t xml:space="preserve"> </w:t>
      </w:r>
      <w:r>
        <w:t>and</w:t>
      </w:r>
      <w:r>
        <w:rPr>
          <w:spacing w:val="-8"/>
        </w:rPr>
        <w:t xml:space="preserve"> </w:t>
      </w:r>
      <w:r>
        <w:t>API</w:t>
      </w:r>
      <w:r>
        <w:rPr>
          <w:spacing w:val="-3"/>
        </w:rPr>
        <w:t xml:space="preserve"> </w:t>
      </w:r>
      <w:r>
        <w:rPr>
          <w:spacing w:val="-2"/>
        </w:rPr>
        <w:t>Design</w:t>
      </w:r>
    </w:p>
    <w:p w14:paraId="1ACAE6B6">
      <w:pPr>
        <w:pStyle w:val="9"/>
        <w:spacing w:before="77"/>
        <w:rPr>
          <w:b/>
          <w:sz w:val="28"/>
        </w:rPr>
      </w:pPr>
    </w:p>
    <w:p w14:paraId="6CAD7DFA">
      <w:pPr>
        <w:pStyle w:val="9"/>
        <w:spacing w:line="360" w:lineRule="auto"/>
        <w:ind w:left="360" w:right="357" w:firstLine="716" w:firstLineChars="0"/>
        <w:jc w:val="both"/>
      </w:pPr>
      <w:r>
        <w:t>The AgriGuard backend is designed using a Restful API architecture to ensure secure, scalable, and efficient communication between the mobile application and server. The backend</w:t>
      </w:r>
      <w:r>
        <w:rPr>
          <w:spacing w:val="53"/>
        </w:rPr>
        <w:t xml:space="preserve"> </w:t>
      </w:r>
      <w:r>
        <w:t>handles</w:t>
      </w:r>
      <w:r>
        <w:rPr>
          <w:spacing w:val="58"/>
        </w:rPr>
        <w:t xml:space="preserve"> </w:t>
      </w:r>
      <w:r>
        <w:t>data</w:t>
      </w:r>
      <w:r>
        <w:rPr>
          <w:spacing w:val="57"/>
        </w:rPr>
        <w:t xml:space="preserve"> </w:t>
      </w:r>
      <w:r>
        <w:t>collection,</w:t>
      </w:r>
      <w:r>
        <w:rPr>
          <w:spacing w:val="55"/>
        </w:rPr>
        <w:t xml:space="preserve"> </w:t>
      </w:r>
      <w:r>
        <w:t>processing,</w:t>
      </w:r>
      <w:r>
        <w:rPr>
          <w:spacing w:val="59"/>
        </w:rPr>
        <w:t xml:space="preserve"> </w:t>
      </w:r>
      <w:r>
        <w:t>and</w:t>
      </w:r>
      <w:r>
        <w:rPr>
          <w:spacing w:val="58"/>
        </w:rPr>
        <w:t xml:space="preserve"> </w:t>
      </w:r>
      <w:r>
        <w:t>storage</w:t>
      </w:r>
      <w:r>
        <w:rPr>
          <w:spacing w:val="57"/>
        </w:rPr>
        <w:t xml:space="preserve"> </w:t>
      </w:r>
      <w:r>
        <w:t>related</w:t>
      </w:r>
      <w:r>
        <w:rPr>
          <w:spacing w:val="55"/>
        </w:rPr>
        <w:t xml:space="preserve"> </w:t>
      </w:r>
    </w:p>
    <w:p w14:paraId="56859964">
      <w:pPr>
        <w:pStyle w:val="9"/>
        <w:spacing w:after="0" w:line="360" w:lineRule="auto"/>
        <w:jc w:val="both"/>
        <w:sectPr>
          <w:pgSz w:w="12240" w:h="15840"/>
          <w:pgMar w:top="1360" w:right="1080" w:bottom="980" w:left="1800" w:header="0" w:footer="781" w:gutter="0"/>
          <w:cols w:space="720" w:num="1"/>
        </w:sectPr>
      </w:pPr>
    </w:p>
    <w:p w14:paraId="63A24863">
      <w:pPr>
        <w:pStyle w:val="9"/>
        <w:spacing w:before="60" w:line="360" w:lineRule="auto"/>
        <w:ind w:left="360" w:right="358"/>
        <w:jc w:val="both"/>
      </w:pPr>
      <w:r>
        <w:t>environmental conditions, and user interactions. Api’s manage core functions such as</w:t>
      </w:r>
      <w:r>
        <w:rPr>
          <w:spacing w:val="40"/>
        </w:rPr>
        <w:t xml:space="preserve"> </w:t>
      </w:r>
      <w:r>
        <w:t>user</w:t>
      </w:r>
      <w:r>
        <w:rPr>
          <w:spacing w:val="-4"/>
        </w:rPr>
        <w:t xml:space="preserve"> </w:t>
      </w:r>
      <w:r>
        <w:t>authentication,</w:t>
      </w:r>
      <w:r>
        <w:rPr>
          <w:spacing w:val="-3"/>
        </w:rPr>
        <w:t xml:space="preserve"> </w:t>
      </w:r>
      <w:r>
        <w:t>crop</w:t>
      </w:r>
      <w:r>
        <w:rPr>
          <w:spacing w:val="-3"/>
        </w:rPr>
        <w:t xml:space="preserve"> </w:t>
      </w:r>
      <w:r>
        <w:t>data</w:t>
      </w:r>
      <w:r>
        <w:rPr>
          <w:spacing w:val="-4"/>
        </w:rPr>
        <w:t xml:space="preserve"> </w:t>
      </w:r>
      <w:r>
        <w:t>submission,</w:t>
      </w:r>
      <w:r>
        <w:rPr>
          <w:spacing w:val="-5"/>
        </w:rPr>
        <w:t xml:space="preserve"> </w:t>
      </w:r>
      <w:r>
        <w:t>alert</w:t>
      </w:r>
      <w:r>
        <w:rPr>
          <w:spacing w:val="-3"/>
        </w:rPr>
        <w:t xml:space="preserve"> </w:t>
      </w:r>
      <w:r>
        <w:t>generation,</w:t>
      </w:r>
      <w:r>
        <w:rPr>
          <w:spacing w:val="-3"/>
        </w:rPr>
        <w:t xml:space="preserve"> </w:t>
      </w:r>
      <w:r>
        <w:t>and</w:t>
      </w:r>
      <w:r>
        <w:rPr>
          <w:spacing w:val="-3"/>
        </w:rPr>
        <w:t xml:space="preserve"> </w:t>
      </w:r>
      <w:r>
        <w:t>recommendation</w:t>
      </w:r>
      <w:r>
        <w:rPr>
          <w:spacing w:val="-3"/>
        </w:rPr>
        <w:t xml:space="preserve"> </w:t>
      </w:r>
      <w:r>
        <w:t>delivery. The system processes incoming data from sensors, user inputs, or external weather services and applies intelligent algorithms to analyze crop health and risks. Data is stored in structured databases for reliability, and proper validation, logging, and error handling mechanisms are implemented to ensure system stability and data integrity.</w:t>
      </w:r>
    </w:p>
    <w:p w14:paraId="01B22EC2">
      <w:pPr>
        <w:pStyle w:val="9"/>
        <w:spacing w:before="83"/>
      </w:pPr>
    </w:p>
    <w:p w14:paraId="596EEDB8">
      <w:pPr>
        <w:pStyle w:val="4"/>
        <w:numPr>
          <w:ilvl w:val="2"/>
          <w:numId w:val="14"/>
        </w:numPr>
        <w:tabs>
          <w:tab w:val="left" w:pos="987"/>
        </w:tabs>
        <w:spacing w:before="0" w:after="0" w:line="240" w:lineRule="auto"/>
        <w:ind w:left="987" w:right="0" w:hanging="627"/>
        <w:jc w:val="left"/>
      </w:pPr>
      <w:bookmarkStart w:id="68" w:name="_TOC_250046"/>
      <w:r>
        <w:t>AI</w:t>
      </w:r>
      <w:r>
        <w:rPr>
          <w:spacing w:val="-2"/>
        </w:rPr>
        <w:t xml:space="preserve"> </w:t>
      </w:r>
      <w:r>
        <w:t>and</w:t>
      </w:r>
      <w:r>
        <w:rPr>
          <w:spacing w:val="-5"/>
        </w:rPr>
        <w:t xml:space="preserve"> </w:t>
      </w:r>
      <w:r>
        <w:t>ML</w:t>
      </w:r>
      <w:bookmarkEnd w:id="68"/>
      <w:r>
        <w:rPr>
          <w:spacing w:val="-2"/>
        </w:rPr>
        <w:t xml:space="preserve"> Design</w:t>
      </w:r>
    </w:p>
    <w:p w14:paraId="35F5857F">
      <w:pPr>
        <w:pStyle w:val="9"/>
        <w:spacing w:before="315" w:line="360" w:lineRule="auto"/>
        <w:ind w:left="360" w:right="358" w:firstLine="716" w:firstLineChars="0"/>
        <w:jc w:val="both"/>
      </w:pPr>
      <w:r>
        <w:t>AgriGuard’s AI and ML components are designed to support intelligent crop monitoring and decision-making. The system uses machine learning models to analyze agricultural data such as crop conditions, environmental factors, and historical patterns to detect risks and predict crop health. These models help generate timely recommendations related to irrigation, pest control, and disease prevention. AI-based analysis also supports early warning alerts by identifying unusual patterns that may indicate crop stress or potential yield loss. The design allows models to be updated and improved over time, ensuring accurate insights that help farmers make better, data-driven decisions.</w:t>
      </w:r>
    </w:p>
    <w:p w14:paraId="3C176BB1">
      <w:pPr>
        <w:pStyle w:val="9"/>
        <w:spacing w:before="83"/>
      </w:pPr>
    </w:p>
    <w:p w14:paraId="0763C3FB">
      <w:pPr>
        <w:pStyle w:val="4"/>
        <w:numPr>
          <w:ilvl w:val="2"/>
          <w:numId w:val="14"/>
        </w:numPr>
        <w:tabs>
          <w:tab w:val="left" w:pos="987"/>
        </w:tabs>
        <w:spacing w:before="0" w:after="0" w:line="240" w:lineRule="auto"/>
        <w:ind w:left="987" w:right="0" w:hanging="627"/>
        <w:jc w:val="left"/>
      </w:pPr>
      <w:bookmarkStart w:id="69" w:name="_TOC_250045"/>
      <w:r>
        <w:t>Database</w:t>
      </w:r>
      <w:r>
        <w:rPr>
          <w:spacing w:val="-5"/>
        </w:rPr>
        <w:t xml:space="preserve"> </w:t>
      </w:r>
      <w:r>
        <w:t>and</w:t>
      </w:r>
      <w:r>
        <w:rPr>
          <w:spacing w:val="-4"/>
        </w:rPr>
        <w:t xml:space="preserve"> </w:t>
      </w:r>
      <w:r>
        <w:t>Data</w:t>
      </w:r>
      <w:r>
        <w:rPr>
          <w:spacing w:val="-5"/>
        </w:rPr>
        <w:t xml:space="preserve"> </w:t>
      </w:r>
      <w:r>
        <w:t>Flow</w:t>
      </w:r>
      <w:r>
        <w:rPr>
          <w:spacing w:val="-4"/>
        </w:rPr>
        <w:t xml:space="preserve"> </w:t>
      </w:r>
      <w:bookmarkEnd w:id="69"/>
      <w:r>
        <w:rPr>
          <w:spacing w:val="-2"/>
        </w:rPr>
        <w:t>Design</w:t>
      </w:r>
    </w:p>
    <w:p w14:paraId="45201E6B">
      <w:pPr>
        <w:pStyle w:val="9"/>
        <w:spacing w:before="116"/>
        <w:rPr>
          <w:b/>
          <w:sz w:val="28"/>
        </w:rPr>
      </w:pPr>
    </w:p>
    <w:p w14:paraId="3C822ED4">
      <w:pPr>
        <w:pStyle w:val="9"/>
        <w:spacing w:line="360" w:lineRule="auto"/>
        <w:ind w:left="360" w:right="357" w:firstLine="716" w:firstLineChars="0"/>
        <w:jc w:val="both"/>
      </w:pPr>
      <w:r>
        <w:t>It</w:t>
      </w:r>
      <w:r>
        <w:rPr>
          <w:spacing w:val="-2"/>
        </w:rPr>
        <w:t xml:space="preserve"> </w:t>
      </w:r>
      <w:r>
        <w:t>uses</w:t>
      </w:r>
      <w:r>
        <w:rPr>
          <w:spacing w:val="-4"/>
        </w:rPr>
        <w:t xml:space="preserve"> </w:t>
      </w:r>
      <w:r>
        <w:t>a</w:t>
      </w:r>
      <w:r>
        <w:rPr>
          <w:spacing w:val="-3"/>
        </w:rPr>
        <w:t xml:space="preserve"> </w:t>
      </w:r>
      <w:r>
        <w:t>structured</w:t>
      </w:r>
      <w:r>
        <w:rPr>
          <w:spacing w:val="-2"/>
        </w:rPr>
        <w:t xml:space="preserve"> </w:t>
      </w:r>
      <w:r>
        <w:t>and</w:t>
      </w:r>
      <w:r>
        <w:rPr>
          <w:spacing w:val="-4"/>
        </w:rPr>
        <w:t xml:space="preserve"> </w:t>
      </w:r>
      <w:r>
        <w:t>efficient</w:t>
      </w:r>
      <w:r>
        <w:rPr>
          <w:spacing w:val="-2"/>
        </w:rPr>
        <w:t xml:space="preserve"> </w:t>
      </w:r>
      <w:r>
        <w:t>data</w:t>
      </w:r>
      <w:r>
        <w:rPr>
          <w:spacing w:val="-5"/>
        </w:rPr>
        <w:t xml:space="preserve"> </w:t>
      </w:r>
      <w:r>
        <w:t>storage</w:t>
      </w:r>
      <w:r>
        <w:rPr>
          <w:spacing w:val="-3"/>
        </w:rPr>
        <w:t xml:space="preserve"> </w:t>
      </w:r>
      <w:r>
        <w:t>approach</w:t>
      </w:r>
      <w:r>
        <w:rPr>
          <w:spacing w:val="-2"/>
        </w:rPr>
        <w:t xml:space="preserve"> </w:t>
      </w:r>
      <w:r>
        <w:t>to</w:t>
      </w:r>
      <w:r>
        <w:rPr>
          <w:spacing w:val="-4"/>
        </w:rPr>
        <w:t xml:space="preserve"> </w:t>
      </w:r>
      <w:r>
        <w:t>manage</w:t>
      </w:r>
      <w:r>
        <w:rPr>
          <w:spacing w:val="-3"/>
        </w:rPr>
        <w:t xml:space="preserve"> </w:t>
      </w:r>
      <w:r>
        <w:t>agricultural</w:t>
      </w:r>
      <w:r>
        <w:rPr>
          <w:spacing w:val="-2"/>
        </w:rPr>
        <w:t xml:space="preserve"> </w:t>
      </w:r>
      <w:r>
        <w:t>information reliably. User data, crop records, and system configurations are stored in relational databases to ensure consistency and accuracy, while sensor readings and environmental data are handled as time-based records for trend analysis. Data flows from the mobile application and external sources, such as weather services or sensors, to the backend through secure APIs, where it is validated and processed. The processed data is then analyzed by intelligent modules to generate insights and alerts, which are stored and sent back to users in real time. Regular backups and proper data management practices ensure data safety, availability, and long-term system reliability.</w:t>
      </w:r>
    </w:p>
    <w:p w14:paraId="22922801">
      <w:pPr>
        <w:pStyle w:val="9"/>
        <w:spacing w:after="0" w:line="360" w:lineRule="auto"/>
        <w:jc w:val="both"/>
        <w:sectPr>
          <w:pgSz w:w="12240" w:h="15840"/>
          <w:pgMar w:top="1380" w:right="1080" w:bottom="980" w:left="1800" w:header="0" w:footer="781" w:gutter="0"/>
          <w:cols w:space="720" w:num="1"/>
        </w:sectPr>
      </w:pPr>
    </w:p>
    <w:p w14:paraId="47B4301A">
      <w:pPr>
        <w:pStyle w:val="4"/>
        <w:numPr>
          <w:ilvl w:val="2"/>
          <w:numId w:val="14"/>
        </w:numPr>
        <w:tabs>
          <w:tab w:val="left" w:pos="987"/>
        </w:tabs>
        <w:spacing w:before="78" w:after="0" w:line="240" w:lineRule="auto"/>
        <w:ind w:left="987" w:right="0" w:hanging="627"/>
        <w:jc w:val="left"/>
      </w:pPr>
      <w:bookmarkStart w:id="70" w:name="_TOC_250044"/>
      <w:r>
        <w:t>Security</w:t>
      </w:r>
      <w:r>
        <w:rPr>
          <w:spacing w:val="-7"/>
        </w:rPr>
        <w:t xml:space="preserve"> </w:t>
      </w:r>
      <w:r>
        <w:t>and</w:t>
      </w:r>
      <w:r>
        <w:rPr>
          <w:spacing w:val="-8"/>
        </w:rPr>
        <w:t xml:space="preserve"> </w:t>
      </w:r>
      <w:r>
        <w:t>Deployment</w:t>
      </w:r>
      <w:r>
        <w:rPr>
          <w:spacing w:val="-5"/>
        </w:rPr>
        <w:t xml:space="preserve"> </w:t>
      </w:r>
      <w:bookmarkEnd w:id="70"/>
      <w:r>
        <w:rPr>
          <w:spacing w:val="-2"/>
        </w:rPr>
        <w:t>Design</w:t>
      </w:r>
    </w:p>
    <w:p w14:paraId="36BAB3E5">
      <w:pPr>
        <w:pStyle w:val="9"/>
        <w:spacing w:before="1"/>
        <w:rPr>
          <w:b/>
          <w:sz w:val="28"/>
        </w:rPr>
      </w:pPr>
    </w:p>
    <w:p w14:paraId="0BDBEFEB">
      <w:pPr>
        <w:pStyle w:val="9"/>
        <w:spacing w:line="360" w:lineRule="auto"/>
        <w:ind w:left="360" w:right="302" w:firstLine="716" w:firstLineChars="0"/>
        <w:jc w:val="both"/>
      </w:pPr>
      <w:r>
        <w:t>AgriGuard’s security and deployment design focuses</w:t>
      </w:r>
      <w:r>
        <w:rPr>
          <w:spacing w:val="40"/>
        </w:rPr>
        <w:t xml:space="preserve"> </w:t>
      </w:r>
      <w:r>
        <w:t>on protecting user data and</w:t>
      </w:r>
      <w:r>
        <w:rPr>
          <w:spacing w:val="80"/>
        </w:rPr>
        <w:t xml:space="preserve"> </w:t>
      </w:r>
      <w:r>
        <w:t>ensuring reliable system availability. Secure authentication and authorization</w:t>
      </w:r>
      <w:r>
        <w:rPr>
          <w:spacing w:val="80"/>
          <w:w w:val="150"/>
        </w:rPr>
        <w:t xml:space="preserve"> </w:t>
      </w:r>
      <w:r>
        <w:t>mechanisms are used to control access, and data is protected through encryption during transmission and storage. Input validation and secure coding practices help defend</w:t>
      </w:r>
      <w:r>
        <w:rPr>
          <w:spacing w:val="80"/>
          <w:w w:val="150"/>
        </w:rPr>
        <w:t xml:space="preserve"> </w:t>
      </w:r>
      <w:r>
        <w:t>against common security threats, ensuring the system remains safe for users. The application is deployed on a scalable cloud infrastructure that supports smooth updates</w:t>
      </w:r>
      <w:r>
        <w:rPr>
          <w:spacing w:val="40"/>
        </w:rPr>
        <w:t xml:space="preserve"> </w:t>
      </w:r>
      <w:r>
        <w:t>and continuous operation, with regular testing and monitoring to maintain performance and stability. This design allows AgriGuard to grow in functionality such as adding advanced</w:t>
      </w:r>
      <w:r>
        <w:rPr>
          <w:spacing w:val="-4"/>
        </w:rPr>
        <w:t xml:space="preserve"> </w:t>
      </w:r>
      <w:r>
        <w:t>analytics</w:t>
      </w:r>
      <w:r>
        <w:rPr>
          <w:spacing w:val="-2"/>
        </w:rPr>
        <w:t xml:space="preserve"> </w:t>
      </w:r>
      <w:r>
        <w:t>or</w:t>
      </w:r>
      <w:r>
        <w:rPr>
          <w:spacing w:val="-5"/>
        </w:rPr>
        <w:t xml:space="preserve"> </w:t>
      </w:r>
      <w:r>
        <w:t>new</w:t>
      </w:r>
      <w:r>
        <w:rPr>
          <w:spacing w:val="-3"/>
        </w:rPr>
        <w:t xml:space="preserve"> </w:t>
      </w:r>
      <w:r>
        <w:t>monitoring</w:t>
      </w:r>
      <w:r>
        <w:rPr>
          <w:spacing w:val="-2"/>
        </w:rPr>
        <w:t xml:space="preserve"> </w:t>
      </w:r>
      <w:r>
        <w:t>features</w:t>
      </w:r>
      <w:r>
        <w:rPr>
          <w:spacing w:val="-4"/>
        </w:rPr>
        <w:t xml:space="preserve"> </w:t>
      </w:r>
      <w:r>
        <w:t>while</w:t>
      </w:r>
      <w:r>
        <w:rPr>
          <w:spacing w:val="-3"/>
        </w:rPr>
        <w:t xml:space="preserve"> </w:t>
      </w:r>
      <w:r>
        <w:t>maintaining</w:t>
      </w:r>
      <w:r>
        <w:rPr>
          <w:spacing w:val="-2"/>
        </w:rPr>
        <w:t xml:space="preserve"> </w:t>
      </w:r>
      <w:r>
        <w:t>data</w:t>
      </w:r>
      <w:r>
        <w:rPr>
          <w:spacing w:val="-3"/>
        </w:rPr>
        <w:t xml:space="preserve"> </w:t>
      </w:r>
      <w:r>
        <w:t>security, reliability, and ease of maintenance.</w:t>
      </w:r>
    </w:p>
    <w:p w14:paraId="1D200F77">
      <w:pPr>
        <w:pStyle w:val="9"/>
        <w:spacing w:before="84"/>
      </w:pPr>
    </w:p>
    <w:p w14:paraId="2341DE2D">
      <w:pPr>
        <w:pStyle w:val="6"/>
        <w:numPr>
          <w:ilvl w:val="1"/>
          <w:numId w:val="14"/>
        </w:numPr>
        <w:tabs>
          <w:tab w:val="left" w:pos="720"/>
        </w:tabs>
        <w:spacing w:before="0" w:after="0" w:line="240" w:lineRule="auto"/>
        <w:ind w:left="720" w:right="0" w:hanging="360"/>
        <w:jc w:val="left"/>
      </w:pPr>
      <w:bookmarkStart w:id="71" w:name="_TOC_250043"/>
      <w:r>
        <w:t>UML</w:t>
      </w:r>
      <w:r>
        <w:rPr>
          <w:spacing w:val="-4"/>
        </w:rPr>
        <w:t xml:space="preserve"> </w:t>
      </w:r>
      <w:r>
        <w:t>Structural</w:t>
      </w:r>
      <w:r>
        <w:rPr>
          <w:spacing w:val="-3"/>
        </w:rPr>
        <w:t xml:space="preserve"> </w:t>
      </w:r>
      <w:bookmarkEnd w:id="71"/>
      <w:r>
        <w:rPr>
          <w:spacing w:val="-2"/>
        </w:rPr>
        <w:t>Diagram:</w:t>
      </w:r>
    </w:p>
    <w:p w14:paraId="7F64A969">
      <w:pPr>
        <w:pStyle w:val="9"/>
        <w:spacing w:before="142"/>
        <w:rPr>
          <w:b/>
        </w:rPr>
      </w:pPr>
    </w:p>
    <w:p w14:paraId="2AA7CD04">
      <w:pPr>
        <w:pStyle w:val="9"/>
        <w:spacing w:line="360" w:lineRule="auto"/>
        <w:ind w:left="360" w:right="299" w:firstLine="716" w:firstLineChars="0"/>
        <w:jc w:val="both"/>
      </w:pPr>
      <w:r>
        <w:t>This diagram represents the main actors and system interactions in AgriGuard, focusing</w:t>
      </w:r>
      <w:r>
        <w:rPr>
          <w:spacing w:val="40"/>
        </w:rPr>
        <w:t xml:space="preserve"> </w:t>
      </w:r>
      <w:r>
        <w:t>on agricultural monitoring and decision support. The primary actor is the Farmer, who interacts with the system to monitor crops and receive recommendations. A secondary actor is the System Admin, responsible for managing users, data, and system configurations. Key use cases include Register/Login, View Crop Status, Monitor Environmental Conditions, Receive Alerts and Recommendations, Manage Farm Profile, and</w:t>
      </w:r>
      <w:r>
        <w:rPr>
          <w:spacing w:val="-1"/>
        </w:rPr>
        <w:t xml:space="preserve"> </w:t>
      </w:r>
      <w:r>
        <w:t>View</w:t>
      </w:r>
      <w:r>
        <w:rPr>
          <w:spacing w:val="-2"/>
        </w:rPr>
        <w:t xml:space="preserve"> </w:t>
      </w:r>
      <w:r>
        <w:t>Historical</w:t>
      </w:r>
      <w:r>
        <w:rPr>
          <w:spacing w:val="-3"/>
        </w:rPr>
        <w:t xml:space="preserve"> </w:t>
      </w:r>
      <w:r>
        <w:t>Data,</w:t>
      </w:r>
      <w:r>
        <w:rPr>
          <w:spacing w:val="-3"/>
        </w:rPr>
        <w:t xml:space="preserve"> </w:t>
      </w:r>
      <w:r>
        <w:t>while</w:t>
      </w:r>
      <w:r>
        <w:rPr>
          <w:spacing w:val="-2"/>
        </w:rPr>
        <w:t xml:space="preserve"> </w:t>
      </w:r>
      <w:r>
        <w:t>the</w:t>
      </w:r>
      <w:r>
        <w:rPr>
          <w:spacing w:val="-4"/>
        </w:rPr>
        <w:t xml:space="preserve"> </w:t>
      </w:r>
      <w:r>
        <w:t>admin</w:t>
      </w:r>
      <w:r>
        <w:rPr>
          <w:spacing w:val="-1"/>
        </w:rPr>
        <w:t xml:space="preserve"> </w:t>
      </w:r>
      <w:r>
        <w:t>handles</w:t>
      </w:r>
      <w:r>
        <w:rPr>
          <w:spacing w:val="-1"/>
        </w:rPr>
        <w:t xml:space="preserve"> </w:t>
      </w:r>
      <w:r>
        <w:t>User</w:t>
      </w:r>
      <w:r>
        <w:rPr>
          <w:spacing w:val="-2"/>
        </w:rPr>
        <w:t xml:space="preserve"> </w:t>
      </w:r>
      <w:r>
        <w:t>Management,</w:t>
      </w:r>
      <w:r>
        <w:rPr>
          <w:spacing w:val="-3"/>
        </w:rPr>
        <w:t xml:space="preserve"> </w:t>
      </w:r>
      <w:r>
        <w:t>Data Management, and System Maintenance.</w:t>
      </w:r>
    </w:p>
    <w:p w14:paraId="426CAA4A">
      <w:pPr>
        <w:pStyle w:val="9"/>
        <w:spacing w:before="84"/>
      </w:pPr>
    </w:p>
    <w:p w14:paraId="1AA54278">
      <w:pPr>
        <w:pStyle w:val="6"/>
        <w:numPr>
          <w:ilvl w:val="2"/>
          <w:numId w:val="14"/>
        </w:numPr>
        <w:tabs>
          <w:tab w:val="left" w:pos="960"/>
        </w:tabs>
        <w:spacing w:before="0" w:after="0" w:line="240" w:lineRule="auto"/>
        <w:ind w:left="960" w:right="0" w:hanging="600"/>
        <w:jc w:val="left"/>
      </w:pPr>
      <w:bookmarkStart w:id="72" w:name="_TOC_250042"/>
      <w:r>
        <w:t>Deployment</w:t>
      </w:r>
      <w:r>
        <w:rPr>
          <w:spacing w:val="-5"/>
        </w:rPr>
        <w:t xml:space="preserve"> </w:t>
      </w:r>
      <w:bookmarkEnd w:id="72"/>
      <w:r>
        <w:rPr>
          <w:spacing w:val="-2"/>
        </w:rPr>
        <w:t>Diagram:</w:t>
      </w:r>
    </w:p>
    <w:p w14:paraId="4613464F">
      <w:pPr>
        <w:pStyle w:val="9"/>
        <w:spacing w:before="142"/>
        <w:rPr>
          <w:b/>
        </w:rPr>
      </w:pPr>
    </w:p>
    <w:p w14:paraId="1BD2B563">
      <w:pPr>
        <w:pStyle w:val="9"/>
        <w:spacing w:line="360" w:lineRule="auto"/>
        <w:ind w:left="360" w:right="300" w:firstLine="716" w:firstLineChars="0"/>
        <w:jc w:val="both"/>
      </w:pPr>
      <w:r>
        <w:t>The deployment diagram illustrates how the system is physically deployed and executed</w:t>
      </w:r>
      <w:r>
        <w:rPr>
          <w:spacing w:val="40"/>
        </w:rPr>
        <w:t xml:space="preserve"> </w:t>
      </w:r>
      <w:r>
        <w:t>in</w:t>
      </w:r>
      <w:r>
        <w:rPr>
          <w:spacing w:val="-7"/>
        </w:rPr>
        <w:t xml:space="preserve"> </w:t>
      </w:r>
      <w:r>
        <w:t>a</w:t>
      </w:r>
      <w:r>
        <w:rPr>
          <w:spacing w:val="-3"/>
        </w:rPr>
        <w:t xml:space="preserve"> </w:t>
      </w:r>
      <w:r>
        <w:t>real-world</w:t>
      </w:r>
      <w:r>
        <w:rPr>
          <w:spacing w:val="-2"/>
        </w:rPr>
        <w:t xml:space="preserve"> </w:t>
      </w:r>
      <w:r>
        <w:t>environment.</w:t>
      </w:r>
      <w:r>
        <w:rPr>
          <w:spacing w:val="-4"/>
        </w:rPr>
        <w:t xml:space="preserve"> </w:t>
      </w:r>
      <w:r>
        <w:t>The</w:t>
      </w:r>
      <w:r>
        <w:rPr>
          <w:spacing w:val="-3"/>
        </w:rPr>
        <w:t xml:space="preserve"> </w:t>
      </w:r>
      <w:r>
        <w:t>mobile</w:t>
      </w:r>
      <w:r>
        <w:rPr>
          <w:spacing w:val="-8"/>
        </w:rPr>
        <w:t xml:space="preserve"> </w:t>
      </w:r>
      <w:r>
        <w:t>application</w:t>
      </w:r>
      <w:r>
        <w:rPr>
          <w:spacing w:val="-2"/>
        </w:rPr>
        <w:t xml:space="preserve"> </w:t>
      </w:r>
      <w:r>
        <w:t>is</w:t>
      </w:r>
      <w:r>
        <w:rPr>
          <w:spacing w:val="-4"/>
        </w:rPr>
        <w:t xml:space="preserve"> </w:t>
      </w:r>
      <w:r>
        <w:t>deployed</w:t>
      </w:r>
      <w:r>
        <w:rPr>
          <w:spacing w:val="-4"/>
        </w:rPr>
        <w:t xml:space="preserve"> </w:t>
      </w:r>
      <w:r>
        <w:t>on</w:t>
      </w:r>
      <w:r>
        <w:rPr>
          <w:spacing w:val="-4"/>
        </w:rPr>
        <w:t xml:space="preserve"> </w:t>
      </w:r>
      <w:r>
        <w:t>farmers’</w:t>
      </w:r>
      <w:r>
        <w:rPr>
          <w:spacing w:val="-5"/>
        </w:rPr>
        <w:t xml:space="preserve"> </w:t>
      </w:r>
      <w:r>
        <w:t>smartphones, which communicate with backend services hosted on cloud servers through secure</w:t>
      </w:r>
      <w:r>
        <w:rPr>
          <w:spacing w:val="40"/>
        </w:rPr>
        <w:t xml:space="preserve"> </w:t>
      </w:r>
      <w:r>
        <w:t>internet</w:t>
      </w:r>
      <w:r>
        <w:rPr>
          <w:spacing w:val="-2"/>
        </w:rPr>
        <w:t xml:space="preserve"> </w:t>
      </w:r>
      <w:r>
        <w:t>connections. Backend components such as</w:t>
      </w:r>
      <w:r>
        <w:rPr>
          <w:spacing w:val="-2"/>
        </w:rPr>
        <w:t xml:space="preserve"> </w:t>
      </w:r>
      <w:r>
        <w:t>the</w:t>
      </w:r>
      <w:r>
        <w:rPr>
          <w:spacing w:val="-1"/>
        </w:rPr>
        <w:t xml:space="preserve"> </w:t>
      </w:r>
      <w:r>
        <w:t>application server, database</w:t>
      </w:r>
      <w:r>
        <w:rPr>
          <w:spacing w:val="-1"/>
        </w:rPr>
        <w:t xml:space="preserve"> </w:t>
      </w:r>
      <w:r>
        <w:t>server, and</w:t>
      </w:r>
      <w:r>
        <w:rPr>
          <w:spacing w:val="-2"/>
        </w:rPr>
        <w:t xml:space="preserve"> </w:t>
      </w:r>
      <w:r>
        <w:t>AI</w:t>
      </w:r>
      <w:r>
        <w:rPr>
          <w:spacing w:val="-4"/>
        </w:rPr>
        <w:t xml:space="preserve"> </w:t>
      </w:r>
      <w:r>
        <w:t>processing</w:t>
      </w:r>
      <w:r>
        <w:rPr>
          <w:spacing w:val="-2"/>
        </w:rPr>
        <w:t xml:space="preserve"> </w:t>
      </w:r>
      <w:r>
        <w:t>modules</w:t>
      </w:r>
      <w:r>
        <w:rPr>
          <w:spacing w:val="-3"/>
        </w:rPr>
        <w:t xml:space="preserve"> </w:t>
      </w:r>
      <w:r>
        <w:t>run</w:t>
      </w:r>
      <w:r>
        <w:rPr>
          <w:spacing w:val="-2"/>
        </w:rPr>
        <w:t xml:space="preserve"> </w:t>
      </w:r>
      <w:r>
        <w:t>on</w:t>
      </w:r>
      <w:r>
        <w:rPr>
          <w:spacing w:val="-3"/>
        </w:rPr>
        <w:t xml:space="preserve"> </w:t>
      </w:r>
      <w:r>
        <w:t>cloud</w:t>
      </w:r>
      <w:r>
        <w:rPr>
          <w:spacing w:val="-2"/>
        </w:rPr>
        <w:t xml:space="preserve"> </w:t>
      </w:r>
      <w:r>
        <w:t>infrastructure</w:t>
      </w:r>
      <w:r>
        <w:rPr>
          <w:spacing w:val="-2"/>
        </w:rPr>
        <w:t xml:space="preserve"> </w:t>
      </w:r>
      <w:r>
        <w:t>to</w:t>
      </w:r>
      <w:r>
        <w:rPr>
          <w:spacing w:val="-3"/>
        </w:rPr>
        <w:t xml:space="preserve"> </w:t>
      </w:r>
      <w:r>
        <w:t>ensure</w:t>
      </w:r>
      <w:r>
        <w:rPr>
          <w:spacing w:val="-1"/>
        </w:rPr>
        <w:t xml:space="preserve"> </w:t>
      </w:r>
      <w:r>
        <w:t>scalability</w:t>
      </w:r>
      <w:r>
        <w:rPr>
          <w:spacing w:val="-3"/>
        </w:rPr>
        <w:t xml:space="preserve"> </w:t>
      </w:r>
      <w:r>
        <w:t>and</w:t>
      </w:r>
      <w:r>
        <w:rPr>
          <w:spacing w:val="-3"/>
        </w:rPr>
        <w:t xml:space="preserve"> </w:t>
      </w:r>
      <w:r>
        <w:t>reliability. External services like weather APIs or sensor gateways are also connected to the system</w:t>
      </w:r>
    </w:p>
    <w:p w14:paraId="3E922196">
      <w:pPr>
        <w:pStyle w:val="9"/>
        <w:spacing w:after="0" w:line="360" w:lineRule="auto"/>
        <w:jc w:val="both"/>
        <w:sectPr>
          <w:pgSz w:w="12240" w:h="15840"/>
          <w:pgMar w:top="1360" w:right="1080" w:bottom="980" w:left="1800" w:header="0" w:footer="781" w:gutter="0"/>
          <w:cols w:space="720" w:num="1"/>
        </w:sectPr>
      </w:pPr>
    </w:p>
    <w:p w14:paraId="5075B68D">
      <w:pPr>
        <w:pStyle w:val="9"/>
        <w:spacing w:before="60" w:line="360" w:lineRule="auto"/>
        <w:ind w:left="360" w:right="358"/>
        <w:jc w:val="both"/>
      </w:pPr>
      <w:r>
        <w:t>to</w:t>
      </w:r>
      <w:r>
        <w:rPr>
          <w:spacing w:val="-5"/>
        </w:rPr>
        <w:t xml:space="preserve"> </w:t>
      </w:r>
      <w:r>
        <w:t>provide</w:t>
      </w:r>
      <w:r>
        <w:rPr>
          <w:spacing w:val="-4"/>
        </w:rPr>
        <w:t xml:space="preserve"> </w:t>
      </w:r>
      <w:r>
        <w:t>real-time</w:t>
      </w:r>
      <w:r>
        <w:rPr>
          <w:spacing w:val="-4"/>
        </w:rPr>
        <w:t xml:space="preserve"> </w:t>
      </w:r>
      <w:r>
        <w:t>data.</w:t>
      </w:r>
      <w:r>
        <w:rPr>
          <w:spacing w:val="-3"/>
        </w:rPr>
        <w:t xml:space="preserve"> </w:t>
      </w:r>
      <w:r>
        <w:t>This</w:t>
      </w:r>
      <w:r>
        <w:rPr>
          <w:spacing w:val="-5"/>
        </w:rPr>
        <w:t xml:space="preserve"> </w:t>
      </w:r>
      <w:r>
        <w:t>diagram</w:t>
      </w:r>
      <w:r>
        <w:rPr>
          <w:spacing w:val="-3"/>
        </w:rPr>
        <w:t xml:space="preserve"> </w:t>
      </w:r>
      <w:r>
        <w:t>highlights</w:t>
      </w:r>
      <w:r>
        <w:rPr>
          <w:spacing w:val="-3"/>
        </w:rPr>
        <w:t xml:space="preserve"> </w:t>
      </w:r>
      <w:r>
        <w:t>how</w:t>
      </w:r>
      <w:r>
        <w:rPr>
          <w:spacing w:val="-5"/>
        </w:rPr>
        <w:t xml:space="preserve"> </w:t>
      </w:r>
      <w:r>
        <w:t>AgriGuard’s</w:t>
      </w:r>
      <w:r>
        <w:rPr>
          <w:spacing w:val="-3"/>
        </w:rPr>
        <w:t xml:space="preserve"> </w:t>
      </w:r>
      <w:r>
        <w:t>software</w:t>
      </w:r>
      <w:r>
        <w:rPr>
          <w:spacing w:val="-2"/>
        </w:rPr>
        <w:t xml:space="preserve"> </w:t>
      </w:r>
      <w:r>
        <w:t>components are distributed across devices and servers to support efficient, secure, and continuous agricultural monitoring.</w:t>
      </w:r>
    </w:p>
    <w:p w14:paraId="26D329D2">
      <w:pPr>
        <w:pStyle w:val="9"/>
        <w:spacing w:before="25"/>
        <w:rPr>
          <w:sz w:val="20"/>
        </w:rPr>
      </w:pPr>
      <w:r>
        <w:rPr>
          <w:sz w:val="20"/>
        </w:rPr>
        <w:drawing>
          <wp:anchor distT="0" distB="0" distL="0" distR="0" simplePos="0" relativeHeight="251667456" behindDoc="1" locked="0" layoutInCell="1" allowOverlap="1">
            <wp:simplePos x="0" y="0"/>
            <wp:positionH relativeFrom="page">
              <wp:posOffset>1761490</wp:posOffset>
            </wp:positionH>
            <wp:positionV relativeFrom="paragraph">
              <wp:posOffset>177165</wp:posOffset>
            </wp:positionV>
            <wp:extent cx="4725670" cy="3142615"/>
            <wp:effectExtent l="0" t="0" r="0" b="0"/>
            <wp:wrapTopAndBottom/>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9" cstate="print"/>
                    <a:stretch>
                      <a:fillRect/>
                    </a:stretch>
                  </pic:blipFill>
                  <pic:spPr>
                    <a:xfrm>
                      <a:off x="0" y="0"/>
                      <a:ext cx="4725796" cy="3142869"/>
                    </a:xfrm>
                    <a:prstGeom prst="rect">
                      <a:avLst/>
                    </a:prstGeom>
                  </pic:spPr>
                </pic:pic>
              </a:graphicData>
            </a:graphic>
          </wp:anchor>
        </w:drawing>
      </w:r>
    </w:p>
    <w:p w14:paraId="2B203C32">
      <w:pPr>
        <w:pStyle w:val="9"/>
        <w:spacing w:before="4"/>
      </w:pPr>
    </w:p>
    <w:p w14:paraId="5CD62513">
      <w:pPr>
        <w:pStyle w:val="9"/>
        <w:jc w:val="center"/>
      </w:pPr>
      <w:r>
        <w:t>Figure</w:t>
      </w:r>
      <w:r>
        <w:rPr>
          <w:spacing w:val="-2"/>
        </w:rPr>
        <w:t xml:space="preserve"> </w:t>
      </w:r>
      <w:r>
        <w:t>4.</w:t>
      </w:r>
      <w:bookmarkStart w:id="73" w:name="_bookmark7"/>
      <w:bookmarkEnd w:id="73"/>
      <w:r>
        <w:t>1</w:t>
      </w:r>
      <w:r>
        <w:rPr>
          <w:spacing w:val="-2"/>
        </w:rPr>
        <w:t xml:space="preserve"> </w:t>
      </w:r>
      <w:r>
        <w:t>Deployment</w:t>
      </w:r>
      <w:r>
        <w:rPr>
          <w:spacing w:val="-2"/>
        </w:rPr>
        <w:t xml:space="preserve"> Diagram</w:t>
      </w:r>
    </w:p>
    <w:p w14:paraId="006BE5B7">
      <w:pPr>
        <w:pStyle w:val="9"/>
        <w:spacing w:before="84"/>
      </w:pPr>
    </w:p>
    <w:p w14:paraId="07405DB0">
      <w:pPr>
        <w:pStyle w:val="6"/>
        <w:numPr>
          <w:ilvl w:val="2"/>
          <w:numId w:val="14"/>
        </w:numPr>
        <w:tabs>
          <w:tab w:val="left" w:pos="900"/>
        </w:tabs>
        <w:spacing w:before="0" w:after="0" w:line="240" w:lineRule="auto"/>
        <w:ind w:left="900" w:right="0" w:hanging="540"/>
        <w:jc w:val="left"/>
      </w:pPr>
      <w:bookmarkStart w:id="74" w:name="_TOC_250041"/>
      <w:r>
        <w:t>Class</w:t>
      </w:r>
      <w:r>
        <w:rPr>
          <w:spacing w:val="-4"/>
        </w:rPr>
        <w:t xml:space="preserve"> </w:t>
      </w:r>
      <w:bookmarkEnd w:id="74"/>
      <w:r>
        <w:rPr>
          <w:spacing w:val="-2"/>
        </w:rPr>
        <w:t>Diagram:</w:t>
      </w:r>
    </w:p>
    <w:p w14:paraId="3FD67B3E">
      <w:pPr>
        <w:pStyle w:val="9"/>
        <w:spacing w:before="48"/>
        <w:rPr>
          <w:b/>
        </w:rPr>
      </w:pPr>
    </w:p>
    <w:p w14:paraId="40243BE5">
      <w:pPr>
        <w:pStyle w:val="9"/>
        <w:spacing w:line="360" w:lineRule="auto"/>
        <w:ind w:left="360" w:right="359" w:firstLine="716" w:firstLineChars="0"/>
        <w:jc w:val="both"/>
      </w:pPr>
      <w:r>
        <w:t>This UML Class Diagram represents the main domain entities of AgriGuard and shows their attributes, operations, and relationships. The core classes include Farmer, Crop, Field, SensorData, WeatherData, and Recommendation, which together model crop monitoring and farm management activities. The AIModel class analyzes sensor and environmental data to generate insights, while Alert handles notifications for risks such</w:t>
      </w:r>
      <w:r>
        <w:rPr>
          <w:spacing w:val="40"/>
        </w:rPr>
        <w:t xml:space="preserve"> </w:t>
      </w:r>
      <w:r>
        <w:t>as pests, diseases, or weather issues. Supporting classes like UserProfile and Admin manage</w:t>
      </w:r>
      <w:r>
        <w:rPr>
          <w:spacing w:val="-2"/>
        </w:rPr>
        <w:t xml:space="preserve"> </w:t>
      </w:r>
      <w:r>
        <w:t>system</w:t>
      </w:r>
      <w:r>
        <w:rPr>
          <w:spacing w:val="-3"/>
        </w:rPr>
        <w:t xml:space="preserve"> </w:t>
      </w:r>
      <w:r>
        <w:t>access</w:t>
      </w:r>
      <w:r>
        <w:rPr>
          <w:spacing w:val="-3"/>
        </w:rPr>
        <w:t xml:space="preserve"> </w:t>
      </w:r>
      <w:r>
        <w:t>and</w:t>
      </w:r>
      <w:r>
        <w:rPr>
          <w:spacing w:val="-3"/>
        </w:rPr>
        <w:t xml:space="preserve"> </w:t>
      </w:r>
      <w:r>
        <w:t>configurations,</w:t>
      </w:r>
      <w:r>
        <w:rPr>
          <w:spacing w:val="-3"/>
        </w:rPr>
        <w:t xml:space="preserve"> </w:t>
      </w:r>
      <w:r>
        <w:t>with</w:t>
      </w:r>
      <w:r>
        <w:rPr>
          <w:spacing w:val="-5"/>
        </w:rPr>
        <w:t xml:space="preserve"> </w:t>
      </w:r>
      <w:r>
        <w:t>associations</w:t>
      </w:r>
      <w:r>
        <w:rPr>
          <w:spacing w:val="-3"/>
        </w:rPr>
        <w:t xml:space="preserve"> </w:t>
      </w:r>
      <w:r>
        <w:t>and</w:t>
      </w:r>
      <w:r>
        <w:rPr>
          <w:spacing w:val="-3"/>
        </w:rPr>
        <w:t xml:space="preserve"> </w:t>
      </w:r>
      <w:r>
        <w:t>dependencies</w:t>
      </w:r>
      <w:r>
        <w:rPr>
          <w:spacing w:val="-1"/>
        </w:rPr>
        <w:t xml:space="preserve"> </w:t>
      </w:r>
      <w:r>
        <w:t>illustrating how data flows between farmers, crops, and intelligent decision-support components.</w:t>
      </w:r>
    </w:p>
    <w:p w14:paraId="1D58795A">
      <w:pPr>
        <w:pStyle w:val="9"/>
        <w:spacing w:after="0" w:line="360" w:lineRule="auto"/>
        <w:jc w:val="both"/>
        <w:sectPr>
          <w:pgSz w:w="12240" w:h="15840"/>
          <w:pgMar w:top="1380" w:right="1080" w:bottom="980" w:left="1800" w:header="0" w:footer="781" w:gutter="0"/>
          <w:cols w:space="720" w:num="1"/>
        </w:sectPr>
      </w:pPr>
    </w:p>
    <w:p w14:paraId="649FCD3D">
      <w:pPr>
        <w:spacing w:line="240" w:lineRule="auto"/>
        <w:ind w:left="360" w:right="0" w:firstLine="0"/>
        <w:rPr>
          <w:sz w:val="20"/>
        </w:rPr>
      </w:pPr>
      <w:r>
        <w:rPr>
          <w:sz w:val="20"/>
        </w:rPr>
        <w:drawing>
          <wp:inline distT="0" distB="0" distL="0" distR="0">
            <wp:extent cx="5673725" cy="398399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0" cstate="print"/>
                    <a:stretch>
                      <a:fillRect/>
                    </a:stretch>
                  </pic:blipFill>
                  <pic:spPr>
                    <a:xfrm>
                      <a:off x="0" y="0"/>
                      <a:ext cx="5673827" cy="3984498"/>
                    </a:xfrm>
                    <a:prstGeom prst="rect">
                      <a:avLst/>
                    </a:prstGeom>
                  </pic:spPr>
                </pic:pic>
              </a:graphicData>
            </a:graphic>
          </wp:inline>
        </w:drawing>
      </w:r>
    </w:p>
    <w:p w14:paraId="3AF83006">
      <w:pPr>
        <w:pStyle w:val="9"/>
        <w:spacing w:before="135"/>
      </w:pPr>
    </w:p>
    <w:p w14:paraId="429D7682">
      <w:pPr>
        <w:pStyle w:val="9"/>
        <w:jc w:val="center"/>
      </w:pPr>
      <w:r>
        <w:t>Figure</w:t>
      </w:r>
      <w:r>
        <w:rPr>
          <w:spacing w:val="-1"/>
        </w:rPr>
        <w:t xml:space="preserve"> </w:t>
      </w:r>
      <w:r>
        <w:t>4.2</w:t>
      </w:r>
      <w:r>
        <w:rPr>
          <w:spacing w:val="-1"/>
        </w:rPr>
        <w:t xml:space="preserve"> </w:t>
      </w:r>
      <w:bookmarkStart w:id="75" w:name="_bookmark8"/>
      <w:bookmarkEnd w:id="75"/>
      <w:r>
        <w:t>Class</w:t>
      </w:r>
      <w:r>
        <w:rPr>
          <w:spacing w:val="-1"/>
        </w:rPr>
        <w:t xml:space="preserve"> </w:t>
      </w:r>
      <w:r>
        <w:rPr>
          <w:spacing w:val="-2"/>
        </w:rPr>
        <w:t>Diagram</w:t>
      </w:r>
    </w:p>
    <w:p w14:paraId="206C3348">
      <w:pPr>
        <w:pStyle w:val="9"/>
        <w:spacing w:before="84"/>
      </w:pPr>
    </w:p>
    <w:p w14:paraId="5800F0D2">
      <w:pPr>
        <w:pStyle w:val="6"/>
        <w:numPr>
          <w:ilvl w:val="2"/>
          <w:numId w:val="14"/>
        </w:numPr>
        <w:tabs>
          <w:tab w:val="left" w:pos="1079"/>
        </w:tabs>
        <w:spacing w:before="0" w:after="0" w:line="240" w:lineRule="auto"/>
        <w:ind w:left="1079" w:right="0" w:hanging="719"/>
        <w:jc w:val="left"/>
      </w:pPr>
      <w:bookmarkStart w:id="76" w:name="_TOC_250040"/>
      <w:r>
        <w:t>Sequence</w:t>
      </w:r>
      <w:r>
        <w:rPr>
          <w:spacing w:val="-4"/>
        </w:rPr>
        <w:t xml:space="preserve"> </w:t>
      </w:r>
      <w:bookmarkEnd w:id="76"/>
      <w:r>
        <w:rPr>
          <w:spacing w:val="-2"/>
        </w:rPr>
        <w:t>Diagram:</w:t>
      </w:r>
    </w:p>
    <w:p w14:paraId="19825ABE">
      <w:pPr>
        <w:pStyle w:val="9"/>
        <w:spacing w:before="48"/>
        <w:rPr>
          <w:b/>
        </w:rPr>
      </w:pPr>
    </w:p>
    <w:p w14:paraId="2684082F">
      <w:pPr>
        <w:pStyle w:val="9"/>
        <w:spacing w:line="360" w:lineRule="auto"/>
        <w:ind w:left="360" w:right="358" w:firstLine="716" w:firstLineChars="0"/>
        <w:jc w:val="both"/>
      </w:pPr>
      <w:r>
        <w:t>A user initiating, processing, and completing a plant health analysis. It involves key participants User, Mobile</w:t>
      </w:r>
      <w:r>
        <w:rPr>
          <w:spacing w:val="-4"/>
        </w:rPr>
        <w:t xml:space="preserve"> </w:t>
      </w:r>
      <w:r>
        <w:t>Application</w:t>
      </w:r>
      <w:r>
        <w:rPr>
          <w:spacing w:val="-1"/>
        </w:rPr>
        <w:t xml:space="preserve"> </w:t>
      </w:r>
      <w:r>
        <w:t>(Android</w:t>
      </w:r>
      <w:r>
        <w:rPr>
          <w:spacing w:val="-1"/>
        </w:rPr>
        <w:t xml:space="preserve"> </w:t>
      </w:r>
      <w:r>
        <w:t>app), API</w:t>
      </w:r>
      <w:r>
        <w:rPr>
          <w:spacing w:val="-1"/>
        </w:rPr>
        <w:t xml:space="preserve"> </w:t>
      </w:r>
      <w:r>
        <w:t>Gateway, AI</w:t>
      </w:r>
      <w:r>
        <w:rPr>
          <w:spacing w:val="-1"/>
        </w:rPr>
        <w:t xml:space="preserve"> </w:t>
      </w:r>
      <w:r>
        <w:t>Analysis Service, Recommendation Service, Notification Service, and Database highlighting synchronous and asynchronous service calls, sequential AI analysis steps (plant identification, growth stage detection, pest detection, and disease diagnosis), and error handling mechanisms (such as validation responses and partial-result acknowledgments). The diagram demonstrates how user-submitted plant images are securely transmitted, analyzed by AI models,</w:t>
      </w:r>
      <w:r>
        <w:rPr>
          <w:spacing w:val="-1"/>
        </w:rPr>
        <w:t xml:space="preserve"> </w:t>
      </w:r>
      <w:r>
        <w:t>stored in</w:t>
      </w:r>
      <w:r>
        <w:rPr>
          <w:spacing w:val="-1"/>
        </w:rPr>
        <w:t xml:space="preserve"> </w:t>
      </w:r>
      <w:r>
        <w:t>the database, and</w:t>
      </w:r>
      <w:r>
        <w:rPr>
          <w:spacing w:val="-1"/>
        </w:rPr>
        <w:t xml:space="preserve"> </w:t>
      </w:r>
      <w:r>
        <w:t>returned as actionable insights and reports to the user, ensuring an efficient and reliable plant monitoring workflow.</w:t>
      </w:r>
    </w:p>
    <w:p w14:paraId="3D29E5EB">
      <w:pPr>
        <w:pStyle w:val="9"/>
        <w:spacing w:after="0" w:line="360" w:lineRule="auto"/>
        <w:jc w:val="both"/>
        <w:sectPr>
          <w:pgSz w:w="12240" w:h="15840"/>
          <w:pgMar w:top="1440" w:right="1080" w:bottom="980" w:left="1800" w:header="0" w:footer="781" w:gutter="0"/>
          <w:cols w:space="720" w:num="1"/>
        </w:sectPr>
      </w:pPr>
    </w:p>
    <w:p w14:paraId="31EF3531">
      <w:pPr>
        <w:spacing w:line="240" w:lineRule="auto"/>
        <w:ind w:left="1171" w:right="0" w:firstLine="0"/>
        <w:rPr>
          <w:sz w:val="20"/>
        </w:rPr>
      </w:pPr>
      <w:r>
        <w:rPr>
          <w:sz w:val="20"/>
        </w:rPr>
        <w:drawing>
          <wp:inline distT="0" distB="0" distL="0" distR="0">
            <wp:extent cx="4678045" cy="7789545"/>
            <wp:effectExtent l="0" t="0" r="8255" b="1905"/>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1" cstate="print"/>
                    <a:stretch>
                      <a:fillRect/>
                    </a:stretch>
                  </pic:blipFill>
                  <pic:spPr>
                    <a:xfrm>
                      <a:off x="0" y="0"/>
                      <a:ext cx="4678248" cy="7789545"/>
                    </a:xfrm>
                    <a:prstGeom prst="rect">
                      <a:avLst/>
                    </a:prstGeom>
                  </pic:spPr>
                </pic:pic>
              </a:graphicData>
            </a:graphic>
          </wp:inline>
        </w:drawing>
      </w:r>
    </w:p>
    <w:p w14:paraId="11FD265F">
      <w:pPr>
        <w:pStyle w:val="9"/>
        <w:spacing w:before="41"/>
      </w:pPr>
    </w:p>
    <w:p w14:paraId="35E1BC31">
      <w:pPr>
        <w:pStyle w:val="9"/>
        <w:ind w:left="359"/>
        <w:jc w:val="center"/>
      </w:pPr>
      <w:r>
        <w:t>Figure</w:t>
      </w:r>
      <w:r>
        <w:rPr>
          <w:spacing w:val="-2"/>
        </w:rPr>
        <w:t xml:space="preserve"> </w:t>
      </w:r>
      <w:r>
        <w:t>4.</w:t>
      </w:r>
      <w:bookmarkStart w:id="77" w:name="_bookmark9"/>
      <w:bookmarkEnd w:id="77"/>
      <w:r>
        <w:t>3</w:t>
      </w:r>
      <w:r>
        <w:rPr>
          <w:spacing w:val="-1"/>
        </w:rPr>
        <w:t xml:space="preserve"> </w:t>
      </w:r>
      <w:r>
        <w:t>Sequence</w:t>
      </w:r>
      <w:r>
        <w:rPr>
          <w:spacing w:val="-1"/>
        </w:rPr>
        <w:t xml:space="preserve"> </w:t>
      </w:r>
      <w:r>
        <w:rPr>
          <w:spacing w:val="-2"/>
        </w:rPr>
        <w:t>Diagram</w:t>
      </w:r>
    </w:p>
    <w:p w14:paraId="263376A6">
      <w:pPr>
        <w:pStyle w:val="9"/>
        <w:spacing w:after="0"/>
        <w:jc w:val="center"/>
        <w:sectPr>
          <w:pgSz w:w="12240" w:h="15840"/>
          <w:pgMar w:top="1600" w:right="1080" w:bottom="980" w:left="1800" w:header="0" w:footer="781" w:gutter="0"/>
          <w:cols w:space="720" w:num="1"/>
        </w:sectPr>
      </w:pPr>
    </w:p>
    <w:p w14:paraId="47C654FC">
      <w:pPr>
        <w:pStyle w:val="6"/>
        <w:numPr>
          <w:ilvl w:val="2"/>
          <w:numId w:val="14"/>
        </w:numPr>
        <w:tabs>
          <w:tab w:val="left" w:pos="1077"/>
        </w:tabs>
        <w:spacing w:before="79" w:after="0" w:line="240" w:lineRule="auto"/>
        <w:ind w:left="1077" w:right="0" w:hanging="717"/>
        <w:jc w:val="left"/>
        <w:rPr>
          <w:rFonts w:ascii="Segoe UI"/>
          <w:color w:val="0F1114"/>
        </w:rPr>
      </w:pPr>
      <w:bookmarkStart w:id="78" w:name="_TOC_250039"/>
      <w:r>
        <w:rPr>
          <w:rFonts w:ascii="Segoe UI"/>
          <w:color w:val="0F1114"/>
        </w:rPr>
        <w:t>Activity</w:t>
      </w:r>
      <w:r>
        <w:rPr>
          <w:rFonts w:ascii="Segoe UI"/>
          <w:color w:val="0F1114"/>
          <w:spacing w:val="-4"/>
        </w:rPr>
        <w:t xml:space="preserve"> </w:t>
      </w:r>
      <w:bookmarkEnd w:id="78"/>
      <w:r>
        <w:rPr>
          <w:rFonts w:ascii="Segoe UI"/>
          <w:color w:val="0F1114"/>
          <w:spacing w:val="-2"/>
        </w:rPr>
        <w:t>Diagram</w:t>
      </w:r>
    </w:p>
    <w:p w14:paraId="3DD8F4C8">
      <w:pPr>
        <w:pStyle w:val="9"/>
        <w:spacing w:before="279" w:line="360" w:lineRule="auto"/>
        <w:ind w:left="360" w:right="297" w:firstLine="716" w:firstLineChars="0"/>
      </w:pPr>
      <w:r>
        <w:t>The</w:t>
      </w:r>
      <w:r>
        <w:rPr>
          <w:spacing w:val="-4"/>
        </w:rPr>
        <w:t xml:space="preserve"> </w:t>
      </w:r>
      <w:r>
        <w:t>activity</w:t>
      </w:r>
      <w:r>
        <w:rPr>
          <w:spacing w:val="-3"/>
        </w:rPr>
        <w:t xml:space="preserve"> </w:t>
      </w:r>
      <w:r>
        <w:t>diagram</w:t>
      </w:r>
      <w:r>
        <w:rPr>
          <w:spacing w:val="-2"/>
        </w:rPr>
        <w:t xml:space="preserve"> </w:t>
      </w:r>
      <w:r>
        <w:t>of</w:t>
      </w:r>
      <w:r>
        <w:rPr>
          <w:spacing w:val="-4"/>
        </w:rPr>
        <w:t xml:space="preserve"> </w:t>
      </w:r>
      <w:r>
        <w:t>AgriGuard</w:t>
      </w:r>
      <w:r>
        <w:rPr>
          <w:spacing w:val="-3"/>
        </w:rPr>
        <w:t xml:space="preserve"> </w:t>
      </w:r>
      <w:r>
        <w:t>illustrates</w:t>
      </w:r>
      <w:r>
        <w:rPr>
          <w:spacing w:val="-3"/>
        </w:rPr>
        <w:t xml:space="preserve"> </w:t>
      </w:r>
      <w:r>
        <w:t>the</w:t>
      </w:r>
      <w:r>
        <w:rPr>
          <w:spacing w:val="-4"/>
        </w:rPr>
        <w:t xml:space="preserve"> </w:t>
      </w:r>
      <w:r>
        <w:t>workflow</w:t>
      </w:r>
      <w:r>
        <w:rPr>
          <w:spacing w:val="-3"/>
        </w:rPr>
        <w:t xml:space="preserve"> </w:t>
      </w:r>
      <w:r>
        <w:t>of</w:t>
      </w:r>
      <w:r>
        <w:rPr>
          <w:spacing w:val="-4"/>
        </w:rPr>
        <w:t xml:space="preserve"> </w:t>
      </w:r>
      <w:r>
        <w:t>the</w:t>
      </w:r>
      <w:r>
        <w:rPr>
          <w:spacing w:val="-3"/>
        </w:rPr>
        <w:t xml:space="preserve"> </w:t>
      </w:r>
      <w:r>
        <w:t>system</w:t>
      </w:r>
      <w:r>
        <w:rPr>
          <w:spacing w:val="-3"/>
        </w:rPr>
        <w:t xml:space="preserve"> </w:t>
      </w:r>
      <w:r>
        <w:t>from</w:t>
      </w:r>
      <w:r>
        <w:rPr>
          <w:spacing w:val="-2"/>
        </w:rPr>
        <w:t xml:space="preserve"> </w:t>
      </w:r>
      <w:r>
        <w:t>user</w:t>
      </w:r>
      <w:r>
        <w:rPr>
          <w:spacing w:val="-4"/>
        </w:rPr>
        <w:t xml:space="preserve"> </w:t>
      </w:r>
      <w:r>
        <w:t>input to disease prediction and advisory output. It shows how the farmer uploads crop images, the</w:t>
      </w:r>
      <w:r>
        <w:rPr>
          <w:spacing w:val="-2"/>
        </w:rPr>
        <w:t xml:space="preserve"> </w:t>
      </w:r>
      <w:r>
        <w:t>backend</w:t>
      </w:r>
      <w:r>
        <w:rPr>
          <w:spacing w:val="-1"/>
        </w:rPr>
        <w:t xml:space="preserve"> </w:t>
      </w:r>
      <w:r>
        <w:t>processes</w:t>
      </w:r>
      <w:r>
        <w:rPr>
          <w:spacing w:val="-1"/>
        </w:rPr>
        <w:t xml:space="preserve"> </w:t>
      </w:r>
      <w:r>
        <w:t>them</w:t>
      </w:r>
      <w:r>
        <w:rPr>
          <w:spacing w:val="-1"/>
        </w:rPr>
        <w:t xml:space="preserve"> </w:t>
      </w:r>
      <w:r>
        <w:t>using</w:t>
      </w:r>
      <w:r>
        <w:rPr>
          <w:spacing w:val="-1"/>
        </w:rPr>
        <w:t xml:space="preserve"> </w:t>
      </w:r>
      <w:r>
        <w:t>AI</w:t>
      </w:r>
      <w:r>
        <w:rPr>
          <w:spacing w:val="-2"/>
        </w:rPr>
        <w:t xml:space="preserve"> </w:t>
      </w:r>
      <w:r>
        <w:t>models,</w:t>
      </w:r>
      <w:r>
        <w:rPr>
          <w:spacing w:val="-1"/>
        </w:rPr>
        <w:t xml:space="preserve"> </w:t>
      </w:r>
      <w:r>
        <w:t>and the</w:t>
      </w:r>
      <w:r>
        <w:rPr>
          <w:spacing w:val="-2"/>
        </w:rPr>
        <w:t xml:space="preserve"> </w:t>
      </w:r>
      <w:r>
        <w:t>system generates</w:t>
      </w:r>
      <w:r>
        <w:rPr>
          <w:spacing w:val="-1"/>
        </w:rPr>
        <w:t xml:space="preserve"> </w:t>
      </w:r>
      <w:r>
        <w:t>diagnosis</w:t>
      </w:r>
      <w:r>
        <w:rPr>
          <w:spacing w:val="-1"/>
        </w:rPr>
        <w:t xml:space="preserve"> </w:t>
      </w:r>
      <w:r>
        <w:t>results. The diagram helps developers understand the step-by-step process and identify decision points for efficient system operation.</w:t>
      </w:r>
    </w:p>
    <w:p w14:paraId="07903F3D">
      <w:pPr>
        <w:pStyle w:val="9"/>
        <w:rPr>
          <w:sz w:val="20"/>
        </w:rPr>
      </w:pPr>
    </w:p>
    <w:p w14:paraId="7B1397D4">
      <w:pPr>
        <w:pStyle w:val="9"/>
        <w:rPr>
          <w:sz w:val="20"/>
        </w:rPr>
      </w:pPr>
    </w:p>
    <w:p w14:paraId="1884DC77">
      <w:pPr>
        <w:pStyle w:val="9"/>
        <w:rPr>
          <w:sz w:val="20"/>
        </w:rPr>
      </w:pPr>
    </w:p>
    <w:p w14:paraId="529EA630">
      <w:pPr>
        <w:pStyle w:val="9"/>
        <w:spacing w:before="10"/>
        <w:rPr>
          <w:sz w:val="20"/>
        </w:rPr>
      </w:pPr>
      <w:r>
        <w:rPr>
          <w:sz w:val="20"/>
        </w:rPr>
        <w:drawing>
          <wp:anchor distT="0" distB="0" distL="0" distR="0" simplePos="0" relativeHeight="251668480" behindDoc="1" locked="0" layoutInCell="1" allowOverlap="1">
            <wp:simplePos x="0" y="0"/>
            <wp:positionH relativeFrom="page">
              <wp:posOffset>2364740</wp:posOffset>
            </wp:positionH>
            <wp:positionV relativeFrom="paragraph">
              <wp:posOffset>167640</wp:posOffset>
            </wp:positionV>
            <wp:extent cx="3521710" cy="5525770"/>
            <wp:effectExtent l="0" t="0" r="0" b="0"/>
            <wp:wrapTopAndBottom/>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2" cstate="print"/>
                    <a:stretch>
                      <a:fillRect/>
                    </a:stretch>
                  </pic:blipFill>
                  <pic:spPr>
                    <a:xfrm>
                      <a:off x="0" y="0"/>
                      <a:ext cx="3521596" cy="5526024"/>
                    </a:xfrm>
                    <a:prstGeom prst="rect">
                      <a:avLst/>
                    </a:prstGeom>
                  </pic:spPr>
                </pic:pic>
              </a:graphicData>
            </a:graphic>
          </wp:anchor>
        </w:drawing>
      </w:r>
    </w:p>
    <w:p w14:paraId="487D7065">
      <w:pPr>
        <w:pStyle w:val="9"/>
        <w:spacing w:before="5"/>
      </w:pPr>
    </w:p>
    <w:p w14:paraId="0E218E08">
      <w:pPr>
        <w:pStyle w:val="9"/>
        <w:jc w:val="center"/>
      </w:pPr>
      <w:r>
        <w:t>Figure</w:t>
      </w:r>
      <w:r>
        <w:rPr>
          <w:spacing w:val="-1"/>
        </w:rPr>
        <w:t xml:space="preserve"> </w:t>
      </w:r>
      <w:r>
        <w:t>4.4</w:t>
      </w:r>
      <w:r>
        <w:rPr>
          <w:spacing w:val="-2"/>
        </w:rPr>
        <w:t xml:space="preserve"> </w:t>
      </w:r>
      <w:bookmarkStart w:id="79" w:name="_bookmark10"/>
      <w:bookmarkEnd w:id="79"/>
      <w:r>
        <w:t>Activity</w:t>
      </w:r>
      <w:r>
        <w:rPr>
          <w:spacing w:val="-1"/>
        </w:rPr>
        <w:t xml:space="preserve"> </w:t>
      </w:r>
      <w:r>
        <w:rPr>
          <w:spacing w:val="-2"/>
        </w:rPr>
        <w:t>Diagram</w:t>
      </w:r>
    </w:p>
    <w:p w14:paraId="6F869B2A">
      <w:pPr>
        <w:pStyle w:val="9"/>
        <w:spacing w:after="0"/>
        <w:jc w:val="center"/>
        <w:sectPr>
          <w:pgSz w:w="12240" w:h="15840"/>
          <w:pgMar w:top="1360" w:right="1080" w:bottom="980" w:left="1800" w:header="0" w:footer="781" w:gutter="0"/>
          <w:cols w:space="720" w:num="1"/>
        </w:sectPr>
      </w:pPr>
    </w:p>
    <w:p w14:paraId="3A3EF942">
      <w:pPr>
        <w:pStyle w:val="6"/>
        <w:numPr>
          <w:ilvl w:val="2"/>
          <w:numId w:val="14"/>
        </w:numPr>
        <w:tabs>
          <w:tab w:val="left" w:pos="967"/>
        </w:tabs>
        <w:spacing w:before="79" w:after="0" w:line="240" w:lineRule="auto"/>
        <w:ind w:left="967" w:right="0" w:hanging="607"/>
        <w:jc w:val="left"/>
        <w:rPr>
          <w:rFonts w:ascii="Segoe UI"/>
          <w:color w:val="0F1114"/>
        </w:rPr>
      </w:pPr>
      <w:bookmarkStart w:id="80" w:name="_TOC_250038"/>
      <w:r>
        <w:t>Collaboration</w:t>
      </w:r>
      <w:r>
        <w:rPr>
          <w:spacing w:val="-3"/>
        </w:rPr>
        <w:t xml:space="preserve"> </w:t>
      </w:r>
      <w:bookmarkEnd w:id="80"/>
      <w:r>
        <w:rPr>
          <w:spacing w:val="-2"/>
        </w:rPr>
        <w:t>Diagram</w:t>
      </w:r>
    </w:p>
    <w:p w14:paraId="21F7DD1F">
      <w:pPr>
        <w:pStyle w:val="9"/>
        <w:spacing w:before="173"/>
        <w:rPr>
          <w:b/>
        </w:rPr>
      </w:pPr>
    </w:p>
    <w:p w14:paraId="79FC0405">
      <w:pPr>
        <w:pStyle w:val="9"/>
        <w:spacing w:before="1" w:line="360" w:lineRule="auto"/>
        <w:ind w:left="360" w:right="358" w:firstLine="716" w:firstLineChars="0"/>
        <w:jc w:val="both"/>
      </w:pPr>
      <w:r>
        <w:t>It</w:t>
      </w:r>
      <w:r>
        <w:rPr>
          <w:spacing w:val="-2"/>
        </w:rPr>
        <w:t xml:space="preserve"> </w:t>
      </w:r>
      <w:r>
        <w:t>illustrates</w:t>
      </w:r>
      <w:r>
        <w:rPr>
          <w:spacing w:val="-4"/>
        </w:rPr>
        <w:t xml:space="preserve"> </w:t>
      </w:r>
      <w:r>
        <w:t>how</w:t>
      </w:r>
      <w:r>
        <w:rPr>
          <w:spacing w:val="-3"/>
        </w:rPr>
        <w:t xml:space="preserve"> </w:t>
      </w:r>
      <w:r>
        <w:t>different</w:t>
      </w:r>
      <w:r>
        <w:rPr>
          <w:spacing w:val="-4"/>
        </w:rPr>
        <w:t xml:space="preserve"> </w:t>
      </w:r>
      <w:r>
        <w:t>system components</w:t>
      </w:r>
      <w:r>
        <w:rPr>
          <w:spacing w:val="-4"/>
        </w:rPr>
        <w:t xml:space="preserve"> </w:t>
      </w:r>
      <w:r>
        <w:t>work</w:t>
      </w:r>
      <w:r>
        <w:rPr>
          <w:spacing w:val="-2"/>
        </w:rPr>
        <w:t xml:space="preserve"> </w:t>
      </w:r>
      <w:r>
        <w:t>together</w:t>
      </w:r>
      <w:r>
        <w:rPr>
          <w:spacing w:val="-3"/>
        </w:rPr>
        <w:t xml:space="preserve"> </w:t>
      </w:r>
      <w:r>
        <w:t>to</w:t>
      </w:r>
      <w:r>
        <w:rPr>
          <w:spacing w:val="-4"/>
        </w:rPr>
        <w:t xml:space="preserve"> </w:t>
      </w:r>
      <w:r>
        <w:t>support</w:t>
      </w:r>
      <w:r>
        <w:rPr>
          <w:spacing w:val="-2"/>
        </w:rPr>
        <w:t xml:space="preserve"> </w:t>
      </w:r>
      <w:r>
        <w:t>smart</w:t>
      </w:r>
      <w:r>
        <w:rPr>
          <w:spacing w:val="-4"/>
        </w:rPr>
        <w:t xml:space="preserve"> </w:t>
      </w:r>
      <w:r>
        <w:t>agricultural monitoring and decision-making. It shows the Farmer interacting with the AgriGuard Mobile App, which communicates with the Backend Server through secure APIs. The backend collaborates with services such as Crop Monitoring, AI Analysis, Weather Service, and Alert &amp; Notification Service to process crop and environmental data. These components exchange messages to analyze conditions, generate recommendations, store data in the database, and send alerts back to the farmer, highlighting the cooperative behavior of system objects to achieve efficient farm management.</w:t>
      </w:r>
    </w:p>
    <w:p w14:paraId="6AD67503">
      <w:pPr>
        <w:pStyle w:val="9"/>
        <w:spacing w:before="7"/>
        <w:rPr>
          <w:sz w:val="9"/>
        </w:rPr>
      </w:pPr>
      <w:r>
        <w:rPr>
          <w:sz w:val="9"/>
        </w:rPr>
        <w:drawing>
          <wp:anchor distT="0" distB="0" distL="0" distR="0" simplePos="0" relativeHeight="251668480" behindDoc="1" locked="0" layoutInCell="1" allowOverlap="1">
            <wp:simplePos x="0" y="0"/>
            <wp:positionH relativeFrom="page">
              <wp:posOffset>1371600</wp:posOffset>
            </wp:positionH>
            <wp:positionV relativeFrom="paragraph">
              <wp:posOffset>85090</wp:posOffset>
            </wp:positionV>
            <wp:extent cx="5652135" cy="1536065"/>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3" cstate="print"/>
                    <a:stretch>
                      <a:fillRect/>
                    </a:stretch>
                  </pic:blipFill>
                  <pic:spPr>
                    <a:xfrm>
                      <a:off x="0" y="0"/>
                      <a:ext cx="5652069" cy="1536191"/>
                    </a:xfrm>
                    <a:prstGeom prst="rect">
                      <a:avLst/>
                    </a:prstGeom>
                  </pic:spPr>
                </pic:pic>
              </a:graphicData>
            </a:graphic>
          </wp:anchor>
        </w:drawing>
      </w:r>
    </w:p>
    <w:p w14:paraId="2B50797B">
      <w:pPr>
        <w:pStyle w:val="9"/>
        <w:spacing w:before="84"/>
        <w:jc w:val="center"/>
      </w:pPr>
      <w:r>
        <w:t>Figure</w:t>
      </w:r>
      <w:r>
        <w:rPr>
          <w:spacing w:val="-4"/>
        </w:rPr>
        <w:t xml:space="preserve"> </w:t>
      </w:r>
      <w:r>
        <w:t>4.5</w:t>
      </w:r>
      <w:r>
        <w:rPr>
          <w:spacing w:val="-2"/>
        </w:rPr>
        <w:t xml:space="preserve"> </w:t>
      </w:r>
      <w:bookmarkStart w:id="81" w:name="_bookmark11"/>
      <w:bookmarkEnd w:id="81"/>
      <w:r>
        <w:t>Collaboration</w:t>
      </w:r>
      <w:r>
        <w:rPr>
          <w:spacing w:val="-2"/>
        </w:rPr>
        <w:t xml:space="preserve"> Diagram</w:t>
      </w:r>
    </w:p>
    <w:p w14:paraId="487619C6">
      <w:pPr>
        <w:pStyle w:val="9"/>
        <w:spacing w:before="85"/>
      </w:pPr>
    </w:p>
    <w:p w14:paraId="37EE8D04">
      <w:pPr>
        <w:pStyle w:val="6"/>
        <w:numPr>
          <w:ilvl w:val="2"/>
          <w:numId w:val="14"/>
        </w:numPr>
        <w:tabs>
          <w:tab w:val="left" w:pos="967"/>
        </w:tabs>
        <w:spacing w:before="0" w:after="0" w:line="240" w:lineRule="auto"/>
        <w:ind w:left="967" w:right="0" w:hanging="607"/>
        <w:jc w:val="left"/>
        <w:rPr>
          <w:rFonts w:ascii="Segoe UI"/>
          <w:color w:val="0F1114"/>
        </w:rPr>
      </w:pPr>
      <w:bookmarkStart w:id="82" w:name="_TOC_250037"/>
      <w:r>
        <w:t>Block</w:t>
      </w:r>
      <w:r>
        <w:rPr>
          <w:spacing w:val="-1"/>
        </w:rPr>
        <w:t xml:space="preserve"> </w:t>
      </w:r>
      <w:bookmarkEnd w:id="82"/>
      <w:r>
        <w:rPr>
          <w:spacing w:val="-2"/>
        </w:rPr>
        <w:t>Diagram</w:t>
      </w:r>
    </w:p>
    <w:p w14:paraId="6C2690B9">
      <w:pPr>
        <w:pStyle w:val="9"/>
        <w:spacing w:before="241" w:line="360" w:lineRule="auto"/>
        <w:ind w:left="360" w:right="42" w:firstLine="716" w:firstLineChars="0"/>
      </w:pPr>
      <w:r>
        <w:t>It represent major subsystems as rectangular blocks and their interactions as arrows that indicate</w:t>
      </w:r>
      <w:r>
        <w:rPr>
          <w:spacing w:val="80"/>
        </w:rPr>
        <w:t xml:space="preserve"> </w:t>
      </w:r>
      <w:r>
        <w:t>data</w:t>
      </w:r>
      <w:r>
        <w:rPr>
          <w:spacing w:val="77"/>
        </w:rPr>
        <w:t xml:space="preserve"> </w:t>
      </w:r>
      <w:r>
        <w:t>and</w:t>
      </w:r>
      <w:r>
        <w:rPr>
          <w:spacing w:val="80"/>
        </w:rPr>
        <w:t xml:space="preserve"> </w:t>
      </w:r>
      <w:r>
        <w:t>control</w:t>
      </w:r>
      <w:r>
        <w:rPr>
          <w:spacing w:val="80"/>
        </w:rPr>
        <w:t xml:space="preserve"> </w:t>
      </w:r>
      <w:r>
        <w:t>flows.</w:t>
      </w:r>
      <w:r>
        <w:rPr>
          <w:spacing w:val="78"/>
        </w:rPr>
        <w:t xml:space="preserve"> </w:t>
      </w:r>
      <w:r>
        <w:t>Unlike</w:t>
      </w:r>
      <w:r>
        <w:rPr>
          <w:spacing w:val="77"/>
        </w:rPr>
        <w:t xml:space="preserve"> </w:t>
      </w:r>
      <w:r>
        <w:t>detailed</w:t>
      </w:r>
      <w:r>
        <w:rPr>
          <w:spacing w:val="80"/>
        </w:rPr>
        <w:t xml:space="preserve"> </w:t>
      </w:r>
      <w:r>
        <w:t>UML</w:t>
      </w:r>
      <w:r>
        <w:rPr>
          <w:spacing w:val="80"/>
        </w:rPr>
        <w:t xml:space="preserve"> </w:t>
      </w:r>
      <w:r>
        <w:t>diagrams</w:t>
      </w:r>
      <w:r>
        <w:rPr>
          <w:spacing w:val="79"/>
        </w:rPr>
        <w:t xml:space="preserve"> </w:t>
      </w:r>
      <w:r>
        <w:t>(such</w:t>
      </w:r>
      <w:r>
        <w:rPr>
          <w:spacing w:val="80"/>
        </w:rPr>
        <w:t xml:space="preserve"> </w:t>
      </w:r>
      <w:r>
        <w:t>as</w:t>
      </w:r>
      <w:r>
        <w:rPr>
          <w:spacing w:val="80"/>
        </w:rPr>
        <w:t xml:space="preserve"> </w:t>
      </w:r>
      <w:r>
        <w:t>class</w:t>
      </w:r>
      <w:r>
        <w:rPr>
          <w:spacing w:val="80"/>
        </w:rPr>
        <w:t xml:space="preserve"> </w:t>
      </w:r>
      <w:r>
        <w:t>or sequence</w:t>
      </w:r>
      <w:r>
        <w:rPr>
          <w:spacing w:val="40"/>
        </w:rPr>
        <w:t xml:space="preserve"> </w:t>
      </w:r>
      <w:r>
        <w:t>diagrams),</w:t>
      </w:r>
      <w:r>
        <w:rPr>
          <w:spacing w:val="40"/>
        </w:rPr>
        <w:t xml:space="preserve"> </w:t>
      </w:r>
      <w:r>
        <w:t>it</w:t>
      </w:r>
      <w:r>
        <w:rPr>
          <w:spacing w:val="40"/>
        </w:rPr>
        <w:t xml:space="preserve"> </w:t>
      </w:r>
      <w:r>
        <w:t>focuses</w:t>
      </w:r>
      <w:r>
        <w:rPr>
          <w:spacing w:val="40"/>
        </w:rPr>
        <w:t xml:space="preserve"> </w:t>
      </w:r>
      <w:r>
        <w:t>on</w:t>
      </w:r>
      <w:r>
        <w:rPr>
          <w:spacing w:val="40"/>
        </w:rPr>
        <w:t xml:space="preserve"> </w:t>
      </w:r>
      <w:r>
        <w:t>functional</w:t>
      </w:r>
      <w:r>
        <w:rPr>
          <w:spacing w:val="40"/>
        </w:rPr>
        <w:t xml:space="preserve"> </w:t>
      </w:r>
      <w:r>
        <w:t>decomposition</w:t>
      </w:r>
      <w:r>
        <w:rPr>
          <w:spacing w:val="40"/>
        </w:rPr>
        <w:t xml:space="preserve"> </w:t>
      </w:r>
      <w:r>
        <w:t>and</w:t>
      </w:r>
      <w:r>
        <w:rPr>
          <w:spacing w:val="40"/>
        </w:rPr>
        <w:t xml:space="preserve"> </w:t>
      </w:r>
      <w:r>
        <w:t>overall</w:t>
      </w:r>
      <w:r>
        <w:rPr>
          <w:spacing w:val="40"/>
        </w:rPr>
        <w:t xml:space="preserve"> </w:t>
      </w:r>
      <w:r>
        <w:t>system</w:t>
      </w:r>
      <w:r>
        <w:rPr>
          <w:spacing w:val="40"/>
        </w:rPr>
        <w:t xml:space="preserve"> </w:t>
      </w:r>
      <w:r>
        <w:t>flow, making</w:t>
      </w:r>
      <w:r>
        <w:rPr>
          <w:spacing w:val="80"/>
        </w:rPr>
        <w:t xml:space="preserve"> </w:t>
      </w:r>
      <w:r>
        <w:t>it</w:t>
      </w:r>
      <w:r>
        <w:rPr>
          <w:spacing w:val="80"/>
        </w:rPr>
        <w:t xml:space="preserve"> </w:t>
      </w:r>
      <w:r>
        <w:t>ideal</w:t>
      </w:r>
      <w:r>
        <w:rPr>
          <w:spacing w:val="80"/>
        </w:rPr>
        <w:t xml:space="preserve"> </w:t>
      </w:r>
      <w:r>
        <w:t>for</w:t>
      </w:r>
      <w:r>
        <w:rPr>
          <w:spacing w:val="80"/>
        </w:rPr>
        <w:t xml:space="preserve"> </w:t>
      </w:r>
      <w:r>
        <w:t>stakeholder</w:t>
      </w:r>
      <w:r>
        <w:rPr>
          <w:spacing w:val="80"/>
        </w:rPr>
        <w:t xml:space="preserve"> </w:t>
      </w:r>
      <w:r>
        <w:t>presentations</w:t>
      </w:r>
      <w:r>
        <w:rPr>
          <w:spacing w:val="80"/>
        </w:rPr>
        <w:t xml:space="preserve"> </w:t>
      </w:r>
      <w:r>
        <w:t>and</w:t>
      </w:r>
      <w:r>
        <w:rPr>
          <w:spacing w:val="80"/>
        </w:rPr>
        <w:t xml:space="preserve"> </w:t>
      </w:r>
      <w:r>
        <w:t>early-stage</w:t>
      </w:r>
      <w:r>
        <w:rPr>
          <w:spacing w:val="80"/>
        </w:rPr>
        <w:t xml:space="preserve"> </w:t>
      </w:r>
      <w:r>
        <w:t>system</w:t>
      </w:r>
      <w:r>
        <w:rPr>
          <w:spacing w:val="80"/>
        </w:rPr>
        <w:t xml:space="preserve"> </w:t>
      </w:r>
      <w:r>
        <w:t>design.</w:t>
      </w:r>
      <w:r>
        <w:rPr>
          <w:spacing w:val="80"/>
        </w:rPr>
        <w:t xml:space="preserve"> </w:t>
      </w:r>
      <w:r>
        <w:t>For AgriGuard,</w:t>
      </w:r>
      <w:r>
        <w:rPr>
          <w:spacing w:val="-2"/>
        </w:rPr>
        <w:t xml:space="preserve"> </w:t>
      </w:r>
      <w:r>
        <w:t>the</w:t>
      </w:r>
      <w:r>
        <w:rPr>
          <w:spacing w:val="-1"/>
        </w:rPr>
        <w:t xml:space="preserve"> </w:t>
      </w:r>
      <w:r>
        <w:t>block diagram illustrates the</w:t>
      </w:r>
      <w:r>
        <w:rPr>
          <w:spacing w:val="-1"/>
        </w:rPr>
        <w:t xml:space="preserve"> </w:t>
      </w:r>
      <w:r>
        <w:t>flow</w:t>
      </w:r>
      <w:r>
        <w:rPr>
          <w:spacing w:val="-1"/>
        </w:rPr>
        <w:t xml:space="preserve"> </w:t>
      </w:r>
      <w:r>
        <w:t>from user</w:t>
      </w:r>
      <w:r>
        <w:rPr>
          <w:spacing w:val="-1"/>
        </w:rPr>
        <w:t xml:space="preserve"> </w:t>
      </w:r>
      <w:r>
        <w:t>inputs (plant</w:t>
      </w:r>
      <w:r>
        <w:rPr>
          <w:spacing w:val="-2"/>
        </w:rPr>
        <w:t xml:space="preserve"> </w:t>
      </w:r>
      <w:r>
        <w:t>images and data) through AI-based analysis modules including plant identification, growth stage detection, pest</w:t>
      </w:r>
      <w:r>
        <w:rPr>
          <w:spacing w:val="80"/>
        </w:rPr>
        <w:t xml:space="preserve"> </w:t>
      </w:r>
      <w:r>
        <w:t>detection,</w:t>
      </w:r>
      <w:r>
        <w:rPr>
          <w:spacing w:val="80"/>
        </w:rPr>
        <w:t xml:space="preserve"> </w:t>
      </w:r>
      <w:r>
        <w:t>and</w:t>
      </w:r>
      <w:r>
        <w:rPr>
          <w:spacing w:val="80"/>
        </w:rPr>
        <w:t xml:space="preserve"> </w:t>
      </w:r>
      <w:r>
        <w:t>disease</w:t>
      </w:r>
      <w:r>
        <w:rPr>
          <w:spacing w:val="80"/>
        </w:rPr>
        <w:t xml:space="preserve"> </w:t>
      </w:r>
      <w:r>
        <w:t>diagnosis</w:t>
      </w:r>
      <w:r>
        <w:rPr>
          <w:spacing w:val="80"/>
        </w:rPr>
        <w:t xml:space="preserve"> </w:t>
      </w:r>
      <w:r>
        <w:t>to</w:t>
      </w:r>
      <w:r>
        <w:rPr>
          <w:spacing w:val="80"/>
        </w:rPr>
        <w:t xml:space="preserve"> </w:t>
      </w:r>
      <w:r>
        <w:t>result</w:t>
      </w:r>
      <w:r>
        <w:rPr>
          <w:spacing w:val="80"/>
        </w:rPr>
        <w:t xml:space="preserve"> </w:t>
      </w:r>
      <w:r>
        <w:t>generation,</w:t>
      </w:r>
      <w:r>
        <w:rPr>
          <w:spacing w:val="80"/>
        </w:rPr>
        <w:t xml:space="preserve"> </w:t>
      </w:r>
      <w:r>
        <w:t>recommendations,</w:t>
      </w:r>
      <w:r>
        <w:rPr>
          <w:spacing w:val="80"/>
        </w:rPr>
        <w:t xml:space="preserve"> </w:t>
      </w:r>
      <w:r>
        <w:t>and notifications, emphasizing modularity, scalability, and clear separation of responsibilities</w:t>
      </w:r>
    </w:p>
    <w:p w14:paraId="1446067A">
      <w:pPr>
        <w:pStyle w:val="9"/>
        <w:spacing w:after="0" w:line="360" w:lineRule="auto"/>
        <w:sectPr>
          <w:pgSz w:w="12240" w:h="15840"/>
          <w:pgMar w:top="1360" w:right="1080" w:bottom="980" w:left="1800" w:header="0" w:footer="781" w:gutter="0"/>
          <w:cols w:space="720" w:num="1"/>
        </w:sectPr>
      </w:pPr>
    </w:p>
    <w:p w14:paraId="3AD16D6A">
      <w:pPr>
        <w:spacing w:line="240" w:lineRule="auto"/>
        <w:ind w:left="360" w:right="0" w:firstLine="0"/>
        <w:rPr>
          <w:sz w:val="20"/>
        </w:rPr>
      </w:pPr>
      <w:r>
        <w:rPr>
          <w:sz w:val="20"/>
        </w:rPr>
        <w:drawing>
          <wp:inline distT="0" distB="0" distL="0" distR="0">
            <wp:extent cx="5624830" cy="3498850"/>
            <wp:effectExtent l="0" t="0" r="0" b="0"/>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4" cstate="print"/>
                    <a:stretch>
                      <a:fillRect/>
                    </a:stretch>
                  </pic:blipFill>
                  <pic:spPr>
                    <a:xfrm>
                      <a:off x="0" y="0"/>
                      <a:ext cx="5625094" cy="3499104"/>
                    </a:xfrm>
                    <a:prstGeom prst="rect">
                      <a:avLst/>
                    </a:prstGeom>
                  </pic:spPr>
                </pic:pic>
              </a:graphicData>
            </a:graphic>
          </wp:inline>
        </w:drawing>
      </w:r>
    </w:p>
    <w:p w14:paraId="0AAB3368">
      <w:pPr>
        <w:pStyle w:val="9"/>
        <w:spacing w:before="226"/>
        <w:jc w:val="center"/>
      </w:pPr>
      <w:r>
        <w:t>Figure</w:t>
      </w:r>
      <w:r>
        <w:rPr>
          <w:spacing w:val="-1"/>
        </w:rPr>
        <w:t xml:space="preserve"> </w:t>
      </w:r>
      <w:r>
        <w:t>4.</w:t>
      </w:r>
      <w:bookmarkStart w:id="83" w:name="_bookmark12"/>
      <w:bookmarkEnd w:id="83"/>
      <w:r>
        <w:t>6</w:t>
      </w:r>
      <w:r>
        <w:rPr>
          <w:spacing w:val="-2"/>
        </w:rPr>
        <w:t xml:space="preserve"> </w:t>
      </w:r>
      <w:r>
        <w:t xml:space="preserve">Block </w:t>
      </w:r>
      <w:r>
        <w:rPr>
          <w:spacing w:val="-2"/>
        </w:rPr>
        <w:t>Diagram</w:t>
      </w:r>
    </w:p>
    <w:p w14:paraId="275F2D29">
      <w:pPr>
        <w:pStyle w:val="9"/>
        <w:spacing w:before="193"/>
      </w:pPr>
    </w:p>
    <w:p w14:paraId="5EC2E1E4">
      <w:pPr>
        <w:pStyle w:val="6"/>
        <w:numPr>
          <w:ilvl w:val="2"/>
          <w:numId w:val="14"/>
        </w:numPr>
        <w:tabs>
          <w:tab w:val="left" w:pos="967"/>
        </w:tabs>
        <w:spacing w:before="0" w:after="0" w:line="240" w:lineRule="auto"/>
        <w:ind w:left="967" w:right="0" w:hanging="607"/>
        <w:jc w:val="left"/>
        <w:rPr>
          <w:rFonts w:ascii="Segoe UI"/>
          <w:color w:val="0F1114"/>
        </w:rPr>
      </w:pPr>
      <w:bookmarkStart w:id="84" w:name="_TOC_250036"/>
      <w:r>
        <w:t>Entity</w:t>
      </w:r>
      <w:r>
        <w:rPr>
          <w:spacing w:val="-3"/>
        </w:rPr>
        <w:t xml:space="preserve"> </w:t>
      </w:r>
      <w:r>
        <w:t>Relation</w:t>
      </w:r>
      <w:bookmarkEnd w:id="84"/>
      <w:r>
        <w:rPr>
          <w:spacing w:val="-2"/>
        </w:rPr>
        <w:t xml:space="preserve"> Diagram</w:t>
      </w:r>
    </w:p>
    <w:p w14:paraId="61688D31">
      <w:pPr>
        <w:pStyle w:val="9"/>
        <w:spacing w:before="10"/>
        <w:rPr>
          <w:b/>
        </w:rPr>
      </w:pPr>
    </w:p>
    <w:p w14:paraId="19A8A1F8">
      <w:pPr>
        <w:pStyle w:val="9"/>
        <w:spacing w:before="1" w:line="360" w:lineRule="auto"/>
        <w:ind w:left="360" w:right="358" w:firstLine="716" w:firstLineChars="0"/>
        <w:jc w:val="both"/>
      </w:pPr>
      <w:r>
        <w:t>The ER Diagram for AgriGuard models the conceptual database schema by identifying key entities such as User, Plant, Image Upload, Growth Stage, Pest, Disease, Treatment, Report, and Admin, along with their attributes (with primary keys underlined) and relationships defined by cardinalities (1:1, 1:N, N:M). It captures the relational structure required to store user profiles, uploaded plant images, analysis results, detected growth stages, pests and diseases, recommended treatments, and generated reports. For example, a</w:t>
      </w:r>
      <w:r>
        <w:rPr>
          <w:spacing w:val="-2"/>
        </w:rPr>
        <w:t xml:space="preserve"> </w:t>
      </w:r>
      <w:r>
        <w:t>User</w:t>
      </w:r>
      <w:r>
        <w:rPr>
          <w:spacing w:val="-4"/>
        </w:rPr>
        <w:t xml:space="preserve"> </w:t>
      </w:r>
      <w:r>
        <w:t>(1)</w:t>
      </w:r>
      <w:r>
        <w:rPr>
          <w:spacing w:val="-2"/>
        </w:rPr>
        <w:t xml:space="preserve"> </w:t>
      </w:r>
      <w:r>
        <w:t>can</w:t>
      </w:r>
      <w:r>
        <w:rPr>
          <w:spacing w:val="-1"/>
        </w:rPr>
        <w:t xml:space="preserve"> </w:t>
      </w:r>
      <w:r>
        <w:t>upload</w:t>
      </w:r>
      <w:r>
        <w:rPr>
          <w:spacing w:val="-1"/>
        </w:rPr>
        <w:t xml:space="preserve"> </w:t>
      </w:r>
      <w:r>
        <w:t>many</w:t>
      </w:r>
      <w:r>
        <w:rPr>
          <w:spacing w:val="-3"/>
        </w:rPr>
        <w:t xml:space="preserve"> </w:t>
      </w:r>
      <w:r>
        <w:t>Plant</w:t>
      </w:r>
      <w:r>
        <w:rPr>
          <w:spacing w:val="-3"/>
        </w:rPr>
        <w:t xml:space="preserve"> </w:t>
      </w:r>
      <w:r>
        <w:t>Images</w:t>
      </w:r>
      <w:r>
        <w:rPr>
          <w:spacing w:val="-1"/>
        </w:rPr>
        <w:t xml:space="preserve"> </w:t>
      </w:r>
      <w:r>
        <w:t>(N),</w:t>
      </w:r>
      <w:r>
        <w:rPr>
          <w:spacing w:val="-3"/>
        </w:rPr>
        <w:t xml:space="preserve"> </w:t>
      </w:r>
      <w:r>
        <w:t>each</w:t>
      </w:r>
      <w:r>
        <w:rPr>
          <w:spacing w:val="-3"/>
        </w:rPr>
        <w:t xml:space="preserve"> </w:t>
      </w:r>
      <w:r>
        <w:t>Image</w:t>
      </w:r>
      <w:r>
        <w:rPr>
          <w:spacing w:val="-2"/>
        </w:rPr>
        <w:t xml:space="preserve"> </w:t>
      </w:r>
      <w:r>
        <w:t>(1)</w:t>
      </w:r>
      <w:r>
        <w:rPr>
          <w:spacing w:val="-2"/>
        </w:rPr>
        <w:t xml:space="preserve"> </w:t>
      </w:r>
      <w:r>
        <w:t>is</w:t>
      </w:r>
      <w:r>
        <w:rPr>
          <w:spacing w:val="-3"/>
        </w:rPr>
        <w:t xml:space="preserve"> </w:t>
      </w:r>
      <w:r>
        <w:t>associated</w:t>
      </w:r>
      <w:r>
        <w:rPr>
          <w:spacing w:val="-1"/>
        </w:rPr>
        <w:t xml:space="preserve"> </w:t>
      </w:r>
      <w:r>
        <w:t>with</w:t>
      </w:r>
      <w:r>
        <w:rPr>
          <w:spacing w:val="-1"/>
        </w:rPr>
        <w:t xml:space="preserve"> </w:t>
      </w:r>
      <w:r>
        <w:t>one</w:t>
      </w:r>
      <w:r>
        <w:rPr>
          <w:spacing w:val="-4"/>
        </w:rPr>
        <w:t xml:space="preserve"> </w:t>
      </w:r>
      <w:r>
        <w:t>Plant (1), and a Plant (1) may be affected by multiple Pests or Diseases (N). This database design supports normalization (e.g., 3NF), data integrity, and scalability, enabling efficient queries such as retrieving a user’s analysis history, tracking plant health over time, and generating accurate treatment recommendations.</w:t>
      </w:r>
    </w:p>
    <w:p w14:paraId="2C70E6C3">
      <w:pPr>
        <w:pStyle w:val="9"/>
        <w:spacing w:after="0" w:line="360" w:lineRule="auto"/>
        <w:jc w:val="both"/>
        <w:sectPr>
          <w:pgSz w:w="12240" w:h="15840"/>
          <w:pgMar w:top="1480" w:right="1080" w:bottom="980" w:left="1800" w:header="0" w:footer="781" w:gutter="0"/>
          <w:cols w:space="720" w:num="1"/>
        </w:sectPr>
      </w:pPr>
    </w:p>
    <w:p w14:paraId="70DA23F5">
      <w:pPr>
        <w:spacing w:line="240" w:lineRule="auto"/>
        <w:ind w:left="360" w:right="-15" w:firstLine="0"/>
        <w:rPr>
          <w:sz w:val="20"/>
        </w:rPr>
      </w:pPr>
      <w:r>
        <w:rPr>
          <w:sz w:val="20"/>
        </w:rPr>
        <w:drawing>
          <wp:inline distT="0" distB="0" distL="0" distR="0">
            <wp:extent cx="5692140" cy="7672070"/>
            <wp:effectExtent l="0" t="0" r="3810" b="508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5" cstate="print"/>
                    <a:stretch>
                      <a:fillRect/>
                    </a:stretch>
                  </pic:blipFill>
                  <pic:spPr>
                    <a:xfrm>
                      <a:off x="0" y="0"/>
                      <a:ext cx="5692334" cy="7672070"/>
                    </a:xfrm>
                    <a:prstGeom prst="rect">
                      <a:avLst/>
                    </a:prstGeom>
                  </pic:spPr>
                </pic:pic>
              </a:graphicData>
            </a:graphic>
          </wp:inline>
        </w:drawing>
      </w:r>
    </w:p>
    <w:p w14:paraId="51B0CC53">
      <w:pPr>
        <w:pStyle w:val="9"/>
        <w:spacing w:before="271"/>
        <w:jc w:val="center"/>
      </w:pPr>
      <w:r>
        <w:t>Figure</w:t>
      </w:r>
      <w:r>
        <w:rPr>
          <w:spacing w:val="-1"/>
        </w:rPr>
        <w:t xml:space="preserve"> </w:t>
      </w:r>
      <w:r>
        <w:t>4.7</w:t>
      </w:r>
      <w:r>
        <w:rPr>
          <w:spacing w:val="-2"/>
        </w:rPr>
        <w:t xml:space="preserve"> </w:t>
      </w:r>
      <w:bookmarkStart w:id="85" w:name="_bookmark13"/>
      <w:bookmarkEnd w:id="85"/>
      <w:r>
        <w:t>Entity</w:t>
      </w:r>
      <w:r>
        <w:rPr>
          <w:spacing w:val="-1"/>
        </w:rPr>
        <w:t xml:space="preserve"> </w:t>
      </w:r>
      <w:r>
        <w:t>Relation</w:t>
      </w:r>
      <w:r>
        <w:rPr>
          <w:spacing w:val="-1"/>
        </w:rPr>
        <w:t xml:space="preserve"> </w:t>
      </w:r>
      <w:r>
        <w:rPr>
          <w:spacing w:val="-2"/>
        </w:rPr>
        <w:t>Diagram</w:t>
      </w:r>
    </w:p>
    <w:p w14:paraId="534ED248">
      <w:pPr>
        <w:pStyle w:val="9"/>
        <w:spacing w:after="0"/>
        <w:jc w:val="center"/>
        <w:sectPr>
          <w:pgSz w:w="12240" w:h="15840"/>
          <w:pgMar w:top="1520" w:right="1080" w:bottom="980" w:left="1800" w:header="0" w:footer="781" w:gutter="0"/>
          <w:cols w:space="720" w:num="1"/>
        </w:sectPr>
      </w:pPr>
    </w:p>
    <w:p w14:paraId="1832AD7F">
      <w:pPr>
        <w:pStyle w:val="6"/>
        <w:numPr>
          <w:ilvl w:val="2"/>
          <w:numId w:val="14"/>
        </w:numPr>
        <w:tabs>
          <w:tab w:val="left" w:pos="967"/>
        </w:tabs>
        <w:spacing w:before="79" w:after="0" w:line="240" w:lineRule="auto"/>
        <w:ind w:left="967" w:right="0" w:hanging="607"/>
        <w:jc w:val="left"/>
        <w:rPr>
          <w:rFonts w:ascii="Segoe UI"/>
          <w:color w:val="0F1114"/>
        </w:rPr>
      </w:pPr>
      <w:bookmarkStart w:id="86" w:name="_TOC_250035"/>
      <w:r>
        <w:t>State</w:t>
      </w:r>
      <w:r>
        <w:rPr>
          <w:spacing w:val="-2"/>
        </w:rPr>
        <w:t xml:space="preserve"> </w:t>
      </w:r>
      <w:r>
        <w:t>Transition</w:t>
      </w:r>
      <w:r>
        <w:rPr>
          <w:spacing w:val="-3"/>
        </w:rPr>
        <w:t xml:space="preserve"> </w:t>
      </w:r>
      <w:bookmarkEnd w:id="86"/>
      <w:r>
        <w:rPr>
          <w:spacing w:val="-2"/>
        </w:rPr>
        <w:t>Diagram</w:t>
      </w:r>
    </w:p>
    <w:p w14:paraId="2ECF8902">
      <w:pPr>
        <w:pStyle w:val="9"/>
        <w:spacing w:before="3"/>
        <w:rPr>
          <w:b/>
        </w:rPr>
      </w:pPr>
    </w:p>
    <w:p w14:paraId="152A1D83">
      <w:pPr>
        <w:pStyle w:val="9"/>
        <w:spacing w:line="360" w:lineRule="auto"/>
        <w:ind w:left="360" w:firstLine="716" w:firstLineChars="0"/>
      </w:pPr>
      <w:r>
        <w:t>This UML State Machine Diagram (State Transition Diagram) models the lifecycle of a Negotiation entity in Dealify. It depicts discrete states</w:t>
      </w:r>
    </w:p>
    <w:p w14:paraId="205A8EBD">
      <w:pPr>
        <w:pStyle w:val="9"/>
        <w:spacing w:before="74"/>
        <w:rPr>
          <w:sz w:val="20"/>
        </w:rPr>
      </w:pPr>
      <w:r>
        <w:rPr>
          <w:sz w:val="20"/>
        </w:rPr>
        <w:drawing>
          <wp:anchor distT="0" distB="0" distL="0" distR="0" simplePos="0" relativeHeight="251669504" behindDoc="1" locked="0" layoutInCell="1" allowOverlap="1">
            <wp:simplePos x="0" y="0"/>
            <wp:positionH relativeFrom="page">
              <wp:posOffset>1371600</wp:posOffset>
            </wp:positionH>
            <wp:positionV relativeFrom="paragraph">
              <wp:posOffset>208280</wp:posOffset>
            </wp:positionV>
            <wp:extent cx="5439410" cy="6296660"/>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6" cstate="print"/>
                    <a:stretch>
                      <a:fillRect/>
                    </a:stretch>
                  </pic:blipFill>
                  <pic:spPr>
                    <a:xfrm>
                      <a:off x="0" y="0"/>
                      <a:ext cx="5439702" cy="6296501"/>
                    </a:xfrm>
                    <a:prstGeom prst="rect">
                      <a:avLst/>
                    </a:prstGeom>
                  </pic:spPr>
                </pic:pic>
              </a:graphicData>
            </a:graphic>
          </wp:anchor>
        </w:drawing>
      </w:r>
    </w:p>
    <w:p w14:paraId="468C1EA7">
      <w:pPr>
        <w:pStyle w:val="9"/>
        <w:spacing w:before="62"/>
      </w:pPr>
    </w:p>
    <w:p w14:paraId="71D3092E">
      <w:pPr>
        <w:pStyle w:val="9"/>
        <w:ind w:right="3"/>
        <w:jc w:val="center"/>
      </w:pPr>
      <w:r>
        <w:t>Figure</w:t>
      </w:r>
      <w:r>
        <w:rPr>
          <w:spacing w:val="-1"/>
        </w:rPr>
        <w:t xml:space="preserve"> </w:t>
      </w:r>
      <w:r>
        <w:t>4.8</w:t>
      </w:r>
      <w:r>
        <w:rPr>
          <w:spacing w:val="-2"/>
        </w:rPr>
        <w:t xml:space="preserve"> </w:t>
      </w:r>
      <w:bookmarkStart w:id="87" w:name="_bookmark14"/>
      <w:bookmarkEnd w:id="87"/>
      <w:r>
        <w:t>State</w:t>
      </w:r>
      <w:r>
        <w:rPr>
          <w:spacing w:val="-3"/>
        </w:rPr>
        <w:t xml:space="preserve"> </w:t>
      </w:r>
      <w:r>
        <w:t>Transition</w:t>
      </w:r>
      <w:r>
        <w:rPr>
          <w:spacing w:val="-1"/>
        </w:rPr>
        <w:t xml:space="preserve"> </w:t>
      </w:r>
      <w:r>
        <w:rPr>
          <w:spacing w:val="-2"/>
        </w:rPr>
        <w:t>Diagram</w:t>
      </w:r>
    </w:p>
    <w:p w14:paraId="2CB3201E">
      <w:pPr>
        <w:pStyle w:val="9"/>
        <w:spacing w:after="0"/>
        <w:jc w:val="center"/>
        <w:sectPr>
          <w:pgSz w:w="12240" w:h="15840"/>
          <w:pgMar w:top="1360" w:right="1080" w:bottom="980" w:left="1800" w:header="0" w:footer="781" w:gutter="0"/>
          <w:cols w:space="720" w:num="1"/>
        </w:sectPr>
      </w:pPr>
    </w:p>
    <w:p w14:paraId="21440B97">
      <w:pPr>
        <w:pStyle w:val="6"/>
        <w:numPr>
          <w:ilvl w:val="2"/>
          <w:numId w:val="14"/>
        </w:numPr>
        <w:tabs>
          <w:tab w:val="left" w:pos="967"/>
        </w:tabs>
        <w:spacing w:before="79" w:after="0" w:line="240" w:lineRule="auto"/>
        <w:ind w:left="967" w:right="0" w:hanging="607"/>
        <w:jc w:val="left"/>
        <w:rPr>
          <w:rFonts w:ascii="Segoe UI"/>
          <w:color w:val="0F1114"/>
        </w:rPr>
      </w:pPr>
      <w:bookmarkStart w:id="88" w:name="_TOC_250034"/>
      <w:r>
        <w:t>Package</w:t>
      </w:r>
      <w:r>
        <w:rPr>
          <w:spacing w:val="-1"/>
        </w:rPr>
        <w:t xml:space="preserve"> </w:t>
      </w:r>
      <w:bookmarkEnd w:id="88"/>
      <w:r>
        <w:rPr>
          <w:spacing w:val="-2"/>
        </w:rPr>
        <w:t>Diagram</w:t>
      </w:r>
    </w:p>
    <w:p w14:paraId="624D1EC1">
      <w:pPr>
        <w:pStyle w:val="9"/>
        <w:spacing w:before="3"/>
        <w:rPr>
          <w:b/>
        </w:rPr>
      </w:pPr>
    </w:p>
    <w:p w14:paraId="3A0AA65F">
      <w:pPr>
        <w:pStyle w:val="9"/>
        <w:spacing w:line="360" w:lineRule="auto"/>
        <w:ind w:left="360" w:right="359" w:firstLine="716" w:firstLineChars="0"/>
        <w:jc w:val="both"/>
      </w:pPr>
      <w:r>
        <w:t xml:space="preserve">The Package Diagram for Dealify organizes the system into logical packages (namespaces or modules), illustrating dependencies between them. It groups related elements: e.g., Frontend depends on API &amp; Services, which in turn depends on AI Core and Data Layer. This promotes modularity, showing how frontend UI relies on backend orchestration without direct coupling to data or AI internals. Arrows indicate </w:t>
      </w:r>
      <w:r>
        <w:rPr>
          <w:spacing w:val="-2"/>
        </w:rPr>
        <w:t>import/dependency.</w:t>
      </w:r>
    </w:p>
    <w:p w14:paraId="4E3DE6AB">
      <w:pPr>
        <w:pStyle w:val="9"/>
        <w:spacing w:before="78"/>
        <w:rPr>
          <w:sz w:val="20"/>
        </w:rPr>
      </w:pPr>
      <w:r>
        <w:rPr>
          <w:sz w:val="20"/>
        </w:rPr>
        <w:drawing>
          <wp:anchor distT="0" distB="0" distL="0" distR="0" simplePos="0" relativeHeight="251669504" behindDoc="1" locked="0" layoutInCell="1" allowOverlap="1">
            <wp:simplePos x="0" y="0"/>
            <wp:positionH relativeFrom="page">
              <wp:posOffset>1371600</wp:posOffset>
            </wp:positionH>
            <wp:positionV relativeFrom="paragraph">
              <wp:posOffset>210820</wp:posOffset>
            </wp:positionV>
            <wp:extent cx="5691505" cy="3853815"/>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7" cstate="print"/>
                    <a:stretch>
                      <a:fillRect/>
                    </a:stretch>
                  </pic:blipFill>
                  <pic:spPr>
                    <a:xfrm>
                      <a:off x="0" y="0"/>
                      <a:ext cx="5691756" cy="3854100"/>
                    </a:xfrm>
                    <a:prstGeom prst="rect">
                      <a:avLst/>
                    </a:prstGeom>
                  </pic:spPr>
                </pic:pic>
              </a:graphicData>
            </a:graphic>
          </wp:anchor>
        </w:drawing>
      </w:r>
    </w:p>
    <w:p w14:paraId="4E6B9AD9">
      <w:pPr>
        <w:pStyle w:val="9"/>
        <w:spacing w:before="157"/>
      </w:pPr>
    </w:p>
    <w:p w14:paraId="2A7B54B2">
      <w:pPr>
        <w:pStyle w:val="9"/>
        <w:jc w:val="center"/>
      </w:pPr>
      <w:r>
        <w:t>Figure</w:t>
      </w:r>
      <w:r>
        <w:rPr>
          <w:spacing w:val="-2"/>
        </w:rPr>
        <w:t xml:space="preserve"> </w:t>
      </w:r>
      <w:r>
        <w:t>4.</w:t>
      </w:r>
      <w:bookmarkStart w:id="89" w:name="_bookmark15"/>
      <w:bookmarkEnd w:id="89"/>
      <w:r>
        <w:t>9</w:t>
      </w:r>
      <w:r>
        <w:rPr>
          <w:spacing w:val="-1"/>
        </w:rPr>
        <w:t xml:space="preserve"> </w:t>
      </w:r>
      <w:r>
        <w:t>Package</w:t>
      </w:r>
      <w:r>
        <w:rPr>
          <w:spacing w:val="-1"/>
        </w:rPr>
        <w:t xml:space="preserve"> </w:t>
      </w:r>
      <w:r>
        <w:rPr>
          <w:spacing w:val="-2"/>
        </w:rPr>
        <w:t>Diagram</w:t>
      </w:r>
    </w:p>
    <w:p w14:paraId="4BBCA9F1">
      <w:pPr>
        <w:pStyle w:val="9"/>
        <w:spacing w:after="0"/>
        <w:jc w:val="center"/>
        <w:sectPr>
          <w:pgSz w:w="12240" w:h="15840"/>
          <w:pgMar w:top="1360" w:right="1080" w:bottom="980" w:left="1800" w:header="0" w:footer="781" w:gutter="0"/>
          <w:cols w:space="720" w:num="1"/>
        </w:sectPr>
      </w:pPr>
    </w:p>
    <w:p w14:paraId="52FAE12C">
      <w:pPr>
        <w:pStyle w:val="2"/>
        <w:ind w:right="1"/>
      </w:pPr>
      <w:bookmarkStart w:id="90" w:name="_TOC_250033"/>
      <w:r>
        <w:t>Chapter</w:t>
      </w:r>
      <w:r>
        <w:rPr>
          <w:spacing w:val="-9"/>
        </w:rPr>
        <w:t xml:space="preserve"> </w:t>
      </w:r>
      <w:r>
        <w:t>5:</w:t>
      </w:r>
      <w:bookmarkEnd w:id="90"/>
      <w:r>
        <w:rPr>
          <w:spacing w:val="-2"/>
        </w:rPr>
        <w:t xml:space="preserve"> Implementation</w:t>
      </w:r>
    </w:p>
    <w:p w14:paraId="04AED271">
      <w:pPr>
        <w:pStyle w:val="9"/>
        <w:spacing w:before="151"/>
        <w:rPr>
          <w:b/>
          <w:sz w:val="36"/>
        </w:rPr>
      </w:pPr>
    </w:p>
    <w:p w14:paraId="3E3F644A">
      <w:pPr>
        <w:pStyle w:val="4"/>
        <w:numPr>
          <w:ilvl w:val="1"/>
          <w:numId w:val="15"/>
        </w:numPr>
        <w:tabs>
          <w:tab w:val="left" w:pos="848"/>
        </w:tabs>
        <w:spacing w:before="0" w:after="0" w:line="240" w:lineRule="auto"/>
        <w:ind w:left="848" w:right="0" w:hanging="488"/>
        <w:jc w:val="both"/>
      </w:pPr>
      <w:bookmarkStart w:id="91" w:name="_TOC_250032"/>
      <w:r>
        <w:t>Component</w:t>
      </w:r>
      <w:r>
        <w:rPr>
          <w:spacing w:val="-8"/>
        </w:rPr>
        <w:t xml:space="preserve"> </w:t>
      </w:r>
      <w:bookmarkEnd w:id="91"/>
      <w:r>
        <w:rPr>
          <w:spacing w:val="-2"/>
        </w:rPr>
        <w:t>Diagram</w:t>
      </w:r>
    </w:p>
    <w:p w14:paraId="015386DF">
      <w:pPr>
        <w:pStyle w:val="9"/>
        <w:spacing w:before="160" w:line="360" w:lineRule="auto"/>
        <w:ind w:left="360" w:right="358" w:firstLine="716" w:firstLineChars="0"/>
        <w:jc w:val="both"/>
      </w:pPr>
      <w:r>
        <w:t>It illustrates how the system is organized into independent yet interconnected software components that</w:t>
      </w:r>
      <w:r>
        <w:rPr>
          <w:spacing w:val="-2"/>
        </w:rPr>
        <w:t xml:space="preserve"> </w:t>
      </w:r>
      <w:r>
        <w:t>work together to</w:t>
      </w:r>
      <w:r>
        <w:rPr>
          <w:spacing w:val="-2"/>
        </w:rPr>
        <w:t xml:space="preserve"> </w:t>
      </w:r>
      <w:r>
        <w:t>provide plant</w:t>
      </w:r>
      <w:r>
        <w:rPr>
          <w:spacing w:val="-2"/>
        </w:rPr>
        <w:t xml:space="preserve"> </w:t>
      </w:r>
      <w:r>
        <w:t>analysis services. The</w:t>
      </w:r>
      <w:r>
        <w:rPr>
          <w:spacing w:val="-1"/>
        </w:rPr>
        <w:t xml:space="preserve"> </w:t>
      </w:r>
      <w:r>
        <w:t>User interacts with the system through the Mobile App UI, while the Admin uses the Admin Panel UI for management and monitoring. Core components include Authentication for login and security, Profile Management for user data, Image Upload for submitting plant images, and the Plant Analysis module, which further handles growth stage detection, pest detection, and disease detection.</w:t>
      </w:r>
    </w:p>
    <w:p w14:paraId="27B9AFE4">
      <w:pPr>
        <w:spacing w:line="240" w:lineRule="auto"/>
        <w:ind w:left="885" w:right="0" w:firstLine="0"/>
        <w:rPr>
          <w:sz w:val="20"/>
        </w:rPr>
      </w:pPr>
      <w:r>
        <w:rPr>
          <w:sz w:val="20"/>
        </w:rPr>
        <w:drawing>
          <wp:inline distT="0" distB="0" distL="0" distR="0">
            <wp:extent cx="5052695" cy="4838700"/>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8" cstate="print"/>
                    <a:stretch>
                      <a:fillRect/>
                    </a:stretch>
                  </pic:blipFill>
                  <pic:spPr>
                    <a:xfrm>
                      <a:off x="0" y="0"/>
                      <a:ext cx="5052869" cy="4838700"/>
                    </a:xfrm>
                    <a:prstGeom prst="rect">
                      <a:avLst/>
                    </a:prstGeom>
                  </pic:spPr>
                </pic:pic>
              </a:graphicData>
            </a:graphic>
          </wp:inline>
        </w:drawing>
      </w:r>
    </w:p>
    <w:p w14:paraId="0B415372">
      <w:pPr>
        <w:spacing w:line="240" w:lineRule="auto"/>
        <w:ind w:left="885" w:right="0" w:firstLine="0"/>
        <w:rPr>
          <w:sz w:val="20"/>
        </w:rPr>
      </w:pPr>
      <w:bookmarkStart w:id="138" w:name="_GoBack"/>
      <w:bookmarkEnd w:id="138"/>
    </w:p>
    <w:p w14:paraId="3A6973BF">
      <w:pPr>
        <w:pStyle w:val="9"/>
        <w:ind w:left="357"/>
        <w:jc w:val="center"/>
      </w:pPr>
      <w:r>
        <w:t>Figure</w:t>
      </w:r>
      <w:r>
        <w:rPr>
          <w:spacing w:val="-1"/>
        </w:rPr>
        <w:t xml:space="preserve"> </w:t>
      </w:r>
      <w:r>
        <w:t>5.1</w:t>
      </w:r>
      <w:r>
        <w:rPr>
          <w:spacing w:val="-1"/>
        </w:rPr>
        <w:t xml:space="preserve"> </w:t>
      </w:r>
      <w:bookmarkStart w:id="92" w:name="_bookmark16"/>
      <w:bookmarkEnd w:id="92"/>
      <w:r>
        <w:t>Component</w:t>
      </w:r>
      <w:r>
        <w:rPr>
          <w:spacing w:val="-1"/>
        </w:rPr>
        <w:t xml:space="preserve"> </w:t>
      </w:r>
      <w:r>
        <w:rPr>
          <w:spacing w:val="-2"/>
        </w:rPr>
        <w:t>Diagram</w:t>
      </w:r>
    </w:p>
    <w:p w14:paraId="70E64D5B">
      <w:pPr>
        <w:pStyle w:val="9"/>
        <w:spacing w:after="0"/>
        <w:jc w:val="center"/>
        <w:sectPr>
          <w:pgSz w:w="12240" w:h="15840"/>
          <w:pgMar w:top="1380" w:right="1080" w:bottom="980" w:left="1800" w:header="0" w:footer="781" w:gutter="0"/>
          <w:cols w:space="720" w:num="1"/>
        </w:sectPr>
      </w:pPr>
    </w:p>
    <w:p w14:paraId="47BDC478">
      <w:pPr>
        <w:pStyle w:val="4"/>
        <w:numPr>
          <w:ilvl w:val="1"/>
          <w:numId w:val="15"/>
        </w:numPr>
        <w:tabs>
          <w:tab w:val="left" w:pos="778"/>
        </w:tabs>
        <w:spacing w:before="78" w:after="0" w:line="240" w:lineRule="auto"/>
        <w:ind w:left="778" w:right="0" w:hanging="418"/>
        <w:jc w:val="left"/>
      </w:pPr>
      <w:bookmarkStart w:id="93" w:name="_TOC_250031"/>
      <w:r>
        <w:t>Network</w:t>
      </w:r>
      <w:r>
        <w:rPr>
          <w:spacing w:val="-7"/>
        </w:rPr>
        <w:t xml:space="preserve"> </w:t>
      </w:r>
      <w:r>
        <w:t>and</w:t>
      </w:r>
      <w:r>
        <w:rPr>
          <w:spacing w:val="-7"/>
        </w:rPr>
        <w:t xml:space="preserve"> </w:t>
      </w:r>
      <w:r>
        <w:t>Protocol</w:t>
      </w:r>
      <w:bookmarkEnd w:id="93"/>
      <w:r>
        <w:rPr>
          <w:spacing w:val="-2"/>
        </w:rPr>
        <w:t xml:space="preserve"> Choice</w:t>
      </w:r>
    </w:p>
    <w:p w14:paraId="238C2F9B">
      <w:pPr>
        <w:pStyle w:val="9"/>
        <w:spacing w:before="280" w:line="360" w:lineRule="auto"/>
        <w:ind w:left="360" w:right="360" w:firstLine="716" w:firstLineChars="0"/>
        <w:jc w:val="both"/>
      </w:pPr>
      <w:r>
        <w:t xml:space="preserve">AgriGuard operates using a cloud-based architecture where the Android application communicates with external APIs and cloud services over the internet. The system </w:t>
      </w:r>
      <w:r>
        <w:rPr>
          <w:spacing w:val="-2"/>
        </w:rPr>
        <w:t>utilizes:</w:t>
      </w:r>
    </w:p>
    <w:p w14:paraId="01C739C9">
      <w:pPr>
        <w:pStyle w:val="9"/>
        <w:spacing w:before="3"/>
      </w:pPr>
    </w:p>
    <w:p w14:paraId="0D5DB5E5">
      <w:pPr>
        <w:pStyle w:val="14"/>
        <w:numPr>
          <w:ilvl w:val="2"/>
          <w:numId w:val="15"/>
        </w:numPr>
        <w:tabs>
          <w:tab w:val="left" w:pos="1080"/>
        </w:tabs>
        <w:spacing w:before="1" w:after="0" w:line="360" w:lineRule="auto"/>
        <w:ind w:left="1080" w:right="360" w:hanging="360"/>
        <w:jc w:val="left"/>
        <w:rPr>
          <w:sz w:val="24"/>
        </w:rPr>
      </w:pPr>
      <w:r>
        <w:rPr>
          <w:sz w:val="24"/>
        </w:rPr>
        <w:t>HTTPS protocol for secure</w:t>
      </w:r>
      <w:r>
        <w:rPr>
          <w:spacing w:val="30"/>
          <w:sz w:val="24"/>
        </w:rPr>
        <w:t xml:space="preserve"> </w:t>
      </w:r>
      <w:r>
        <w:rPr>
          <w:sz w:val="24"/>
        </w:rPr>
        <w:t>communication</w:t>
      </w:r>
      <w:r>
        <w:rPr>
          <w:spacing w:val="28"/>
          <w:sz w:val="24"/>
        </w:rPr>
        <w:t xml:space="preserve"> </w:t>
      </w:r>
      <w:r>
        <w:rPr>
          <w:sz w:val="24"/>
        </w:rPr>
        <w:t>between</w:t>
      </w:r>
      <w:r>
        <w:rPr>
          <w:spacing w:val="28"/>
          <w:sz w:val="24"/>
        </w:rPr>
        <w:t xml:space="preserve"> </w:t>
      </w:r>
      <w:r>
        <w:rPr>
          <w:sz w:val="24"/>
        </w:rPr>
        <w:t>the mobile application and cloud services.</w:t>
      </w:r>
    </w:p>
    <w:p w14:paraId="41352435">
      <w:pPr>
        <w:pStyle w:val="14"/>
        <w:numPr>
          <w:ilvl w:val="2"/>
          <w:numId w:val="15"/>
        </w:numPr>
        <w:tabs>
          <w:tab w:val="left" w:pos="1080"/>
        </w:tabs>
        <w:spacing w:before="0" w:after="0" w:line="360" w:lineRule="auto"/>
        <w:ind w:left="1080" w:right="360" w:hanging="360"/>
        <w:jc w:val="left"/>
        <w:rPr>
          <w:sz w:val="24"/>
        </w:rPr>
      </w:pPr>
      <w:r>
        <w:rPr>
          <w:sz w:val="24"/>
        </w:rPr>
        <w:t>RESTful APIs for efficient communication with the Groq API, Weather API, and Firebase services.</w:t>
      </w:r>
    </w:p>
    <w:p w14:paraId="091B152E">
      <w:pPr>
        <w:pStyle w:val="14"/>
        <w:numPr>
          <w:ilvl w:val="2"/>
          <w:numId w:val="15"/>
        </w:numPr>
        <w:tabs>
          <w:tab w:val="left" w:pos="1080"/>
        </w:tabs>
        <w:spacing w:before="0" w:after="0" w:line="360" w:lineRule="auto"/>
        <w:ind w:left="1080" w:right="360" w:hanging="360"/>
        <w:jc w:val="left"/>
        <w:rPr>
          <w:sz w:val="24"/>
        </w:rPr>
      </w:pPr>
      <w:r>
        <w:rPr>
          <w:sz w:val="24"/>
        </w:rPr>
        <w:t>JSON format for exchanging requests and responses between the application and external services.</w:t>
      </w:r>
    </w:p>
    <w:p w14:paraId="5DB19314">
      <w:pPr>
        <w:pStyle w:val="14"/>
        <w:numPr>
          <w:ilvl w:val="2"/>
          <w:numId w:val="15"/>
        </w:numPr>
        <w:tabs>
          <w:tab w:val="left" w:pos="1079"/>
        </w:tabs>
        <w:spacing w:before="0" w:after="0" w:line="240" w:lineRule="auto"/>
        <w:ind w:left="1079" w:right="0" w:hanging="359"/>
        <w:jc w:val="left"/>
        <w:rPr>
          <w:sz w:val="24"/>
        </w:rPr>
      </w:pPr>
      <w:r>
        <w:rPr>
          <w:sz w:val="24"/>
        </w:rPr>
        <w:t>Firebase</w:t>
      </w:r>
      <w:r>
        <w:rPr>
          <w:spacing w:val="-2"/>
          <w:sz w:val="24"/>
        </w:rPr>
        <w:t xml:space="preserve"> </w:t>
      </w:r>
      <w:r>
        <w:rPr>
          <w:sz w:val="24"/>
        </w:rPr>
        <w:t>Authentication</w:t>
      </w:r>
      <w:r>
        <w:rPr>
          <w:spacing w:val="-2"/>
          <w:sz w:val="24"/>
        </w:rPr>
        <w:t xml:space="preserve"> </w:t>
      </w:r>
      <w:r>
        <w:rPr>
          <w:sz w:val="24"/>
        </w:rPr>
        <w:t>for</w:t>
      </w:r>
      <w:r>
        <w:rPr>
          <w:spacing w:val="-1"/>
          <w:sz w:val="24"/>
        </w:rPr>
        <w:t xml:space="preserve"> </w:t>
      </w:r>
      <w:r>
        <w:rPr>
          <w:sz w:val="24"/>
        </w:rPr>
        <w:t>secure</w:t>
      </w:r>
      <w:r>
        <w:rPr>
          <w:spacing w:val="-2"/>
          <w:sz w:val="24"/>
        </w:rPr>
        <w:t xml:space="preserve"> </w:t>
      </w:r>
      <w:r>
        <w:rPr>
          <w:sz w:val="24"/>
        </w:rPr>
        <w:t>user</w:t>
      </w:r>
      <w:r>
        <w:rPr>
          <w:spacing w:val="-3"/>
          <w:sz w:val="24"/>
        </w:rPr>
        <w:t xml:space="preserve"> </w:t>
      </w:r>
      <w:r>
        <w:rPr>
          <w:sz w:val="24"/>
        </w:rPr>
        <w:t>login and</w:t>
      </w:r>
      <w:r>
        <w:rPr>
          <w:spacing w:val="-2"/>
          <w:sz w:val="24"/>
        </w:rPr>
        <w:t xml:space="preserve"> registration.</w:t>
      </w:r>
    </w:p>
    <w:p w14:paraId="7BB3F78C">
      <w:pPr>
        <w:pStyle w:val="14"/>
        <w:numPr>
          <w:ilvl w:val="2"/>
          <w:numId w:val="15"/>
        </w:numPr>
        <w:tabs>
          <w:tab w:val="left" w:pos="1080"/>
        </w:tabs>
        <w:spacing w:before="139" w:after="0" w:line="360" w:lineRule="auto"/>
        <w:ind w:left="1080" w:right="360" w:hanging="360"/>
        <w:jc w:val="left"/>
        <w:rPr>
          <w:sz w:val="24"/>
        </w:rPr>
      </w:pPr>
      <w:r>
        <w:rPr>
          <w:sz w:val="24"/>
        </w:rPr>
        <w:t>Firebase</w:t>
      </w:r>
      <w:r>
        <w:rPr>
          <w:spacing w:val="40"/>
          <w:sz w:val="24"/>
        </w:rPr>
        <w:t xml:space="preserve"> </w:t>
      </w:r>
      <w:r>
        <w:rPr>
          <w:sz w:val="24"/>
        </w:rPr>
        <w:t>Realtime</w:t>
      </w:r>
      <w:r>
        <w:rPr>
          <w:spacing w:val="40"/>
          <w:sz w:val="24"/>
        </w:rPr>
        <w:t xml:space="preserve"> </w:t>
      </w:r>
      <w:r>
        <w:rPr>
          <w:sz w:val="24"/>
        </w:rPr>
        <w:t>Database</w:t>
      </w:r>
      <w:r>
        <w:rPr>
          <w:spacing w:val="40"/>
          <w:sz w:val="24"/>
        </w:rPr>
        <w:t xml:space="preserve"> </w:t>
      </w:r>
      <w:r>
        <w:rPr>
          <w:sz w:val="24"/>
        </w:rPr>
        <w:t>for</w:t>
      </w:r>
      <w:r>
        <w:rPr>
          <w:spacing w:val="40"/>
          <w:sz w:val="24"/>
        </w:rPr>
        <w:t xml:space="preserve"> </w:t>
      </w:r>
      <w:r>
        <w:rPr>
          <w:sz w:val="24"/>
        </w:rPr>
        <w:t>storing</w:t>
      </w:r>
      <w:r>
        <w:rPr>
          <w:spacing w:val="40"/>
          <w:sz w:val="24"/>
        </w:rPr>
        <w:t xml:space="preserve"> </w:t>
      </w:r>
      <w:r>
        <w:rPr>
          <w:sz w:val="24"/>
        </w:rPr>
        <w:t>user</w:t>
      </w:r>
      <w:r>
        <w:rPr>
          <w:spacing w:val="40"/>
          <w:sz w:val="24"/>
        </w:rPr>
        <w:t xml:space="preserve"> </w:t>
      </w:r>
      <w:r>
        <w:rPr>
          <w:sz w:val="24"/>
        </w:rPr>
        <w:t>profiles,</w:t>
      </w:r>
      <w:r>
        <w:rPr>
          <w:spacing w:val="40"/>
          <w:sz w:val="24"/>
        </w:rPr>
        <w:t xml:space="preserve"> </w:t>
      </w:r>
      <w:r>
        <w:rPr>
          <w:sz w:val="24"/>
        </w:rPr>
        <w:t>prediction</w:t>
      </w:r>
      <w:r>
        <w:rPr>
          <w:spacing w:val="40"/>
          <w:sz w:val="24"/>
        </w:rPr>
        <w:t xml:space="preserve"> </w:t>
      </w:r>
      <w:r>
        <w:rPr>
          <w:sz w:val="24"/>
        </w:rPr>
        <w:t>history,</w:t>
      </w:r>
      <w:r>
        <w:rPr>
          <w:spacing w:val="40"/>
          <w:sz w:val="24"/>
        </w:rPr>
        <w:t xml:space="preserve"> </w:t>
      </w:r>
      <w:r>
        <w:rPr>
          <w:sz w:val="24"/>
        </w:rPr>
        <w:t>and</w:t>
      </w:r>
      <w:r>
        <w:rPr>
          <w:spacing w:val="40"/>
          <w:sz w:val="24"/>
        </w:rPr>
        <w:t xml:space="preserve"> </w:t>
      </w:r>
      <w:r>
        <w:rPr>
          <w:sz w:val="24"/>
        </w:rPr>
        <w:t>application data.</w:t>
      </w:r>
    </w:p>
    <w:p w14:paraId="2A629A77">
      <w:pPr>
        <w:pStyle w:val="9"/>
        <w:spacing w:before="5"/>
      </w:pPr>
    </w:p>
    <w:p w14:paraId="0B07220C">
      <w:pPr>
        <w:pStyle w:val="9"/>
        <w:spacing w:line="360" w:lineRule="auto"/>
        <w:ind w:left="360" w:right="359"/>
        <w:jc w:val="both"/>
      </w:pPr>
      <w:r>
        <w:t>These technologies ensure secure, reliable, and scalable communication between the application and cloud services.</w:t>
      </w:r>
    </w:p>
    <w:p w14:paraId="20D9E4CB">
      <w:pPr>
        <w:pStyle w:val="9"/>
        <w:spacing w:before="3"/>
      </w:pPr>
    </w:p>
    <w:p w14:paraId="391E6D16">
      <w:pPr>
        <w:pStyle w:val="4"/>
        <w:numPr>
          <w:ilvl w:val="1"/>
          <w:numId w:val="15"/>
        </w:numPr>
        <w:tabs>
          <w:tab w:val="left" w:pos="778"/>
        </w:tabs>
        <w:spacing w:before="0" w:after="0" w:line="240" w:lineRule="auto"/>
        <w:ind w:left="778" w:right="0" w:hanging="418"/>
        <w:jc w:val="left"/>
      </w:pPr>
      <w:bookmarkStart w:id="94" w:name="_TOC_250030"/>
      <w:r>
        <w:t>Data</w:t>
      </w:r>
      <w:r>
        <w:rPr>
          <w:spacing w:val="-3"/>
        </w:rPr>
        <w:t xml:space="preserve"> </w:t>
      </w:r>
      <w:bookmarkEnd w:id="94"/>
      <w:r>
        <w:rPr>
          <w:spacing w:val="-2"/>
        </w:rPr>
        <w:t>Preparation</w:t>
      </w:r>
    </w:p>
    <w:p w14:paraId="14AA7273">
      <w:pPr>
        <w:pStyle w:val="9"/>
        <w:spacing w:before="280" w:line="360" w:lineRule="auto"/>
        <w:ind w:left="360" w:right="357" w:firstLine="716" w:firstLineChars="0"/>
        <w:jc w:val="both"/>
      </w:pPr>
      <w:r>
        <w:t>The plant disease detection module</w:t>
      </w:r>
      <w:r>
        <w:rPr>
          <w:spacing w:val="-2"/>
        </w:rPr>
        <w:t xml:space="preserve"> </w:t>
      </w:r>
      <w:r>
        <w:t>utilizes a collection of healthy and diseased plant leaf images obtained from publicly available agricultural datasets. Before analysis, images undergo preprocessing techniques such as resizing, normalization, and quality enhancement to improve prediction accuracy. The dataset includes multiple crop types and disease categories, enabling the system to identify a wide variety of plant diseases effectively. Proper preprocessing ensures consistent input quality and improves the overall performance of the AI model.</w:t>
      </w:r>
    </w:p>
    <w:p w14:paraId="44184E11">
      <w:pPr>
        <w:pStyle w:val="9"/>
        <w:spacing w:before="5"/>
      </w:pPr>
    </w:p>
    <w:p w14:paraId="681CC773">
      <w:pPr>
        <w:pStyle w:val="4"/>
        <w:numPr>
          <w:ilvl w:val="1"/>
          <w:numId w:val="15"/>
        </w:numPr>
        <w:tabs>
          <w:tab w:val="left" w:pos="778"/>
        </w:tabs>
        <w:spacing w:before="0" w:after="0" w:line="240" w:lineRule="auto"/>
        <w:ind w:left="778" w:right="0" w:hanging="418"/>
        <w:jc w:val="left"/>
      </w:pPr>
      <w:bookmarkStart w:id="95" w:name="_TOC_250029"/>
      <w:r>
        <w:t>Plant</w:t>
      </w:r>
      <w:r>
        <w:rPr>
          <w:spacing w:val="-5"/>
        </w:rPr>
        <w:t xml:space="preserve"> </w:t>
      </w:r>
      <w:r>
        <w:t>Disease</w:t>
      </w:r>
      <w:r>
        <w:rPr>
          <w:spacing w:val="-6"/>
        </w:rPr>
        <w:t xml:space="preserve"> </w:t>
      </w:r>
      <w:bookmarkEnd w:id="95"/>
      <w:r>
        <w:rPr>
          <w:spacing w:val="-2"/>
        </w:rPr>
        <w:t>Detection</w:t>
      </w:r>
    </w:p>
    <w:p w14:paraId="36861879">
      <w:pPr>
        <w:pStyle w:val="9"/>
        <w:spacing w:before="279" w:line="360" w:lineRule="auto"/>
        <w:ind w:left="360" w:right="357" w:firstLine="716" w:firstLineChars="0"/>
        <w:jc w:val="both"/>
      </w:pPr>
      <w:r>
        <w:t>The disease detection module analyzes images captured through the device camera or selected from the gallery. After preprocessing, the image is processed by the AI model to identify</w:t>
      </w:r>
      <w:r>
        <w:rPr>
          <w:spacing w:val="8"/>
        </w:rPr>
        <w:t xml:space="preserve"> </w:t>
      </w:r>
      <w:r>
        <w:t>plant</w:t>
      </w:r>
      <w:r>
        <w:rPr>
          <w:spacing w:val="10"/>
        </w:rPr>
        <w:t xml:space="preserve"> </w:t>
      </w:r>
      <w:r>
        <w:t>diseases.</w:t>
      </w:r>
      <w:r>
        <w:rPr>
          <w:spacing w:val="10"/>
        </w:rPr>
        <w:t xml:space="preserve"> </w:t>
      </w:r>
      <w:r>
        <w:t>The</w:t>
      </w:r>
      <w:r>
        <w:rPr>
          <w:spacing w:val="11"/>
        </w:rPr>
        <w:t xml:space="preserve"> </w:t>
      </w:r>
      <w:r>
        <w:t>system</w:t>
      </w:r>
      <w:r>
        <w:rPr>
          <w:spacing w:val="12"/>
        </w:rPr>
        <w:t xml:space="preserve"> </w:t>
      </w:r>
      <w:r>
        <w:t>predicts</w:t>
      </w:r>
      <w:r>
        <w:rPr>
          <w:spacing w:val="10"/>
        </w:rPr>
        <w:t xml:space="preserve"> </w:t>
      </w:r>
      <w:r>
        <w:t>the</w:t>
      </w:r>
      <w:r>
        <w:rPr>
          <w:spacing w:val="10"/>
        </w:rPr>
        <w:t xml:space="preserve"> </w:t>
      </w:r>
      <w:r>
        <w:t>disease</w:t>
      </w:r>
      <w:r>
        <w:rPr>
          <w:spacing w:val="11"/>
        </w:rPr>
        <w:t xml:space="preserve"> </w:t>
      </w:r>
      <w:r>
        <w:t>name</w:t>
      </w:r>
      <w:r>
        <w:rPr>
          <w:spacing w:val="9"/>
        </w:rPr>
        <w:t xml:space="preserve"> </w:t>
      </w:r>
      <w:r>
        <w:t>and</w:t>
      </w:r>
      <w:r>
        <w:rPr>
          <w:spacing w:val="12"/>
        </w:rPr>
        <w:t xml:space="preserve"> </w:t>
      </w:r>
      <w:r>
        <w:t>confidence</w:t>
      </w:r>
      <w:r>
        <w:rPr>
          <w:spacing w:val="9"/>
        </w:rPr>
        <w:t xml:space="preserve"> </w:t>
      </w:r>
      <w:r>
        <w:t>level</w:t>
      </w:r>
      <w:r>
        <w:rPr>
          <w:spacing w:val="11"/>
        </w:rPr>
        <w:t xml:space="preserve"> </w:t>
      </w:r>
      <w:r>
        <w:rPr>
          <w:spacing w:val="-2"/>
        </w:rPr>
        <w:t>while</w:t>
      </w:r>
    </w:p>
    <w:p w14:paraId="206785A6">
      <w:pPr>
        <w:pStyle w:val="9"/>
        <w:spacing w:after="0" w:line="360" w:lineRule="auto"/>
        <w:jc w:val="both"/>
        <w:sectPr>
          <w:pgSz w:w="12240" w:h="15840"/>
          <w:pgMar w:top="1360" w:right="1080" w:bottom="980" w:left="1800" w:header="0" w:footer="781" w:gutter="0"/>
          <w:cols w:space="720" w:num="1"/>
        </w:sectPr>
      </w:pPr>
    </w:p>
    <w:p w14:paraId="48D13DF0">
      <w:pPr>
        <w:pStyle w:val="9"/>
        <w:spacing w:before="60" w:line="360" w:lineRule="auto"/>
        <w:ind w:left="360"/>
      </w:pPr>
      <w:r>
        <w:t>also determining whether the plant appears healthy or infected. The prediction results are displayed instantly to the user along with appropriate treatment recommendations.</w:t>
      </w:r>
    </w:p>
    <w:p w14:paraId="6134AB6E">
      <w:pPr>
        <w:pStyle w:val="9"/>
        <w:spacing w:before="3"/>
      </w:pPr>
    </w:p>
    <w:p w14:paraId="08F81A5E">
      <w:pPr>
        <w:pStyle w:val="4"/>
        <w:numPr>
          <w:ilvl w:val="1"/>
          <w:numId w:val="15"/>
        </w:numPr>
        <w:tabs>
          <w:tab w:val="left" w:pos="778"/>
        </w:tabs>
        <w:spacing w:before="0" w:after="0" w:line="240" w:lineRule="auto"/>
        <w:ind w:left="778" w:right="0" w:hanging="418"/>
        <w:jc w:val="left"/>
      </w:pPr>
      <w:bookmarkStart w:id="96" w:name="_TOC_250028"/>
      <w:r>
        <w:t>AI-Based</w:t>
      </w:r>
      <w:r>
        <w:rPr>
          <w:spacing w:val="-11"/>
        </w:rPr>
        <w:t xml:space="preserve"> </w:t>
      </w:r>
      <w:r>
        <w:t>Recommendation</w:t>
      </w:r>
      <w:r>
        <w:rPr>
          <w:spacing w:val="-10"/>
        </w:rPr>
        <w:t xml:space="preserve"> </w:t>
      </w:r>
      <w:bookmarkEnd w:id="96"/>
      <w:r>
        <w:rPr>
          <w:spacing w:val="-2"/>
        </w:rPr>
        <w:t>System</w:t>
      </w:r>
    </w:p>
    <w:p w14:paraId="57FA7034">
      <w:pPr>
        <w:pStyle w:val="9"/>
        <w:spacing w:before="280" w:line="360" w:lineRule="auto"/>
        <w:ind w:left="360" w:right="521" w:firstLine="716" w:firstLineChars="0"/>
      </w:pPr>
      <w:r>
        <w:t>AgriGuard integrates the Groq API to generate intelligent farming recommendations based</w:t>
      </w:r>
      <w:r>
        <w:rPr>
          <w:spacing w:val="-4"/>
        </w:rPr>
        <w:t xml:space="preserve"> </w:t>
      </w:r>
      <w:r>
        <w:t>on</w:t>
      </w:r>
      <w:r>
        <w:rPr>
          <w:spacing w:val="-4"/>
        </w:rPr>
        <w:t xml:space="preserve"> </w:t>
      </w:r>
      <w:r>
        <w:t>disease</w:t>
      </w:r>
      <w:r>
        <w:rPr>
          <w:spacing w:val="-3"/>
        </w:rPr>
        <w:t xml:space="preserve"> </w:t>
      </w:r>
      <w:r>
        <w:t>detection</w:t>
      </w:r>
      <w:r>
        <w:rPr>
          <w:spacing w:val="-2"/>
        </w:rPr>
        <w:t xml:space="preserve"> </w:t>
      </w:r>
      <w:r>
        <w:t>results.</w:t>
      </w:r>
      <w:r>
        <w:rPr>
          <w:spacing w:val="-4"/>
        </w:rPr>
        <w:t xml:space="preserve"> </w:t>
      </w:r>
      <w:r>
        <w:t>After</w:t>
      </w:r>
      <w:r>
        <w:rPr>
          <w:spacing w:val="-3"/>
        </w:rPr>
        <w:t xml:space="preserve"> </w:t>
      </w:r>
      <w:r>
        <w:t>identifying</w:t>
      </w:r>
      <w:r>
        <w:rPr>
          <w:spacing w:val="-2"/>
        </w:rPr>
        <w:t xml:space="preserve"> </w:t>
      </w:r>
      <w:r>
        <w:t>a</w:t>
      </w:r>
      <w:r>
        <w:rPr>
          <w:spacing w:val="-5"/>
        </w:rPr>
        <w:t xml:space="preserve"> </w:t>
      </w:r>
      <w:r>
        <w:t>disease,</w:t>
      </w:r>
      <w:r>
        <w:rPr>
          <w:spacing w:val="-2"/>
        </w:rPr>
        <w:t xml:space="preserve"> </w:t>
      </w:r>
      <w:r>
        <w:t>the</w:t>
      </w:r>
      <w:r>
        <w:rPr>
          <w:spacing w:val="-5"/>
        </w:rPr>
        <w:t xml:space="preserve"> </w:t>
      </w:r>
      <w:r>
        <w:t>application</w:t>
      </w:r>
      <w:r>
        <w:rPr>
          <w:spacing w:val="-4"/>
        </w:rPr>
        <w:t xml:space="preserve"> </w:t>
      </w:r>
      <w:r>
        <w:t>sends</w:t>
      </w:r>
      <w:r>
        <w:rPr>
          <w:spacing w:val="-4"/>
        </w:rPr>
        <w:t xml:space="preserve"> </w:t>
      </w:r>
      <w:r>
        <w:t>the prediction data to the AI service, which generates structured responses including:</w:t>
      </w:r>
    </w:p>
    <w:p w14:paraId="19B9B3DA">
      <w:pPr>
        <w:pStyle w:val="9"/>
        <w:spacing w:before="3"/>
      </w:pPr>
    </w:p>
    <w:p w14:paraId="5B070BED">
      <w:pPr>
        <w:pStyle w:val="14"/>
        <w:numPr>
          <w:ilvl w:val="2"/>
          <w:numId w:val="15"/>
        </w:numPr>
        <w:tabs>
          <w:tab w:val="left" w:pos="1079"/>
        </w:tabs>
        <w:spacing w:before="0" w:after="0" w:line="240" w:lineRule="auto"/>
        <w:ind w:left="1079" w:right="0" w:hanging="359"/>
        <w:jc w:val="left"/>
        <w:rPr>
          <w:sz w:val="24"/>
        </w:rPr>
      </w:pPr>
      <w:r>
        <w:rPr>
          <w:sz w:val="24"/>
        </w:rPr>
        <w:t>Disease</w:t>
      </w:r>
      <w:r>
        <w:rPr>
          <w:spacing w:val="-2"/>
          <w:sz w:val="24"/>
        </w:rPr>
        <w:t xml:space="preserve"> description</w:t>
      </w:r>
    </w:p>
    <w:p w14:paraId="274F0421">
      <w:pPr>
        <w:pStyle w:val="14"/>
        <w:numPr>
          <w:ilvl w:val="2"/>
          <w:numId w:val="15"/>
        </w:numPr>
        <w:tabs>
          <w:tab w:val="left" w:pos="1079"/>
        </w:tabs>
        <w:spacing w:before="140" w:after="0" w:line="240" w:lineRule="auto"/>
        <w:ind w:left="1079" w:right="0" w:hanging="359"/>
        <w:jc w:val="left"/>
        <w:rPr>
          <w:sz w:val="24"/>
        </w:rPr>
      </w:pPr>
      <w:r>
        <w:rPr>
          <w:sz w:val="24"/>
        </w:rPr>
        <w:t>Possible</w:t>
      </w:r>
      <w:r>
        <w:rPr>
          <w:spacing w:val="-4"/>
          <w:sz w:val="24"/>
        </w:rPr>
        <w:t xml:space="preserve"> </w:t>
      </w:r>
      <w:r>
        <w:rPr>
          <w:spacing w:val="-2"/>
          <w:sz w:val="24"/>
        </w:rPr>
        <w:t>causes</w:t>
      </w:r>
    </w:p>
    <w:p w14:paraId="2D33EB86">
      <w:pPr>
        <w:pStyle w:val="14"/>
        <w:numPr>
          <w:ilvl w:val="2"/>
          <w:numId w:val="15"/>
        </w:numPr>
        <w:tabs>
          <w:tab w:val="left" w:pos="1079"/>
        </w:tabs>
        <w:spacing w:before="137" w:after="0" w:line="240" w:lineRule="auto"/>
        <w:ind w:left="1079" w:right="0" w:hanging="359"/>
        <w:jc w:val="left"/>
        <w:rPr>
          <w:sz w:val="24"/>
        </w:rPr>
      </w:pPr>
      <w:r>
        <w:rPr>
          <w:sz w:val="24"/>
        </w:rPr>
        <w:t>Treatment</w:t>
      </w:r>
      <w:r>
        <w:rPr>
          <w:spacing w:val="-3"/>
          <w:sz w:val="24"/>
        </w:rPr>
        <w:t xml:space="preserve"> </w:t>
      </w:r>
      <w:r>
        <w:rPr>
          <w:spacing w:val="-2"/>
          <w:sz w:val="24"/>
        </w:rPr>
        <w:t>recommendations</w:t>
      </w:r>
    </w:p>
    <w:p w14:paraId="2A656965">
      <w:pPr>
        <w:pStyle w:val="14"/>
        <w:numPr>
          <w:ilvl w:val="2"/>
          <w:numId w:val="15"/>
        </w:numPr>
        <w:tabs>
          <w:tab w:val="left" w:pos="1079"/>
        </w:tabs>
        <w:spacing w:before="139" w:after="0" w:line="240" w:lineRule="auto"/>
        <w:ind w:left="1079" w:right="0" w:hanging="359"/>
        <w:jc w:val="left"/>
        <w:rPr>
          <w:sz w:val="24"/>
        </w:rPr>
      </w:pPr>
      <w:r>
        <w:rPr>
          <w:sz w:val="24"/>
        </w:rPr>
        <w:t>Preventive</w:t>
      </w:r>
      <w:r>
        <w:rPr>
          <w:spacing w:val="-4"/>
          <w:sz w:val="24"/>
        </w:rPr>
        <w:t xml:space="preserve"> </w:t>
      </w:r>
      <w:r>
        <w:rPr>
          <w:spacing w:val="-2"/>
          <w:sz w:val="24"/>
        </w:rPr>
        <w:t>measures</w:t>
      </w:r>
    </w:p>
    <w:p w14:paraId="29D0F996">
      <w:pPr>
        <w:pStyle w:val="14"/>
        <w:numPr>
          <w:ilvl w:val="2"/>
          <w:numId w:val="15"/>
        </w:numPr>
        <w:tabs>
          <w:tab w:val="left" w:pos="1079"/>
        </w:tabs>
        <w:spacing w:before="137" w:after="0" w:line="240" w:lineRule="auto"/>
        <w:ind w:left="1079" w:right="0" w:hanging="359"/>
        <w:jc w:val="left"/>
        <w:rPr>
          <w:sz w:val="24"/>
        </w:rPr>
      </w:pPr>
      <w:r>
        <w:rPr>
          <w:sz w:val="24"/>
        </w:rPr>
        <w:t>Farming</w:t>
      </w:r>
      <w:r>
        <w:rPr>
          <w:spacing w:val="-2"/>
          <w:sz w:val="24"/>
        </w:rPr>
        <w:t xml:space="preserve"> </w:t>
      </w:r>
      <w:r>
        <w:rPr>
          <w:sz w:val="24"/>
        </w:rPr>
        <w:t>best</w:t>
      </w:r>
      <w:r>
        <w:rPr>
          <w:spacing w:val="-1"/>
          <w:sz w:val="24"/>
        </w:rPr>
        <w:t xml:space="preserve"> </w:t>
      </w:r>
      <w:r>
        <w:rPr>
          <w:spacing w:val="-2"/>
          <w:sz w:val="24"/>
        </w:rPr>
        <w:t>practices</w:t>
      </w:r>
    </w:p>
    <w:p w14:paraId="138C2046">
      <w:pPr>
        <w:pStyle w:val="9"/>
        <w:spacing w:before="141"/>
      </w:pPr>
    </w:p>
    <w:p w14:paraId="79B7F79F">
      <w:pPr>
        <w:pStyle w:val="9"/>
        <w:spacing w:line="360" w:lineRule="auto"/>
        <w:ind w:left="360" w:right="690"/>
      </w:pPr>
      <w:r>
        <w:t>This</w:t>
      </w:r>
      <w:r>
        <w:rPr>
          <w:spacing w:val="-8"/>
        </w:rPr>
        <w:t xml:space="preserve"> </w:t>
      </w:r>
      <w:r>
        <w:t>AI-powered</w:t>
      </w:r>
      <w:r>
        <w:rPr>
          <w:spacing w:val="-3"/>
        </w:rPr>
        <w:t xml:space="preserve"> </w:t>
      </w:r>
      <w:r>
        <w:t>recommendation</w:t>
      </w:r>
      <w:r>
        <w:rPr>
          <w:spacing w:val="-8"/>
        </w:rPr>
        <w:t xml:space="preserve"> </w:t>
      </w:r>
      <w:r>
        <w:t>system</w:t>
      </w:r>
      <w:r>
        <w:rPr>
          <w:spacing w:val="-3"/>
        </w:rPr>
        <w:t xml:space="preserve"> </w:t>
      </w:r>
      <w:r>
        <w:t>provides</w:t>
      </w:r>
      <w:r>
        <w:rPr>
          <w:spacing w:val="-3"/>
        </w:rPr>
        <w:t xml:space="preserve"> </w:t>
      </w:r>
      <w:r>
        <w:t>farmers</w:t>
      </w:r>
      <w:r>
        <w:rPr>
          <w:spacing w:val="-5"/>
        </w:rPr>
        <w:t xml:space="preserve"> </w:t>
      </w:r>
      <w:r>
        <w:t>with</w:t>
      </w:r>
      <w:r>
        <w:rPr>
          <w:spacing w:val="-5"/>
        </w:rPr>
        <w:t xml:space="preserve"> </w:t>
      </w:r>
      <w:r>
        <w:t>accurate</w:t>
      </w:r>
      <w:r>
        <w:rPr>
          <w:spacing w:val="-4"/>
        </w:rPr>
        <w:t xml:space="preserve"> </w:t>
      </w:r>
      <w:r>
        <w:t>and</w:t>
      </w:r>
      <w:r>
        <w:rPr>
          <w:spacing w:val="-5"/>
        </w:rPr>
        <w:t xml:space="preserve"> </w:t>
      </w:r>
      <w:r>
        <w:t>easy-to-understand agricultural guidance.</w:t>
      </w:r>
    </w:p>
    <w:p w14:paraId="126ACB7C">
      <w:pPr>
        <w:pStyle w:val="9"/>
        <w:spacing w:before="4"/>
      </w:pPr>
    </w:p>
    <w:p w14:paraId="00735B33">
      <w:pPr>
        <w:pStyle w:val="4"/>
        <w:numPr>
          <w:ilvl w:val="1"/>
          <w:numId w:val="15"/>
        </w:numPr>
        <w:tabs>
          <w:tab w:val="left" w:pos="778"/>
        </w:tabs>
        <w:spacing w:before="0" w:after="0" w:line="240" w:lineRule="auto"/>
        <w:ind w:left="778" w:right="0" w:hanging="418"/>
        <w:jc w:val="left"/>
      </w:pPr>
      <w:bookmarkStart w:id="97" w:name="_TOC_250027"/>
      <w:r>
        <w:t>System</w:t>
      </w:r>
      <w:r>
        <w:rPr>
          <w:spacing w:val="-10"/>
        </w:rPr>
        <w:t xml:space="preserve"> </w:t>
      </w:r>
      <w:r>
        <w:t>Integration</w:t>
      </w:r>
      <w:r>
        <w:rPr>
          <w:spacing w:val="-6"/>
        </w:rPr>
        <w:t xml:space="preserve"> </w:t>
      </w:r>
      <w:bookmarkEnd w:id="97"/>
      <w:r>
        <w:rPr>
          <w:spacing w:val="-2"/>
        </w:rPr>
        <w:t>Pipeline</w:t>
      </w:r>
    </w:p>
    <w:p w14:paraId="18B503C8">
      <w:pPr>
        <w:pStyle w:val="9"/>
        <w:spacing w:before="282"/>
        <w:ind w:left="360"/>
      </w:pPr>
      <w:r>
        <w:t>The</w:t>
      </w:r>
      <w:r>
        <w:rPr>
          <w:spacing w:val="-5"/>
        </w:rPr>
        <w:t xml:space="preserve"> </w:t>
      </w:r>
      <w:r>
        <w:t>overall</w:t>
      </w:r>
      <w:r>
        <w:rPr>
          <w:spacing w:val="-1"/>
        </w:rPr>
        <w:t xml:space="preserve"> </w:t>
      </w:r>
      <w:r>
        <w:t>workflow of</w:t>
      </w:r>
      <w:r>
        <w:rPr>
          <w:spacing w:val="-2"/>
        </w:rPr>
        <w:t xml:space="preserve"> </w:t>
      </w:r>
      <w:r>
        <w:t>AgriGuard</w:t>
      </w:r>
      <w:r>
        <w:rPr>
          <w:spacing w:val="-2"/>
        </w:rPr>
        <w:t xml:space="preserve"> </w:t>
      </w:r>
      <w:r>
        <w:t>consists</w:t>
      </w:r>
      <w:r>
        <w:rPr>
          <w:spacing w:val="-1"/>
        </w:rPr>
        <w:t xml:space="preserve"> </w:t>
      </w:r>
      <w:r>
        <w:t>of</w:t>
      </w:r>
      <w:r>
        <w:rPr>
          <w:spacing w:val="-2"/>
        </w:rPr>
        <w:t xml:space="preserve"> </w:t>
      </w:r>
      <w:r>
        <w:t>the</w:t>
      </w:r>
      <w:r>
        <w:rPr>
          <w:spacing w:val="-2"/>
        </w:rPr>
        <w:t xml:space="preserve"> </w:t>
      </w:r>
      <w:r>
        <w:t>following</w:t>
      </w:r>
      <w:r>
        <w:rPr>
          <w:spacing w:val="-1"/>
        </w:rPr>
        <w:t xml:space="preserve"> </w:t>
      </w:r>
      <w:r>
        <w:rPr>
          <w:spacing w:val="-2"/>
        </w:rPr>
        <w:t>steps:</w:t>
      </w:r>
    </w:p>
    <w:p w14:paraId="1F8EBD15">
      <w:pPr>
        <w:pStyle w:val="9"/>
        <w:spacing w:before="141"/>
      </w:pPr>
    </w:p>
    <w:p w14:paraId="7DFF023E">
      <w:pPr>
        <w:pStyle w:val="14"/>
        <w:numPr>
          <w:ilvl w:val="2"/>
          <w:numId w:val="15"/>
        </w:numPr>
        <w:tabs>
          <w:tab w:val="left" w:pos="1079"/>
        </w:tabs>
        <w:spacing w:before="0" w:after="0" w:line="240" w:lineRule="auto"/>
        <w:ind w:left="1079" w:right="0" w:hanging="359"/>
        <w:jc w:val="left"/>
        <w:rPr>
          <w:sz w:val="24"/>
        </w:rPr>
      </w:pPr>
      <w:r>
        <w:rPr>
          <w:sz w:val="24"/>
        </w:rPr>
        <w:t>The</w:t>
      </w:r>
      <w:r>
        <w:rPr>
          <w:spacing w:val="-3"/>
          <w:sz w:val="24"/>
        </w:rPr>
        <w:t xml:space="preserve"> </w:t>
      </w:r>
      <w:r>
        <w:rPr>
          <w:sz w:val="24"/>
        </w:rPr>
        <w:t>user captures</w:t>
      </w:r>
      <w:r>
        <w:rPr>
          <w:spacing w:val="1"/>
          <w:sz w:val="24"/>
        </w:rPr>
        <w:t xml:space="preserve"> </w:t>
      </w:r>
      <w:r>
        <w:rPr>
          <w:sz w:val="24"/>
        </w:rPr>
        <w:t>or</w:t>
      </w:r>
      <w:r>
        <w:rPr>
          <w:spacing w:val="-2"/>
          <w:sz w:val="24"/>
        </w:rPr>
        <w:t xml:space="preserve"> </w:t>
      </w:r>
      <w:r>
        <w:rPr>
          <w:sz w:val="24"/>
        </w:rPr>
        <w:t>uploads a</w:t>
      </w:r>
      <w:r>
        <w:rPr>
          <w:spacing w:val="-2"/>
          <w:sz w:val="24"/>
        </w:rPr>
        <w:t xml:space="preserve"> </w:t>
      </w:r>
      <w:r>
        <w:rPr>
          <w:sz w:val="24"/>
        </w:rPr>
        <w:t>plant</w:t>
      </w:r>
      <w:r>
        <w:rPr>
          <w:spacing w:val="-1"/>
          <w:sz w:val="24"/>
        </w:rPr>
        <w:t xml:space="preserve"> </w:t>
      </w:r>
      <w:r>
        <w:rPr>
          <w:sz w:val="24"/>
        </w:rPr>
        <w:t xml:space="preserve">leaf </w:t>
      </w:r>
      <w:r>
        <w:rPr>
          <w:spacing w:val="-2"/>
          <w:sz w:val="24"/>
        </w:rPr>
        <w:t>image.</w:t>
      </w:r>
    </w:p>
    <w:p w14:paraId="670211FF">
      <w:pPr>
        <w:pStyle w:val="14"/>
        <w:numPr>
          <w:ilvl w:val="2"/>
          <w:numId w:val="15"/>
        </w:numPr>
        <w:tabs>
          <w:tab w:val="left" w:pos="1079"/>
        </w:tabs>
        <w:spacing w:before="137" w:after="0" w:line="240" w:lineRule="auto"/>
        <w:ind w:left="1079" w:right="0" w:hanging="359"/>
        <w:jc w:val="left"/>
        <w:rPr>
          <w:sz w:val="24"/>
        </w:rPr>
      </w:pPr>
      <w:r>
        <w:rPr>
          <w:sz w:val="24"/>
        </w:rPr>
        <w:t>The</w:t>
      </w:r>
      <w:r>
        <w:rPr>
          <w:spacing w:val="-6"/>
          <w:sz w:val="24"/>
        </w:rPr>
        <w:t xml:space="preserve"> </w:t>
      </w:r>
      <w:r>
        <w:rPr>
          <w:sz w:val="24"/>
        </w:rPr>
        <w:t>application preprocesses</w:t>
      </w:r>
      <w:r>
        <w:rPr>
          <w:spacing w:val="-2"/>
          <w:sz w:val="24"/>
        </w:rPr>
        <w:t xml:space="preserve"> </w:t>
      </w:r>
      <w:r>
        <w:rPr>
          <w:sz w:val="24"/>
        </w:rPr>
        <w:t>the</w:t>
      </w:r>
      <w:r>
        <w:rPr>
          <w:spacing w:val="-3"/>
          <w:sz w:val="24"/>
        </w:rPr>
        <w:t xml:space="preserve"> </w:t>
      </w:r>
      <w:r>
        <w:rPr>
          <w:sz w:val="24"/>
        </w:rPr>
        <w:t>image</w:t>
      </w:r>
      <w:r>
        <w:rPr>
          <w:spacing w:val="1"/>
          <w:sz w:val="24"/>
        </w:rPr>
        <w:t xml:space="preserve"> </w:t>
      </w:r>
      <w:r>
        <w:rPr>
          <w:sz w:val="24"/>
        </w:rPr>
        <w:t>for</w:t>
      </w:r>
      <w:r>
        <w:rPr>
          <w:spacing w:val="-1"/>
          <w:sz w:val="24"/>
        </w:rPr>
        <w:t xml:space="preserve"> </w:t>
      </w:r>
      <w:r>
        <w:rPr>
          <w:spacing w:val="-2"/>
          <w:sz w:val="24"/>
        </w:rPr>
        <w:t>analysis.</w:t>
      </w:r>
    </w:p>
    <w:p w14:paraId="1C3AEB7B">
      <w:pPr>
        <w:pStyle w:val="14"/>
        <w:numPr>
          <w:ilvl w:val="2"/>
          <w:numId w:val="15"/>
        </w:numPr>
        <w:tabs>
          <w:tab w:val="left" w:pos="1079"/>
        </w:tabs>
        <w:spacing w:before="139" w:after="0" w:line="240" w:lineRule="auto"/>
        <w:ind w:left="1079" w:right="0" w:hanging="359"/>
        <w:jc w:val="left"/>
        <w:rPr>
          <w:sz w:val="24"/>
        </w:rPr>
      </w:pPr>
      <w:r>
        <w:rPr>
          <w:sz w:val="24"/>
        </w:rPr>
        <w:t>The</w:t>
      </w:r>
      <w:r>
        <w:rPr>
          <w:spacing w:val="-5"/>
          <w:sz w:val="24"/>
        </w:rPr>
        <w:t xml:space="preserve"> </w:t>
      </w:r>
      <w:r>
        <w:rPr>
          <w:sz w:val="24"/>
        </w:rPr>
        <w:t>AI model</w:t>
      </w:r>
      <w:r>
        <w:rPr>
          <w:spacing w:val="-2"/>
          <w:sz w:val="24"/>
        </w:rPr>
        <w:t xml:space="preserve"> </w:t>
      </w:r>
      <w:r>
        <w:rPr>
          <w:sz w:val="24"/>
        </w:rPr>
        <w:t>analyzes</w:t>
      </w:r>
      <w:r>
        <w:rPr>
          <w:spacing w:val="-1"/>
          <w:sz w:val="24"/>
        </w:rPr>
        <w:t xml:space="preserve"> </w:t>
      </w:r>
      <w:r>
        <w:rPr>
          <w:sz w:val="24"/>
        </w:rPr>
        <w:t>the</w:t>
      </w:r>
      <w:r>
        <w:rPr>
          <w:spacing w:val="-3"/>
          <w:sz w:val="24"/>
        </w:rPr>
        <w:t xml:space="preserve"> </w:t>
      </w:r>
      <w:r>
        <w:rPr>
          <w:sz w:val="24"/>
        </w:rPr>
        <w:t>image</w:t>
      </w:r>
      <w:r>
        <w:rPr>
          <w:spacing w:val="1"/>
          <w:sz w:val="24"/>
        </w:rPr>
        <w:t xml:space="preserve"> </w:t>
      </w:r>
      <w:r>
        <w:rPr>
          <w:sz w:val="24"/>
        </w:rPr>
        <w:t>and</w:t>
      </w:r>
      <w:r>
        <w:rPr>
          <w:spacing w:val="-1"/>
          <w:sz w:val="24"/>
        </w:rPr>
        <w:t xml:space="preserve"> </w:t>
      </w:r>
      <w:r>
        <w:rPr>
          <w:sz w:val="24"/>
        </w:rPr>
        <w:t>detects</w:t>
      </w:r>
      <w:r>
        <w:rPr>
          <w:spacing w:val="-2"/>
          <w:sz w:val="24"/>
        </w:rPr>
        <w:t xml:space="preserve"> </w:t>
      </w:r>
      <w:r>
        <w:rPr>
          <w:sz w:val="24"/>
        </w:rPr>
        <w:t>the plant</w:t>
      </w:r>
      <w:r>
        <w:rPr>
          <w:spacing w:val="-3"/>
          <w:sz w:val="24"/>
        </w:rPr>
        <w:t xml:space="preserve"> </w:t>
      </w:r>
      <w:r>
        <w:rPr>
          <w:spacing w:val="-2"/>
          <w:sz w:val="24"/>
        </w:rPr>
        <w:t>disease.</w:t>
      </w:r>
    </w:p>
    <w:p w14:paraId="450B3473">
      <w:pPr>
        <w:pStyle w:val="14"/>
        <w:numPr>
          <w:ilvl w:val="2"/>
          <w:numId w:val="15"/>
        </w:numPr>
        <w:tabs>
          <w:tab w:val="left" w:pos="1079"/>
        </w:tabs>
        <w:spacing w:before="137" w:after="0" w:line="240" w:lineRule="auto"/>
        <w:ind w:left="1079" w:right="0" w:hanging="359"/>
        <w:jc w:val="left"/>
        <w:rPr>
          <w:sz w:val="24"/>
        </w:rPr>
      </w:pPr>
      <w:r>
        <w:rPr>
          <w:sz w:val="24"/>
        </w:rPr>
        <w:t>The</w:t>
      </w:r>
      <w:r>
        <w:rPr>
          <w:spacing w:val="-3"/>
          <w:sz w:val="24"/>
        </w:rPr>
        <w:t xml:space="preserve"> </w:t>
      </w:r>
      <w:r>
        <w:rPr>
          <w:sz w:val="24"/>
        </w:rPr>
        <w:t>prediction result</w:t>
      </w:r>
      <w:r>
        <w:rPr>
          <w:spacing w:val="-2"/>
          <w:sz w:val="24"/>
        </w:rPr>
        <w:t xml:space="preserve"> </w:t>
      </w:r>
      <w:r>
        <w:rPr>
          <w:sz w:val="24"/>
        </w:rPr>
        <w:t>and</w:t>
      </w:r>
      <w:r>
        <w:rPr>
          <w:spacing w:val="-2"/>
          <w:sz w:val="24"/>
        </w:rPr>
        <w:t xml:space="preserve"> </w:t>
      </w:r>
      <w:r>
        <w:rPr>
          <w:sz w:val="24"/>
        </w:rPr>
        <w:t>confidence</w:t>
      </w:r>
      <w:r>
        <w:rPr>
          <w:spacing w:val="-1"/>
          <w:sz w:val="24"/>
        </w:rPr>
        <w:t xml:space="preserve"> </w:t>
      </w:r>
      <w:r>
        <w:rPr>
          <w:sz w:val="24"/>
        </w:rPr>
        <w:t>level</w:t>
      </w:r>
      <w:r>
        <w:rPr>
          <w:spacing w:val="-2"/>
          <w:sz w:val="24"/>
        </w:rPr>
        <w:t xml:space="preserve"> </w:t>
      </w:r>
      <w:r>
        <w:rPr>
          <w:sz w:val="24"/>
        </w:rPr>
        <w:t xml:space="preserve">are </w:t>
      </w:r>
      <w:r>
        <w:rPr>
          <w:spacing w:val="-2"/>
          <w:sz w:val="24"/>
        </w:rPr>
        <w:t>generated.</w:t>
      </w:r>
    </w:p>
    <w:p w14:paraId="21735C88">
      <w:pPr>
        <w:pStyle w:val="14"/>
        <w:numPr>
          <w:ilvl w:val="2"/>
          <w:numId w:val="15"/>
        </w:numPr>
        <w:tabs>
          <w:tab w:val="left" w:pos="1079"/>
        </w:tabs>
        <w:spacing w:before="139" w:after="0" w:line="240" w:lineRule="auto"/>
        <w:ind w:left="1079" w:right="0" w:hanging="359"/>
        <w:jc w:val="left"/>
        <w:rPr>
          <w:sz w:val="24"/>
        </w:rPr>
      </w:pPr>
      <w:r>
        <w:rPr>
          <w:sz w:val="24"/>
        </w:rPr>
        <w:t>The</w:t>
      </w:r>
      <w:r>
        <w:rPr>
          <w:spacing w:val="-2"/>
          <w:sz w:val="24"/>
        </w:rPr>
        <w:t xml:space="preserve"> </w:t>
      </w:r>
      <w:r>
        <w:rPr>
          <w:sz w:val="24"/>
        </w:rPr>
        <w:t>result</w:t>
      </w:r>
      <w:r>
        <w:rPr>
          <w:spacing w:val="-1"/>
          <w:sz w:val="24"/>
        </w:rPr>
        <w:t xml:space="preserve"> </w:t>
      </w:r>
      <w:r>
        <w:rPr>
          <w:sz w:val="24"/>
        </w:rPr>
        <w:t>is</w:t>
      </w:r>
      <w:r>
        <w:rPr>
          <w:spacing w:val="-1"/>
          <w:sz w:val="24"/>
        </w:rPr>
        <w:t xml:space="preserve"> </w:t>
      </w:r>
      <w:r>
        <w:rPr>
          <w:sz w:val="24"/>
        </w:rPr>
        <w:t>sent</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Groq</w:t>
      </w:r>
      <w:r>
        <w:rPr>
          <w:spacing w:val="2"/>
          <w:sz w:val="24"/>
        </w:rPr>
        <w:t xml:space="preserve"> </w:t>
      </w:r>
      <w:r>
        <w:rPr>
          <w:spacing w:val="-4"/>
          <w:sz w:val="24"/>
        </w:rPr>
        <w:t>API.</w:t>
      </w:r>
    </w:p>
    <w:p w14:paraId="1916C43C">
      <w:pPr>
        <w:pStyle w:val="14"/>
        <w:numPr>
          <w:ilvl w:val="2"/>
          <w:numId w:val="15"/>
        </w:numPr>
        <w:tabs>
          <w:tab w:val="left" w:pos="1079"/>
        </w:tabs>
        <w:spacing w:before="137" w:after="0" w:line="240" w:lineRule="auto"/>
        <w:ind w:left="1079" w:right="0" w:hanging="359"/>
        <w:jc w:val="left"/>
        <w:rPr>
          <w:sz w:val="24"/>
        </w:rPr>
      </w:pPr>
      <w:r>
        <w:rPr>
          <w:sz w:val="24"/>
        </w:rPr>
        <w:t>The</w:t>
      </w:r>
      <w:r>
        <w:rPr>
          <w:spacing w:val="-6"/>
          <w:sz w:val="24"/>
        </w:rPr>
        <w:t xml:space="preserve"> </w:t>
      </w:r>
      <w:r>
        <w:rPr>
          <w:sz w:val="24"/>
        </w:rPr>
        <w:t>AI</w:t>
      </w:r>
      <w:r>
        <w:rPr>
          <w:spacing w:val="-1"/>
          <w:sz w:val="24"/>
        </w:rPr>
        <w:t xml:space="preserve"> </w:t>
      </w:r>
      <w:r>
        <w:rPr>
          <w:sz w:val="24"/>
        </w:rPr>
        <w:t>generates</w:t>
      </w:r>
      <w:r>
        <w:rPr>
          <w:spacing w:val="-3"/>
          <w:sz w:val="24"/>
        </w:rPr>
        <w:t xml:space="preserve"> </w:t>
      </w:r>
      <w:r>
        <w:rPr>
          <w:sz w:val="24"/>
        </w:rPr>
        <w:t>detailed disease</w:t>
      </w:r>
      <w:r>
        <w:rPr>
          <w:spacing w:val="-1"/>
          <w:sz w:val="24"/>
        </w:rPr>
        <w:t xml:space="preserve"> </w:t>
      </w:r>
      <w:r>
        <w:rPr>
          <w:sz w:val="24"/>
        </w:rPr>
        <w:t>information</w:t>
      </w:r>
      <w:r>
        <w:rPr>
          <w:spacing w:val="-3"/>
          <w:sz w:val="24"/>
        </w:rPr>
        <w:t xml:space="preserve"> </w:t>
      </w:r>
      <w:r>
        <w:rPr>
          <w:sz w:val="24"/>
        </w:rPr>
        <w:t>and</w:t>
      </w:r>
      <w:r>
        <w:rPr>
          <w:spacing w:val="-2"/>
          <w:sz w:val="24"/>
        </w:rPr>
        <w:t xml:space="preserve"> </w:t>
      </w:r>
      <w:r>
        <w:rPr>
          <w:sz w:val="24"/>
        </w:rPr>
        <w:t>treatment</w:t>
      </w:r>
      <w:r>
        <w:rPr>
          <w:spacing w:val="-2"/>
          <w:sz w:val="24"/>
        </w:rPr>
        <w:t xml:space="preserve"> recommendations.</w:t>
      </w:r>
    </w:p>
    <w:p w14:paraId="512CA458">
      <w:pPr>
        <w:pStyle w:val="14"/>
        <w:numPr>
          <w:ilvl w:val="2"/>
          <w:numId w:val="15"/>
        </w:numPr>
        <w:tabs>
          <w:tab w:val="left" w:pos="1079"/>
        </w:tabs>
        <w:spacing w:before="139" w:after="0" w:line="240" w:lineRule="auto"/>
        <w:ind w:left="1079" w:right="0" w:hanging="359"/>
        <w:jc w:val="left"/>
        <w:rPr>
          <w:sz w:val="24"/>
        </w:rPr>
      </w:pPr>
      <w:r>
        <w:rPr>
          <w:sz w:val="24"/>
        </w:rPr>
        <w:t>Weather</w:t>
      </w:r>
      <w:r>
        <w:rPr>
          <w:spacing w:val="-3"/>
          <w:sz w:val="24"/>
        </w:rPr>
        <w:t xml:space="preserve"> </w:t>
      </w:r>
      <w:r>
        <w:rPr>
          <w:sz w:val="24"/>
        </w:rPr>
        <w:t>information</w:t>
      </w:r>
      <w:r>
        <w:rPr>
          <w:spacing w:val="-1"/>
          <w:sz w:val="24"/>
        </w:rPr>
        <w:t xml:space="preserve"> </w:t>
      </w:r>
      <w:r>
        <w:rPr>
          <w:sz w:val="24"/>
        </w:rPr>
        <w:t>is</w:t>
      </w:r>
      <w:r>
        <w:rPr>
          <w:spacing w:val="-2"/>
          <w:sz w:val="24"/>
        </w:rPr>
        <w:t xml:space="preserve"> </w:t>
      </w:r>
      <w:r>
        <w:rPr>
          <w:sz w:val="24"/>
        </w:rPr>
        <w:t>retrieved</w:t>
      </w:r>
      <w:r>
        <w:rPr>
          <w:spacing w:val="-1"/>
          <w:sz w:val="24"/>
        </w:rPr>
        <w:t xml:space="preserve"> </w:t>
      </w:r>
      <w:r>
        <w:rPr>
          <w:sz w:val="24"/>
        </w:rPr>
        <w:t>using</w:t>
      </w:r>
      <w:r>
        <w:rPr>
          <w:spacing w:val="-2"/>
          <w:sz w:val="24"/>
        </w:rPr>
        <w:t xml:space="preserve"> </w:t>
      </w:r>
      <w:r>
        <w:rPr>
          <w:sz w:val="24"/>
        </w:rPr>
        <w:t>the</w:t>
      </w:r>
      <w:r>
        <w:rPr>
          <w:spacing w:val="-2"/>
          <w:sz w:val="24"/>
        </w:rPr>
        <w:t xml:space="preserve"> </w:t>
      </w:r>
      <w:r>
        <w:rPr>
          <w:sz w:val="24"/>
        </w:rPr>
        <w:t xml:space="preserve">Weather </w:t>
      </w:r>
      <w:r>
        <w:rPr>
          <w:spacing w:val="-4"/>
          <w:sz w:val="24"/>
        </w:rPr>
        <w:t>API.</w:t>
      </w:r>
    </w:p>
    <w:p w14:paraId="0CB8AEBE">
      <w:pPr>
        <w:pStyle w:val="14"/>
        <w:numPr>
          <w:ilvl w:val="2"/>
          <w:numId w:val="15"/>
        </w:numPr>
        <w:tabs>
          <w:tab w:val="left" w:pos="1079"/>
        </w:tabs>
        <w:spacing w:before="137" w:after="0" w:line="240" w:lineRule="auto"/>
        <w:ind w:left="1079" w:right="0" w:hanging="359"/>
        <w:jc w:val="left"/>
        <w:rPr>
          <w:sz w:val="24"/>
        </w:rPr>
      </w:pPr>
      <w:r>
        <w:rPr>
          <w:sz w:val="24"/>
        </w:rPr>
        <w:t>The</w:t>
      </w:r>
      <w:r>
        <w:rPr>
          <w:spacing w:val="-5"/>
          <w:sz w:val="24"/>
        </w:rPr>
        <w:t xml:space="preserve"> </w:t>
      </w:r>
      <w:r>
        <w:rPr>
          <w:sz w:val="24"/>
        </w:rPr>
        <w:t>complete</w:t>
      </w:r>
      <w:r>
        <w:rPr>
          <w:spacing w:val="-1"/>
          <w:sz w:val="24"/>
        </w:rPr>
        <w:t xml:space="preserve"> </w:t>
      </w:r>
      <w:r>
        <w:rPr>
          <w:sz w:val="24"/>
        </w:rPr>
        <w:t>analysis</w:t>
      </w:r>
      <w:r>
        <w:rPr>
          <w:spacing w:val="-2"/>
          <w:sz w:val="24"/>
        </w:rPr>
        <w:t xml:space="preserve"> </w:t>
      </w:r>
      <w:r>
        <w:rPr>
          <w:sz w:val="24"/>
        </w:rPr>
        <w:t>report</w:t>
      </w:r>
      <w:r>
        <w:rPr>
          <w:spacing w:val="-1"/>
          <w:sz w:val="24"/>
        </w:rPr>
        <w:t xml:space="preserve"> </w:t>
      </w:r>
      <w:r>
        <w:rPr>
          <w:sz w:val="24"/>
        </w:rPr>
        <w:t>is displayed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pacing w:val="-4"/>
          <w:sz w:val="24"/>
        </w:rPr>
        <w:t>user.</w:t>
      </w:r>
    </w:p>
    <w:p w14:paraId="4D84EAFD">
      <w:pPr>
        <w:pStyle w:val="14"/>
        <w:numPr>
          <w:ilvl w:val="2"/>
          <w:numId w:val="15"/>
        </w:numPr>
        <w:tabs>
          <w:tab w:val="left" w:pos="1079"/>
        </w:tabs>
        <w:spacing w:before="139" w:after="0" w:line="240" w:lineRule="auto"/>
        <w:ind w:left="1079" w:right="0" w:hanging="359"/>
        <w:jc w:val="left"/>
        <w:rPr>
          <w:sz w:val="24"/>
        </w:rPr>
      </w:pPr>
      <w:r>
        <w:rPr>
          <w:sz w:val="24"/>
        </w:rPr>
        <w:t>The</w:t>
      </w:r>
      <w:r>
        <w:rPr>
          <w:spacing w:val="-5"/>
          <w:sz w:val="24"/>
        </w:rPr>
        <w:t xml:space="preserve"> </w:t>
      </w:r>
      <w:r>
        <w:rPr>
          <w:sz w:val="24"/>
        </w:rPr>
        <w:t>prediction history</w:t>
      </w:r>
      <w:r>
        <w:rPr>
          <w:spacing w:val="-4"/>
          <w:sz w:val="24"/>
        </w:rPr>
        <w:t xml:space="preserve"> </w:t>
      </w:r>
      <w:r>
        <w:rPr>
          <w:sz w:val="24"/>
        </w:rPr>
        <w:t>is</w:t>
      </w:r>
      <w:r>
        <w:rPr>
          <w:spacing w:val="-1"/>
          <w:sz w:val="24"/>
        </w:rPr>
        <w:t xml:space="preserve"> </w:t>
      </w:r>
      <w:r>
        <w:rPr>
          <w:sz w:val="24"/>
        </w:rPr>
        <w:t>securely</w:t>
      </w:r>
      <w:r>
        <w:rPr>
          <w:spacing w:val="-2"/>
          <w:sz w:val="24"/>
        </w:rPr>
        <w:t xml:space="preserve"> </w:t>
      </w:r>
      <w:r>
        <w:rPr>
          <w:sz w:val="24"/>
        </w:rPr>
        <w:t>stored</w:t>
      </w:r>
      <w:r>
        <w:rPr>
          <w:spacing w:val="-1"/>
          <w:sz w:val="24"/>
        </w:rPr>
        <w:t xml:space="preserve"> </w:t>
      </w:r>
      <w:r>
        <w:rPr>
          <w:sz w:val="24"/>
        </w:rPr>
        <w:t>in</w:t>
      </w:r>
      <w:r>
        <w:rPr>
          <w:spacing w:val="-2"/>
          <w:sz w:val="24"/>
        </w:rPr>
        <w:t xml:space="preserve"> </w:t>
      </w:r>
      <w:r>
        <w:rPr>
          <w:sz w:val="24"/>
        </w:rPr>
        <w:t>Firebase for</w:t>
      </w:r>
      <w:r>
        <w:rPr>
          <w:spacing w:val="-1"/>
          <w:sz w:val="24"/>
        </w:rPr>
        <w:t xml:space="preserve"> </w:t>
      </w:r>
      <w:r>
        <w:rPr>
          <w:sz w:val="24"/>
        </w:rPr>
        <w:t xml:space="preserve">future </w:t>
      </w:r>
      <w:r>
        <w:rPr>
          <w:spacing w:val="-2"/>
          <w:sz w:val="24"/>
        </w:rPr>
        <w:t>reference.</w:t>
      </w:r>
    </w:p>
    <w:p w14:paraId="04AE2477">
      <w:pPr>
        <w:pStyle w:val="14"/>
        <w:spacing w:after="0" w:line="240" w:lineRule="auto"/>
        <w:jc w:val="left"/>
        <w:rPr>
          <w:sz w:val="24"/>
        </w:rPr>
        <w:sectPr>
          <w:pgSz w:w="12240" w:h="15840"/>
          <w:pgMar w:top="1380" w:right="1080" w:bottom="980" w:left="1800" w:header="0" w:footer="781" w:gutter="0"/>
          <w:cols w:space="720" w:num="1"/>
        </w:sectPr>
      </w:pPr>
    </w:p>
    <w:p w14:paraId="7330F9C4">
      <w:pPr>
        <w:pStyle w:val="4"/>
        <w:numPr>
          <w:ilvl w:val="1"/>
          <w:numId w:val="15"/>
        </w:numPr>
        <w:tabs>
          <w:tab w:val="left" w:pos="778"/>
        </w:tabs>
        <w:spacing w:before="78" w:after="0" w:line="240" w:lineRule="auto"/>
        <w:ind w:left="778" w:right="0" w:hanging="418"/>
        <w:jc w:val="left"/>
      </w:pPr>
      <w:bookmarkStart w:id="98" w:name="_TOC_250026"/>
      <w:r>
        <w:t>Weather</w:t>
      </w:r>
      <w:r>
        <w:rPr>
          <w:spacing w:val="-8"/>
        </w:rPr>
        <w:t xml:space="preserve"> </w:t>
      </w:r>
      <w:r>
        <w:t>Information</w:t>
      </w:r>
      <w:r>
        <w:rPr>
          <w:spacing w:val="-6"/>
        </w:rPr>
        <w:t xml:space="preserve"> </w:t>
      </w:r>
      <w:bookmarkEnd w:id="98"/>
      <w:r>
        <w:rPr>
          <w:spacing w:val="-2"/>
        </w:rPr>
        <w:t>Integration</w:t>
      </w:r>
    </w:p>
    <w:p w14:paraId="71917394">
      <w:pPr>
        <w:pStyle w:val="9"/>
        <w:spacing w:before="280" w:line="360" w:lineRule="auto"/>
        <w:ind w:left="360" w:right="358" w:firstLine="716" w:firstLineChars="0"/>
        <w:jc w:val="both"/>
      </w:pPr>
      <w:r>
        <w:t xml:space="preserve">AgriGuard integrates the Weather API to provide real-time weather updates relevant to farming activities. The application displays temperature, humidity, wind speed, rainfall conditions, and weather forecasts. Based on current weather conditions, farmers receive suggestions that help reduce disease risks and improve crop management. This feature enables users to make better farming decisions according to changing environmental </w:t>
      </w:r>
      <w:r>
        <w:rPr>
          <w:spacing w:val="-2"/>
        </w:rPr>
        <w:t>conditions.</w:t>
      </w:r>
    </w:p>
    <w:p w14:paraId="2FCDDC94">
      <w:pPr>
        <w:pStyle w:val="9"/>
        <w:spacing w:before="5"/>
      </w:pPr>
    </w:p>
    <w:p w14:paraId="7A4660C6">
      <w:pPr>
        <w:pStyle w:val="5"/>
        <w:numPr>
          <w:ilvl w:val="1"/>
          <w:numId w:val="15"/>
        </w:numPr>
        <w:tabs>
          <w:tab w:val="left" w:pos="747"/>
        </w:tabs>
        <w:spacing w:before="0" w:after="0" w:line="240" w:lineRule="auto"/>
        <w:ind w:left="747" w:right="0" w:hanging="387"/>
        <w:jc w:val="left"/>
      </w:pPr>
      <w:bookmarkStart w:id="99" w:name="_TOC_250025"/>
      <w:r>
        <w:t>Deployment</w:t>
      </w:r>
      <w:r>
        <w:rPr>
          <w:spacing w:val="-12"/>
        </w:rPr>
        <w:t xml:space="preserve"> </w:t>
      </w:r>
      <w:bookmarkEnd w:id="99"/>
      <w:r>
        <w:rPr>
          <w:spacing w:val="-2"/>
        </w:rPr>
        <w:t>Prototype</w:t>
      </w:r>
    </w:p>
    <w:p w14:paraId="31B14B91">
      <w:pPr>
        <w:pStyle w:val="9"/>
        <w:spacing w:before="279" w:line="360" w:lineRule="auto"/>
        <w:ind w:left="360" w:right="359" w:firstLine="716" w:firstLineChars="0"/>
        <w:jc w:val="both"/>
      </w:pPr>
      <w:r>
        <w:t>The AgriGuard application was developed and deployed as an Android application using Android Studio. Firebase services were configured to manage authentication and cloud database functionality, while external APIs were integrated for weather information and AI-generated recommendations. The modular architecture allows future deployment on cloud platforms and supports easy maintenance and scalability.</w:t>
      </w:r>
    </w:p>
    <w:p w14:paraId="67CACE92">
      <w:pPr>
        <w:pStyle w:val="9"/>
        <w:spacing w:before="5"/>
      </w:pPr>
    </w:p>
    <w:p w14:paraId="0328482C">
      <w:pPr>
        <w:pStyle w:val="4"/>
        <w:numPr>
          <w:ilvl w:val="1"/>
          <w:numId w:val="15"/>
        </w:numPr>
        <w:tabs>
          <w:tab w:val="left" w:pos="778"/>
        </w:tabs>
        <w:spacing w:before="0" w:after="0" w:line="240" w:lineRule="auto"/>
        <w:ind w:left="778" w:right="0" w:hanging="418"/>
        <w:jc w:val="left"/>
      </w:pPr>
      <w:bookmarkStart w:id="100" w:name="_TOC_250024"/>
      <w:r>
        <w:t>Testing</w:t>
      </w:r>
      <w:r>
        <w:rPr>
          <w:spacing w:val="-7"/>
        </w:rPr>
        <w:t xml:space="preserve"> </w:t>
      </w:r>
      <w:r>
        <w:t>and</w:t>
      </w:r>
      <w:bookmarkEnd w:id="100"/>
      <w:r>
        <w:rPr>
          <w:spacing w:val="-2"/>
        </w:rPr>
        <w:t xml:space="preserve"> Validation</w:t>
      </w:r>
    </w:p>
    <w:p w14:paraId="34C77B41">
      <w:pPr>
        <w:pStyle w:val="9"/>
        <w:spacing w:before="280" w:line="360" w:lineRule="auto"/>
        <w:ind w:left="360" w:right="521" w:firstLine="716" w:firstLineChars="0"/>
      </w:pPr>
      <w:r>
        <w:t>The</w:t>
      </w:r>
      <w:r>
        <w:rPr>
          <w:spacing w:val="-6"/>
        </w:rPr>
        <w:t xml:space="preserve"> </w:t>
      </w:r>
      <w:r>
        <w:t>application</w:t>
      </w:r>
      <w:r>
        <w:rPr>
          <w:spacing w:val="-3"/>
        </w:rPr>
        <w:t xml:space="preserve"> </w:t>
      </w:r>
      <w:r>
        <w:t>was</w:t>
      </w:r>
      <w:r>
        <w:rPr>
          <w:spacing w:val="-5"/>
        </w:rPr>
        <w:t xml:space="preserve"> </w:t>
      </w:r>
      <w:r>
        <w:t>tested</w:t>
      </w:r>
      <w:r>
        <w:rPr>
          <w:spacing w:val="-5"/>
        </w:rPr>
        <w:t xml:space="preserve"> </w:t>
      </w:r>
      <w:r>
        <w:t>extensively</w:t>
      </w:r>
      <w:r>
        <w:rPr>
          <w:spacing w:val="-5"/>
        </w:rPr>
        <w:t xml:space="preserve"> </w:t>
      </w:r>
      <w:r>
        <w:t>on</w:t>
      </w:r>
      <w:r>
        <w:rPr>
          <w:spacing w:val="-5"/>
        </w:rPr>
        <w:t xml:space="preserve"> </w:t>
      </w:r>
      <w:r>
        <w:t>Android</w:t>
      </w:r>
      <w:r>
        <w:rPr>
          <w:spacing w:val="-5"/>
        </w:rPr>
        <w:t xml:space="preserve"> </w:t>
      </w:r>
      <w:r>
        <w:t>devices</w:t>
      </w:r>
      <w:r>
        <w:rPr>
          <w:spacing w:val="-3"/>
        </w:rPr>
        <w:t xml:space="preserve"> </w:t>
      </w:r>
      <w:r>
        <w:t>to</w:t>
      </w:r>
      <w:r>
        <w:rPr>
          <w:spacing w:val="-5"/>
        </w:rPr>
        <w:t xml:space="preserve"> </w:t>
      </w:r>
      <w:r>
        <w:t>ensure</w:t>
      </w:r>
      <w:r>
        <w:rPr>
          <w:spacing w:val="-4"/>
        </w:rPr>
        <w:t xml:space="preserve"> </w:t>
      </w:r>
      <w:r>
        <w:t>functionality, reliability, and performance. Testing included:</w:t>
      </w:r>
    </w:p>
    <w:p w14:paraId="126DA56E">
      <w:pPr>
        <w:pStyle w:val="9"/>
        <w:spacing w:before="4"/>
      </w:pPr>
    </w:p>
    <w:p w14:paraId="4E74E67F">
      <w:pPr>
        <w:pStyle w:val="14"/>
        <w:numPr>
          <w:ilvl w:val="2"/>
          <w:numId w:val="15"/>
        </w:numPr>
        <w:tabs>
          <w:tab w:val="left" w:pos="1199"/>
        </w:tabs>
        <w:spacing w:before="0" w:after="0" w:line="240" w:lineRule="auto"/>
        <w:ind w:left="1199" w:right="0" w:hanging="359"/>
        <w:jc w:val="left"/>
        <w:rPr>
          <w:sz w:val="24"/>
        </w:rPr>
      </w:pPr>
      <w:r>
        <w:rPr>
          <w:sz w:val="24"/>
        </w:rPr>
        <w:t>User</w:t>
      </w:r>
      <w:r>
        <w:rPr>
          <w:spacing w:val="-4"/>
          <w:sz w:val="24"/>
        </w:rPr>
        <w:t xml:space="preserve"> </w:t>
      </w:r>
      <w:r>
        <w:rPr>
          <w:sz w:val="24"/>
        </w:rPr>
        <w:t>registration</w:t>
      </w:r>
      <w:r>
        <w:rPr>
          <w:spacing w:val="-2"/>
          <w:sz w:val="24"/>
        </w:rPr>
        <w:t xml:space="preserve"> </w:t>
      </w:r>
      <w:r>
        <w:rPr>
          <w:sz w:val="24"/>
        </w:rPr>
        <w:t>and</w:t>
      </w:r>
      <w:r>
        <w:rPr>
          <w:spacing w:val="-4"/>
          <w:sz w:val="24"/>
        </w:rPr>
        <w:t xml:space="preserve"> </w:t>
      </w:r>
      <w:r>
        <w:rPr>
          <w:sz w:val="24"/>
        </w:rPr>
        <w:t xml:space="preserve">login </w:t>
      </w:r>
      <w:r>
        <w:rPr>
          <w:spacing w:val="-2"/>
          <w:sz w:val="24"/>
        </w:rPr>
        <w:t>validation.</w:t>
      </w:r>
    </w:p>
    <w:p w14:paraId="69F0B609">
      <w:pPr>
        <w:pStyle w:val="14"/>
        <w:numPr>
          <w:ilvl w:val="2"/>
          <w:numId w:val="15"/>
        </w:numPr>
        <w:tabs>
          <w:tab w:val="left" w:pos="1199"/>
        </w:tabs>
        <w:spacing w:before="137" w:after="0" w:line="240" w:lineRule="auto"/>
        <w:ind w:left="1199" w:right="0" w:hanging="359"/>
        <w:jc w:val="left"/>
        <w:rPr>
          <w:sz w:val="24"/>
        </w:rPr>
      </w:pPr>
      <w:r>
        <w:rPr>
          <w:sz w:val="24"/>
        </w:rPr>
        <w:t>Plant</w:t>
      </w:r>
      <w:r>
        <w:rPr>
          <w:spacing w:val="-4"/>
          <w:sz w:val="24"/>
        </w:rPr>
        <w:t xml:space="preserve"> </w:t>
      </w:r>
      <w:r>
        <w:rPr>
          <w:sz w:val="24"/>
        </w:rPr>
        <w:t>image</w:t>
      </w:r>
      <w:r>
        <w:rPr>
          <w:spacing w:val="1"/>
          <w:sz w:val="24"/>
        </w:rPr>
        <w:t xml:space="preserve"> </w:t>
      </w:r>
      <w:r>
        <w:rPr>
          <w:sz w:val="24"/>
        </w:rPr>
        <w:t>upload</w:t>
      </w:r>
      <w:r>
        <w:rPr>
          <w:spacing w:val="-2"/>
          <w:sz w:val="24"/>
        </w:rPr>
        <w:t xml:space="preserve"> </w:t>
      </w:r>
      <w:r>
        <w:rPr>
          <w:sz w:val="24"/>
        </w:rPr>
        <w:t>and</w:t>
      </w:r>
      <w:r>
        <w:rPr>
          <w:spacing w:val="-2"/>
          <w:sz w:val="24"/>
        </w:rPr>
        <w:t xml:space="preserve"> </w:t>
      </w:r>
      <w:r>
        <w:rPr>
          <w:sz w:val="24"/>
        </w:rPr>
        <w:t xml:space="preserve">camera </w:t>
      </w:r>
      <w:r>
        <w:rPr>
          <w:spacing w:val="-2"/>
          <w:sz w:val="24"/>
        </w:rPr>
        <w:t>functionality.</w:t>
      </w:r>
    </w:p>
    <w:p w14:paraId="41B3C6AC">
      <w:pPr>
        <w:pStyle w:val="14"/>
        <w:numPr>
          <w:ilvl w:val="2"/>
          <w:numId w:val="15"/>
        </w:numPr>
        <w:tabs>
          <w:tab w:val="left" w:pos="1199"/>
        </w:tabs>
        <w:spacing w:before="139" w:after="0" w:line="240" w:lineRule="auto"/>
        <w:ind w:left="1199" w:right="0" w:hanging="359"/>
        <w:jc w:val="left"/>
        <w:rPr>
          <w:sz w:val="24"/>
        </w:rPr>
      </w:pPr>
      <w:r>
        <w:rPr>
          <w:sz w:val="24"/>
        </w:rPr>
        <w:t>Disease</w:t>
      </w:r>
      <w:r>
        <w:rPr>
          <w:spacing w:val="-3"/>
          <w:sz w:val="24"/>
        </w:rPr>
        <w:t xml:space="preserve"> </w:t>
      </w:r>
      <w:r>
        <w:rPr>
          <w:sz w:val="24"/>
        </w:rPr>
        <w:t>detection</w:t>
      </w:r>
      <w:r>
        <w:rPr>
          <w:spacing w:val="-2"/>
          <w:sz w:val="24"/>
        </w:rPr>
        <w:t xml:space="preserve"> accuracy.</w:t>
      </w:r>
    </w:p>
    <w:p w14:paraId="64507ED4">
      <w:pPr>
        <w:pStyle w:val="14"/>
        <w:numPr>
          <w:ilvl w:val="2"/>
          <w:numId w:val="15"/>
        </w:numPr>
        <w:tabs>
          <w:tab w:val="left" w:pos="1199"/>
        </w:tabs>
        <w:spacing w:before="137" w:after="0" w:line="240" w:lineRule="auto"/>
        <w:ind w:left="1199" w:right="0" w:hanging="359"/>
        <w:jc w:val="left"/>
        <w:rPr>
          <w:sz w:val="24"/>
        </w:rPr>
      </w:pPr>
      <w:r>
        <w:rPr>
          <w:sz w:val="24"/>
        </w:rPr>
        <w:t>AI</w:t>
      </w:r>
      <w:r>
        <w:rPr>
          <w:spacing w:val="-3"/>
          <w:sz w:val="24"/>
        </w:rPr>
        <w:t xml:space="preserve"> </w:t>
      </w:r>
      <w:r>
        <w:rPr>
          <w:sz w:val="24"/>
        </w:rPr>
        <w:t>recommendation</w:t>
      </w:r>
      <w:r>
        <w:rPr>
          <w:spacing w:val="-2"/>
          <w:sz w:val="24"/>
        </w:rPr>
        <w:t xml:space="preserve"> generation.</w:t>
      </w:r>
    </w:p>
    <w:p w14:paraId="1D6F5E18">
      <w:pPr>
        <w:pStyle w:val="14"/>
        <w:numPr>
          <w:ilvl w:val="2"/>
          <w:numId w:val="15"/>
        </w:numPr>
        <w:tabs>
          <w:tab w:val="left" w:pos="1199"/>
        </w:tabs>
        <w:spacing w:before="140" w:after="0" w:line="240" w:lineRule="auto"/>
        <w:ind w:left="1199" w:right="0" w:hanging="359"/>
        <w:jc w:val="left"/>
        <w:rPr>
          <w:sz w:val="24"/>
        </w:rPr>
      </w:pPr>
      <w:r>
        <w:rPr>
          <w:sz w:val="24"/>
        </w:rPr>
        <w:t>Weather</w:t>
      </w:r>
      <w:r>
        <w:rPr>
          <w:spacing w:val="-4"/>
          <w:sz w:val="24"/>
        </w:rPr>
        <w:t xml:space="preserve"> </w:t>
      </w:r>
      <w:r>
        <w:rPr>
          <w:sz w:val="24"/>
        </w:rPr>
        <w:t>information</w:t>
      </w:r>
      <w:r>
        <w:rPr>
          <w:spacing w:val="-2"/>
          <w:sz w:val="24"/>
        </w:rPr>
        <w:t xml:space="preserve"> retrieval.</w:t>
      </w:r>
    </w:p>
    <w:p w14:paraId="23F4D726">
      <w:pPr>
        <w:pStyle w:val="14"/>
        <w:numPr>
          <w:ilvl w:val="2"/>
          <w:numId w:val="15"/>
        </w:numPr>
        <w:tabs>
          <w:tab w:val="left" w:pos="1199"/>
        </w:tabs>
        <w:spacing w:before="136" w:after="0" w:line="240" w:lineRule="auto"/>
        <w:ind w:left="1199" w:right="0" w:hanging="359"/>
        <w:jc w:val="left"/>
        <w:rPr>
          <w:sz w:val="24"/>
        </w:rPr>
      </w:pPr>
      <w:r>
        <w:rPr>
          <w:sz w:val="24"/>
        </w:rPr>
        <w:t>Firebase</w:t>
      </w:r>
      <w:r>
        <w:rPr>
          <w:spacing w:val="-2"/>
          <w:sz w:val="24"/>
        </w:rPr>
        <w:t xml:space="preserve"> </w:t>
      </w:r>
      <w:r>
        <w:rPr>
          <w:sz w:val="24"/>
        </w:rPr>
        <w:t>database</w:t>
      </w:r>
      <w:r>
        <w:rPr>
          <w:spacing w:val="-2"/>
          <w:sz w:val="24"/>
        </w:rPr>
        <w:t xml:space="preserve"> operations.</w:t>
      </w:r>
    </w:p>
    <w:p w14:paraId="707EF734">
      <w:pPr>
        <w:pStyle w:val="14"/>
        <w:numPr>
          <w:ilvl w:val="2"/>
          <w:numId w:val="15"/>
        </w:numPr>
        <w:tabs>
          <w:tab w:val="left" w:pos="1199"/>
        </w:tabs>
        <w:spacing w:before="140" w:after="0" w:line="240" w:lineRule="auto"/>
        <w:ind w:left="1199" w:right="0" w:hanging="359"/>
        <w:jc w:val="left"/>
        <w:rPr>
          <w:sz w:val="24"/>
        </w:rPr>
      </w:pPr>
      <w:r>
        <w:rPr>
          <w:sz w:val="24"/>
        </w:rPr>
        <w:t>Prediction</w:t>
      </w:r>
      <w:r>
        <w:rPr>
          <w:spacing w:val="-2"/>
          <w:sz w:val="24"/>
        </w:rPr>
        <w:t xml:space="preserve"> </w:t>
      </w:r>
      <w:r>
        <w:rPr>
          <w:sz w:val="24"/>
        </w:rPr>
        <w:t>history</w:t>
      </w:r>
      <w:r>
        <w:rPr>
          <w:spacing w:val="-2"/>
          <w:sz w:val="24"/>
        </w:rPr>
        <w:t xml:space="preserve"> management.</w:t>
      </w:r>
    </w:p>
    <w:p w14:paraId="585EAD5F">
      <w:pPr>
        <w:pStyle w:val="14"/>
        <w:numPr>
          <w:ilvl w:val="2"/>
          <w:numId w:val="15"/>
        </w:numPr>
        <w:tabs>
          <w:tab w:val="left" w:pos="1199"/>
        </w:tabs>
        <w:spacing w:before="136" w:after="0" w:line="240" w:lineRule="auto"/>
        <w:ind w:left="1199" w:right="0" w:hanging="359"/>
        <w:jc w:val="left"/>
        <w:rPr>
          <w:sz w:val="24"/>
        </w:rPr>
      </w:pPr>
      <w:r>
        <w:rPr>
          <w:sz w:val="24"/>
        </w:rPr>
        <w:t>User</w:t>
      </w:r>
      <w:r>
        <w:rPr>
          <w:spacing w:val="-2"/>
          <w:sz w:val="24"/>
        </w:rPr>
        <w:t xml:space="preserve"> </w:t>
      </w:r>
      <w:r>
        <w:rPr>
          <w:sz w:val="24"/>
        </w:rPr>
        <w:t>interface</w:t>
      </w:r>
      <w:r>
        <w:rPr>
          <w:spacing w:val="-2"/>
          <w:sz w:val="24"/>
        </w:rPr>
        <w:t xml:space="preserve"> </w:t>
      </w:r>
      <w:r>
        <w:rPr>
          <w:sz w:val="24"/>
        </w:rPr>
        <w:t>responsiveness</w:t>
      </w:r>
      <w:r>
        <w:rPr>
          <w:spacing w:val="-2"/>
          <w:sz w:val="24"/>
        </w:rPr>
        <w:t xml:space="preserve"> </w:t>
      </w:r>
      <w:r>
        <w:rPr>
          <w:sz w:val="24"/>
        </w:rPr>
        <w:t>and</w:t>
      </w:r>
      <w:r>
        <w:rPr>
          <w:spacing w:val="-2"/>
          <w:sz w:val="24"/>
        </w:rPr>
        <w:t xml:space="preserve"> usability.</w:t>
      </w:r>
    </w:p>
    <w:p w14:paraId="2550AD47">
      <w:pPr>
        <w:pStyle w:val="9"/>
        <w:spacing w:before="144"/>
      </w:pPr>
    </w:p>
    <w:p w14:paraId="275D58EC">
      <w:pPr>
        <w:pStyle w:val="9"/>
        <w:spacing w:line="360" w:lineRule="auto"/>
        <w:ind w:left="360" w:right="521"/>
      </w:pPr>
      <w:r>
        <w:t>Functional</w:t>
      </w:r>
      <w:r>
        <w:rPr>
          <w:spacing w:val="-5"/>
        </w:rPr>
        <w:t xml:space="preserve"> </w:t>
      </w:r>
      <w:r>
        <w:t>and</w:t>
      </w:r>
      <w:r>
        <w:rPr>
          <w:spacing w:val="-3"/>
        </w:rPr>
        <w:t xml:space="preserve"> </w:t>
      </w:r>
      <w:r>
        <w:t>integration</w:t>
      </w:r>
      <w:r>
        <w:rPr>
          <w:spacing w:val="-5"/>
        </w:rPr>
        <w:t xml:space="preserve"> </w:t>
      </w:r>
      <w:r>
        <w:t>testing</w:t>
      </w:r>
      <w:r>
        <w:rPr>
          <w:spacing w:val="-5"/>
        </w:rPr>
        <w:t xml:space="preserve"> </w:t>
      </w:r>
      <w:r>
        <w:t>confirmed</w:t>
      </w:r>
      <w:r>
        <w:rPr>
          <w:spacing w:val="-5"/>
        </w:rPr>
        <w:t xml:space="preserve"> </w:t>
      </w:r>
      <w:r>
        <w:t>that</w:t>
      </w:r>
      <w:r>
        <w:rPr>
          <w:spacing w:val="-5"/>
        </w:rPr>
        <w:t xml:space="preserve"> </w:t>
      </w:r>
      <w:r>
        <w:t>all</w:t>
      </w:r>
      <w:r>
        <w:rPr>
          <w:spacing w:val="-5"/>
        </w:rPr>
        <w:t xml:space="preserve"> </w:t>
      </w:r>
      <w:r>
        <w:t>system</w:t>
      </w:r>
      <w:r>
        <w:rPr>
          <w:spacing w:val="-3"/>
        </w:rPr>
        <w:t xml:space="preserve"> </w:t>
      </w:r>
      <w:r>
        <w:t>modules</w:t>
      </w:r>
      <w:r>
        <w:rPr>
          <w:spacing w:val="-5"/>
        </w:rPr>
        <w:t xml:space="preserve"> </w:t>
      </w:r>
      <w:r>
        <w:t>operated</w:t>
      </w:r>
      <w:r>
        <w:rPr>
          <w:spacing w:val="-5"/>
        </w:rPr>
        <w:t xml:space="preserve"> </w:t>
      </w:r>
      <w:r>
        <w:t>correctly and provided accurate and consistent results.</w:t>
      </w:r>
    </w:p>
    <w:p w14:paraId="5655CA3D">
      <w:pPr>
        <w:pStyle w:val="9"/>
        <w:spacing w:after="0" w:line="360" w:lineRule="auto"/>
        <w:sectPr>
          <w:pgSz w:w="12240" w:h="15840"/>
          <w:pgMar w:top="1360" w:right="1080" w:bottom="980" w:left="1800" w:header="0" w:footer="781" w:gutter="0"/>
          <w:cols w:space="720" w:num="1"/>
        </w:sectPr>
      </w:pPr>
    </w:p>
    <w:p w14:paraId="74AD0345">
      <w:pPr>
        <w:pStyle w:val="4"/>
        <w:numPr>
          <w:ilvl w:val="1"/>
          <w:numId w:val="15"/>
        </w:numPr>
        <w:tabs>
          <w:tab w:val="left" w:pos="917"/>
        </w:tabs>
        <w:spacing w:before="75" w:after="0" w:line="240" w:lineRule="auto"/>
        <w:ind w:left="917" w:right="0" w:hanging="557"/>
        <w:jc w:val="left"/>
      </w:pPr>
      <w:bookmarkStart w:id="101" w:name="_TOC_250023"/>
      <w:r>
        <w:t>User</w:t>
      </w:r>
      <w:r>
        <w:rPr>
          <w:spacing w:val="-6"/>
        </w:rPr>
        <w:t xml:space="preserve"> </w:t>
      </w:r>
      <w:bookmarkEnd w:id="101"/>
      <w:r>
        <w:rPr>
          <w:spacing w:val="-2"/>
        </w:rPr>
        <w:t>Interface</w:t>
      </w:r>
    </w:p>
    <w:p w14:paraId="31BC7402">
      <w:pPr>
        <w:pStyle w:val="9"/>
        <w:spacing w:before="280" w:line="360" w:lineRule="auto"/>
        <w:ind w:left="360" w:right="360" w:firstLine="716" w:firstLineChars="0"/>
        <w:jc w:val="both"/>
      </w:pPr>
      <w:r>
        <w:t xml:space="preserve">The AgriGuard user interface was designed to be simple, intuitive, and user-friendly, enabling farmers to access all features with minimal effort. The application allows users </w:t>
      </w:r>
      <w:r>
        <w:rPr>
          <w:spacing w:val="-4"/>
        </w:rPr>
        <w:t>to:</w:t>
      </w:r>
    </w:p>
    <w:p w14:paraId="53D71DC8">
      <w:pPr>
        <w:pStyle w:val="9"/>
        <w:spacing w:before="3"/>
      </w:pPr>
    </w:p>
    <w:p w14:paraId="1DBB5B8C">
      <w:pPr>
        <w:pStyle w:val="14"/>
        <w:numPr>
          <w:ilvl w:val="2"/>
          <w:numId w:val="15"/>
        </w:numPr>
        <w:tabs>
          <w:tab w:val="left" w:pos="1079"/>
        </w:tabs>
        <w:spacing w:before="0" w:after="0" w:line="240" w:lineRule="auto"/>
        <w:ind w:left="1079" w:right="0" w:hanging="359"/>
        <w:jc w:val="left"/>
        <w:rPr>
          <w:sz w:val="24"/>
        </w:rPr>
      </w:pPr>
      <w:r>
        <w:rPr>
          <w:sz w:val="24"/>
        </w:rPr>
        <w:t>Register</w:t>
      </w:r>
      <w:r>
        <w:rPr>
          <w:spacing w:val="-2"/>
          <w:sz w:val="24"/>
        </w:rPr>
        <w:t xml:space="preserve"> </w:t>
      </w:r>
      <w:r>
        <w:rPr>
          <w:sz w:val="24"/>
        </w:rPr>
        <w:t>and</w:t>
      </w:r>
      <w:r>
        <w:rPr>
          <w:spacing w:val="-1"/>
          <w:sz w:val="24"/>
        </w:rPr>
        <w:t xml:space="preserve"> </w:t>
      </w:r>
      <w:r>
        <w:rPr>
          <w:sz w:val="24"/>
        </w:rPr>
        <w:t>log</w:t>
      </w:r>
      <w:r>
        <w:rPr>
          <w:spacing w:val="-1"/>
          <w:sz w:val="24"/>
        </w:rPr>
        <w:t xml:space="preserve"> </w:t>
      </w:r>
      <w:r>
        <w:rPr>
          <w:sz w:val="24"/>
        </w:rPr>
        <w:t xml:space="preserve">in </w:t>
      </w:r>
      <w:r>
        <w:rPr>
          <w:spacing w:val="-2"/>
          <w:sz w:val="24"/>
        </w:rPr>
        <w:t>securely.</w:t>
      </w:r>
    </w:p>
    <w:p w14:paraId="7E550D2C">
      <w:pPr>
        <w:pStyle w:val="14"/>
        <w:numPr>
          <w:ilvl w:val="2"/>
          <w:numId w:val="15"/>
        </w:numPr>
        <w:tabs>
          <w:tab w:val="left" w:pos="1079"/>
        </w:tabs>
        <w:spacing w:before="140" w:after="0" w:line="240" w:lineRule="auto"/>
        <w:ind w:left="1079" w:right="0" w:hanging="359"/>
        <w:jc w:val="left"/>
        <w:rPr>
          <w:sz w:val="24"/>
        </w:rPr>
      </w:pPr>
      <w:r>
        <w:rPr>
          <w:sz w:val="24"/>
        </w:rPr>
        <w:t>Capture</w:t>
      </w:r>
      <w:r>
        <w:rPr>
          <w:spacing w:val="-3"/>
          <w:sz w:val="24"/>
        </w:rPr>
        <w:t xml:space="preserve"> </w:t>
      </w:r>
      <w:r>
        <w:rPr>
          <w:sz w:val="24"/>
        </w:rPr>
        <w:t>plant</w:t>
      </w:r>
      <w:r>
        <w:rPr>
          <w:spacing w:val="-1"/>
          <w:sz w:val="24"/>
        </w:rPr>
        <w:t xml:space="preserve"> </w:t>
      </w:r>
      <w:r>
        <w:rPr>
          <w:sz w:val="24"/>
        </w:rPr>
        <w:t>images using</w:t>
      </w:r>
      <w:r>
        <w:rPr>
          <w:spacing w:val="-4"/>
          <w:sz w:val="24"/>
        </w:rPr>
        <w:t xml:space="preserve"> </w:t>
      </w:r>
      <w:r>
        <w:rPr>
          <w:sz w:val="24"/>
        </w:rPr>
        <w:t>the</w:t>
      </w:r>
      <w:r>
        <w:rPr>
          <w:spacing w:val="-2"/>
          <w:sz w:val="24"/>
        </w:rPr>
        <w:t xml:space="preserve"> </w:t>
      </w:r>
      <w:r>
        <w:rPr>
          <w:sz w:val="24"/>
        </w:rPr>
        <w:t xml:space="preserve">device </w:t>
      </w:r>
      <w:r>
        <w:rPr>
          <w:spacing w:val="-2"/>
          <w:sz w:val="24"/>
        </w:rPr>
        <w:t>camera.</w:t>
      </w:r>
    </w:p>
    <w:p w14:paraId="73FD34CC">
      <w:pPr>
        <w:pStyle w:val="14"/>
        <w:numPr>
          <w:ilvl w:val="2"/>
          <w:numId w:val="15"/>
        </w:numPr>
        <w:tabs>
          <w:tab w:val="left" w:pos="1079"/>
        </w:tabs>
        <w:spacing w:before="136" w:after="0" w:line="240" w:lineRule="auto"/>
        <w:ind w:left="1079" w:right="0" w:hanging="359"/>
        <w:jc w:val="left"/>
        <w:rPr>
          <w:sz w:val="24"/>
        </w:rPr>
      </w:pPr>
      <w:r>
        <w:rPr>
          <w:sz w:val="24"/>
        </w:rPr>
        <w:t>Upload</w:t>
      </w:r>
      <w:r>
        <w:rPr>
          <w:spacing w:val="-2"/>
          <w:sz w:val="24"/>
        </w:rPr>
        <w:t xml:space="preserve"> </w:t>
      </w:r>
      <w:r>
        <w:rPr>
          <w:sz w:val="24"/>
        </w:rPr>
        <w:t>images</w:t>
      </w:r>
      <w:r>
        <w:rPr>
          <w:spacing w:val="-2"/>
          <w:sz w:val="24"/>
        </w:rPr>
        <w:t xml:space="preserve"> </w:t>
      </w:r>
      <w:r>
        <w:rPr>
          <w:sz w:val="24"/>
        </w:rPr>
        <w:t>from the</w:t>
      </w:r>
      <w:r>
        <w:rPr>
          <w:spacing w:val="-2"/>
          <w:sz w:val="24"/>
        </w:rPr>
        <w:t xml:space="preserve"> gallery.</w:t>
      </w:r>
    </w:p>
    <w:p w14:paraId="14B7D7ED">
      <w:pPr>
        <w:pStyle w:val="14"/>
        <w:numPr>
          <w:ilvl w:val="2"/>
          <w:numId w:val="15"/>
        </w:numPr>
        <w:tabs>
          <w:tab w:val="left" w:pos="1079"/>
        </w:tabs>
        <w:spacing w:before="140" w:after="0" w:line="240" w:lineRule="auto"/>
        <w:ind w:left="1079" w:right="0" w:hanging="359"/>
        <w:jc w:val="left"/>
        <w:rPr>
          <w:sz w:val="24"/>
        </w:rPr>
      </w:pPr>
      <w:r>
        <w:rPr>
          <w:sz w:val="24"/>
        </w:rPr>
        <w:t>Detect</w:t>
      </w:r>
      <w:r>
        <w:rPr>
          <w:spacing w:val="-2"/>
          <w:sz w:val="24"/>
        </w:rPr>
        <w:t xml:space="preserve"> </w:t>
      </w:r>
      <w:r>
        <w:rPr>
          <w:sz w:val="24"/>
        </w:rPr>
        <w:t>plant</w:t>
      </w:r>
      <w:r>
        <w:rPr>
          <w:spacing w:val="-2"/>
          <w:sz w:val="24"/>
        </w:rPr>
        <w:t xml:space="preserve"> </w:t>
      </w:r>
      <w:r>
        <w:rPr>
          <w:sz w:val="24"/>
        </w:rPr>
        <w:t>diseases</w:t>
      </w:r>
      <w:r>
        <w:rPr>
          <w:spacing w:val="-2"/>
          <w:sz w:val="24"/>
        </w:rPr>
        <w:t xml:space="preserve"> instantly.</w:t>
      </w:r>
    </w:p>
    <w:p w14:paraId="4D954820">
      <w:pPr>
        <w:pStyle w:val="14"/>
        <w:numPr>
          <w:ilvl w:val="2"/>
          <w:numId w:val="15"/>
        </w:numPr>
        <w:tabs>
          <w:tab w:val="left" w:pos="1079"/>
        </w:tabs>
        <w:spacing w:before="136" w:after="0" w:line="240" w:lineRule="auto"/>
        <w:ind w:left="1079" w:right="0" w:hanging="359"/>
        <w:jc w:val="left"/>
        <w:rPr>
          <w:sz w:val="24"/>
        </w:rPr>
      </w:pPr>
      <w:r>
        <w:rPr>
          <w:sz w:val="24"/>
        </w:rPr>
        <w:t>View</w:t>
      </w:r>
      <w:r>
        <w:rPr>
          <w:spacing w:val="-4"/>
          <w:sz w:val="24"/>
        </w:rPr>
        <w:t xml:space="preserve"> </w:t>
      </w:r>
      <w:r>
        <w:rPr>
          <w:sz w:val="24"/>
        </w:rPr>
        <w:t>disease</w:t>
      </w:r>
      <w:r>
        <w:rPr>
          <w:spacing w:val="-1"/>
          <w:sz w:val="24"/>
        </w:rPr>
        <w:t xml:space="preserve"> </w:t>
      </w:r>
      <w:r>
        <w:rPr>
          <w:sz w:val="24"/>
        </w:rPr>
        <w:t>details</w:t>
      </w:r>
      <w:r>
        <w:rPr>
          <w:spacing w:val="-2"/>
          <w:sz w:val="24"/>
        </w:rPr>
        <w:t xml:space="preserve"> </w:t>
      </w:r>
      <w:r>
        <w:rPr>
          <w:sz w:val="24"/>
        </w:rPr>
        <w:t>and</w:t>
      </w:r>
      <w:r>
        <w:rPr>
          <w:spacing w:val="-2"/>
          <w:sz w:val="24"/>
        </w:rPr>
        <w:t xml:space="preserve"> </w:t>
      </w:r>
      <w:r>
        <w:rPr>
          <w:sz w:val="24"/>
        </w:rPr>
        <w:t xml:space="preserve">treatment </w:t>
      </w:r>
      <w:r>
        <w:rPr>
          <w:spacing w:val="-2"/>
          <w:sz w:val="24"/>
        </w:rPr>
        <w:t>recommendations.</w:t>
      </w:r>
    </w:p>
    <w:p w14:paraId="4A652346">
      <w:pPr>
        <w:pStyle w:val="14"/>
        <w:numPr>
          <w:ilvl w:val="2"/>
          <w:numId w:val="15"/>
        </w:numPr>
        <w:tabs>
          <w:tab w:val="left" w:pos="1079"/>
        </w:tabs>
        <w:spacing w:before="140" w:after="0" w:line="240" w:lineRule="auto"/>
        <w:ind w:left="1079" w:right="0" w:hanging="359"/>
        <w:jc w:val="left"/>
        <w:rPr>
          <w:sz w:val="24"/>
        </w:rPr>
      </w:pPr>
      <w:r>
        <w:rPr>
          <w:sz w:val="24"/>
        </w:rPr>
        <w:t>Access</w:t>
      </w:r>
      <w:r>
        <w:rPr>
          <w:spacing w:val="-3"/>
          <w:sz w:val="24"/>
        </w:rPr>
        <w:t xml:space="preserve"> </w:t>
      </w:r>
      <w:r>
        <w:rPr>
          <w:sz w:val="24"/>
        </w:rPr>
        <w:t>real-time</w:t>
      </w:r>
      <w:r>
        <w:rPr>
          <w:spacing w:val="-4"/>
          <w:sz w:val="24"/>
        </w:rPr>
        <w:t xml:space="preserve"> </w:t>
      </w:r>
      <w:r>
        <w:rPr>
          <w:sz w:val="24"/>
        </w:rPr>
        <w:t>weather</w:t>
      </w:r>
      <w:r>
        <w:rPr>
          <w:spacing w:val="-1"/>
          <w:sz w:val="24"/>
        </w:rPr>
        <w:t xml:space="preserve"> </w:t>
      </w:r>
      <w:r>
        <w:rPr>
          <w:spacing w:val="-2"/>
          <w:sz w:val="24"/>
        </w:rPr>
        <w:t>information.</w:t>
      </w:r>
    </w:p>
    <w:p w14:paraId="4D0CB6C4">
      <w:pPr>
        <w:pStyle w:val="14"/>
        <w:numPr>
          <w:ilvl w:val="2"/>
          <w:numId w:val="15"/>
        </w:numPr>
        <w:tabs>
          <w:tab w:val="left" w:pos="1079"/>
        </w:tabs>
        <w:spacing w:before="137" w:after="0" w:line="240" w:lineRule="auto"/>
        <w:ind w:left="1079" w:right="0" w:hanging="359"/>
        <w:jc w:val="left"/>
        <w:rPr>
          <w:sz w:val="24"/>
        </w:rPr>
      </w:pPr>
      <w:r>
        <w:rPr>
          <w:sz w:val="24"/>
        </w:rPr>
        <w:t>Read</w:t>
      </w:r>
      <w:r>
        <w:rPr>
          <w:spacing w:val="-3"/>
          <w:sz w:val="24"/>
        </w:rPr>
        <w:t xml:space="preserve"> </w:t>
      </w:r>
      <w:r>
        <w:rPr>
          <w:sz w:val="24"/>
        </w:rPr>
        <w:t>agricultural</w:t>
      </w:r>
      <w:r>
        <w:rPr>
          <w:spacing w:val="-2"/>
          <w:sz w:val="24"/>
        </w:rPr>
        <w:t xml:space="preserve"> news.</w:t>
      </w:r>
    </w:p>
    <w:p w14:paraId="37B09F11">
      <w:pPr>
        <w:pStyle w:val="14"/>
        <w:numPr>
          <w:ilvl w:val="2"/>
          <w:numId w:val="15"/>
        </w:numPr>
        <w:tabs>
          <w:tab w:val="left" w:pos="1079"/>
        </w:tabs>
        <w:spacing w:before="139" w:after="0" w:line="240" w:lineRule="auto"/>
        <w:ind w:left="1079" w:right="0" w:hanging="359"/>
        <w:jc w:val="left"/>
        <w:rPr>
          <w:sz w:val="24"/>
        </w:rPr>
      </w:pPr>
      <w:r>
        <w:rPr>
          <w:sz w:val="24"/>
        </w:rPr>
        <w:t>Interact</w:t>
      </w:r>
      <w:r>
        <w:rPr>
          <w:spacing w:val="-5"/>
          <w:sz w:val="24"/>
        </w:rPr>
        <w:t xml:space="preserve"> </w:t>
      </w:r>
      <w:r>
        <w:rPr>
          <w:sz w:val="24"/>
        </w:rPr>
        <w:t>with</w:t>
      </w:r>
      <w:r>
        <w:rPr>
          <w:spacing w:val="-2"/>
          <w:sz w:val="24"/>
        </w:rPr>
        <w:t xml:space="preserve"> </w:t>
      </w:r>
      <w:r>
        <w:rPr>
          <w:sz w:val="24"/>
        </w:rPr>
        <w:t>the</w:t>
      </w:r>
      <w:r>
        <w:rPr>
          <w:spacing w:val="-4"/>
          <w:sz w:val="24"/>
        </w:rPr>
        <w:t xml:space="preserve"> </w:t>
      </w:r>
      <w:r>
        <w:rPr>
          <w:sz w:val="24"/>
        </w:rPr>
        <w:t>AI-powered</w:t>
      </w:r>
      <w:r>
        <w:rPr>
          <w:spacing w:val="-2"/>
          <w:sz w:val="24"/>
        </w:rPr>
        <w:t xml:space="preserve"> </w:t>
      </w:r>
      <w:r>
        <w:rPr>
          <w:sz w:val="24"/>
        </w:rPr>
        <w:t xml:space="preserve">farming </w:t>
      </w:r>
      <w:r>
        <w:rPr>
          <w:spacing w:val="-2"/>
          <w:sz w:val="24"/>
        </w:rPr>
        <w:t>assistant.</w:t>
      </w:r>
    </w:p>
    <w:p w14:paraId="3EB3D085">
      <w:pPr>
        <w:pStyle w:val="14"/>
        <w:numPr>
          <w:ilvl w:val="2"/>
          <w:numId w:val="15"/>
        </w:numPr>
        <w:tabs>
          <w:tab w:val="left" w:pos="1079"/>
        </w:tabs>
        <w:spacing w:before="137" w:after="0" w:line="240" w:lineRule="auto"/>
        <w:ind w:left="1079" w:right="0" w:hanging="359"/>
        <w:jc w:val="left"/>
        <w:rPr>
          <w:sz w:val="24"/>
        </w:rPr>
      </w:pPr>
      <w:r>
        <w:rPr>
          <w:sz w:val="24"/>
        </w:rPr>
        <w:t>View</w:t>
      </w:r>
      <w:r>
        <w:rPr>
          <w:spacing w:val="-4"/>
          <w:sz w:val="24"/>
        </w:rPr>
        <w:t xml:space="preserve"> </w:t>
      </w:r>
      <w:r>
        <w:rPr>
          <w:sz w:val="24"/>
        </w:rPr>
        <w:t>previous prediction</w:t>
      </w:r>
      <w:r>
        <w:rPr>
          <w:spacing w:val="-2"/>
          <w:sz w:val="24"/>
        </w:rPr>
        <w:t xml:space="preserve"> history.</w:t>
      </w:r>
    </w:p>
    <w:p w14:paraId="1F813D51">
      <w:pPr>
        <w:pStyle w:val="14"/>
        <w:numPr>
          <w:ilvl w:val="2"/>
          <w:numId w:val="15"/>
        </w:numPr>
        <w:tabs>
          <w:tab w:val="left" w:pos="1079"/>
        </w:tabs>
        <w:spacing w:before="139" w:after="0" w:line="240" w:lineRule="auto"/>
        <w:ind w:left="1079" w:right="0" w:hanging="359"/>
        <w:jc w:val="left"/>
        <w:rPr>
          <w:sz w:val="24"/>
        </w:rPr>
      </w:pPr>
      <w:r>
        <w:rPr>
          <w:sz w:val="24"/>
        </w:rPr>
        <w:t>Manage</w:t>
      </w:r>
      <w:r>
        <w:rPr>
          <w:spacing w:val="-2"/>
          <w:sz w:val="24"/>
        </w:rPr>
        <w:t xml:space="preserve"> </w:t>
      </w:r>
      <w:r>
        <w:rPr>
          <w:sz w:val="24"/>
        </w:rPr>
        <w:t>personal profile</w:t>
      </w:r>
      <w:r>
        <w:rPr>
          <w:spacing w:val="-3"/>
          <w:sz w:val="24"/>
        </w:rPr>
        <w:t xml:space="preserve"> </w:t>
      </w:r>
      <w:r>
        <w:rPr>
          <w:spacing w:val="-2"/>
          <w:sz w:val="24"/>
        </w:rPr>
        <w:t>information.</w:t>
      </w:r>
    </w:p>
    <w:p w14:paraId="5EB8A087">
      <w:pPr>
        <w:pStyle w:val="9"/>
        <w:spacing w:before="141"/>
      </w:pPr>
    </w:p>
    <w:p w14:paraId="57889052">
      <w:pPr>
        <w:pStyle w:val="9"/>
        <w:spacing w:line="360" w:lineRule="auto"/>
        <w:ind w:left="360" w:right="359" w:firstLine="716" w:firstLineChars="0"/>
        <w:jc w:val="both"/>
      </w:pPr>
      <w:r>
        <w:t>The application communicates with Firebase, the Groq API, and the Weather API</w:t>
      </w:r>
      <w:r>
        <w:rPr>
          <w:spacing w:val="40"/>
        </w:rPr>
        <w:t xml:space="preserve"> </w:t>
      </w:r>
      <w:r>
        <w:t>through secure REST API requests and presents all information in a clean, responsive, and easy-to-understand interface suitable for both experienced and novice user</w:t>
      </w:r>
    </w:p>
    <w:p w14:paraId="6E70D465">
      <w:pPr>
        <w:pStyle w:val="9"/>
        <w:spacing w:after="0" w:line="360" w:lineRule="auto"/>
        <w:jc w:val="both"/>
        <w:sectPr>
          <w:pgSz w:w="12240" w:h="15840"/>
          <w:pgMar w:top="1680" w:right="1080" w:bottom="980" w:left="1800" w:header="0" w:footer="781" w:gutter="0"/>
          <w:cols w:space="720" w:num="1"/>
        </w:sectPr>
      </w:pPr>
    </w:p>
    <w:p w14:paraId="4D410BAF">
      <w:pPr>
        <w:spacing w:line="240" w:lineRule="auto"/>
        <w:ind w:left="1440" w:right="0" w:firstLine="0"/>
        <w:rPr>
          <w:sz w:val="20"/>
        </w:rPr>
      </w:pPr>
      <w:r>
        <w:rPr>
          <w:sz w:val="20"/>
        </w:rPr>
        <w:drawing>
          <wp:inline distT="0" distB="0" distL="0" distR="0">
            <wp:extent cx="4358005" cy="3714115"/>
            <wp:effectExtent l="0" t="0" r="0" b="0"/>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9" cstate="print"/>
                    <a:stretch>
                      <a:fillRect/>
                    </a:stretch>
                  </pic:blipFill>
                  <pic:spPr>
                    <a:xfrm>
                      <a:off x="0" y="0"/>
                      <a:ext cx="4358548" cy="3714654"/>
                    </a:xfrm>
                    <a:prstGeom prst="rect">
                      <a:avLst/>
                    </a:prstGeom>
                  </pic:spPr>
                </pic:pic>
              </a:graphicData>
            </a:graphic>
          </wp:inline>
        </w:drawing>
      </w:r>
    </w:p>
    <w:p w14:paraId="5706E02E">
      <w:pPr>
        <w:pStyle w:val="9"/>
        <w:spacing w:before="243"/>
        <w:ind w:left="357"/>
        <w:jc w:val="center"/>
      </w:pPr>
      <w:r>
        <w:t>Figure</w:t>
      </w:r>
      <w:r>
        <w:rPr>
          <w:spacing w:val="-1"/>
        </w:rPr>
        <w:t xml:space="preserve"> </w:t>
      </w:r>
      <w:r>
        <w:t>5.</w:t>
      </w:r>
      <w:bookmarkStart w:id="102" w:name="_bookmark17"/>
      <w:bookmarkEnd w:id="102"/>
      <w:r>
        <w:t>2</w:t>
      </w:r>
      <w:r>
        <w:rPr>
          <w:spacing w:val="-1"/>
        </w:rPr>
        <w:t xml:space="preserve"> </w:t>
      </w:r>
      <w:r>
        <w:t>Splash</w:t>
      </w:r>
      <w:r>
        <w:rPr>
          <w:spacing w:val="-4"/>
        </w:rPr>
        <w:t xml:space="preserve"> </w:t>
      </w:r>
      <w:r>
        <w:rPr>
          <w:spacing w:val="-2"/>
        </w:rPr>
        <w:t>Screen</w:t>
      </w:r>
    </w:p>
    <w:p w14:paraId="7DCBC5BE">
      <w:pPr>
        <w:pStyle w:val="9"/>
        <w:spacing w:before="224"/>
        <w:rPr>
          <w:sz w:val="20"/>
        </w:rPr>
      </w:pPr>
      <w:r>
        <w:rPr>
          <w:sz w:val="20"/>
        </w:rPr>
        <w:drawing>
          <wp:anchor distT="0" distB="0" distL="0" distR="0" simplePos="0" relativeHeight="251670528" behindDoc="1" locked="0" layoutInCell="1" allowOverlap="1">
            <wp:simplePos x="0" y="0"/>
            <wp:positionH relativeFrom="page">
              <wp:posOffset>1943100</wp:posOffset>
            </wp:positionH>
            <wp:positionV relativeFrom="paragraph">
              <wp:posOffset>303530</wp:posOffset>
            </wp:positionV>
            <wp:extent cx="4353560" cy="3496945"/>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0" cstate="print"/>
                    <a:stretch>
                      <a:fillRect/>
                    </a:stretch>
                  </pic:blipFill>
                  <pic:spPr>
                    <a:xfrm>
                      <a:off x="0" y="0"/>
                      <a:ext cx="4353400" cy="3496817"/>
                    </a:xfrm>
                    <a:prstGeom prst="rect">
                      <a:avLst/>
                    </a:prstGeom>
                  </pic:spPr>
                </pic:pic>
              </a:graphicData>
            </a:graphic>
          </wp:anchor>
        </w:drawing>
      </w:r>
    </w:p>
    <w:p w14:paraId="04DEED59">
      <w:pPr>
        <w:pStyle w:val="9"/>
        <w:spacing w:before="258"/>
        <w:jc w:val="center"/>
      </w:pPr>
      <w:r>
        <w:t>Figure</w:t>
      </w:r>
      <w:r>
        <w:rPr>
          <w:spacing w:val="-5"/>
        </w:rPr>
        <w:t xml:space="preserve"> </w:t>
      </w:r>
      <w:r>
        <w:t>5.3</w:t>
      </w:r>
      <w:r>
        <w:rPr>
          <w:spacing w:val="-1"/>
        </w:rPr>
        <w:t xml:space="preserve"> </w:t>
      </w:r>
      <w:bookmarkStart w:id="103" w:name="_bookmark18"/>
      <w:bookmarkEnd w:id="103"/>
      <w:r>
        <w:t xml:space="preserve">Welcome </w:t>
      </w:r>
      <w:r>
        <w:rPr>
          <w:spacing w:val="-2"/>
        </w:rPr>
        <w:t>Screen</w:t>
      </w:r>
    </w:p>
    <w:p w14:paraId="241FA12A">
      <w:pPr>
        <w:pStyle w:val="9"/>
        <w:spacing w:after="0"/>
        <w:jc w:val="center"/>
        <w:sectPr>
          <w:pgSz w:w="12240" w:h="15840"/>
          <w:pgMar w:top="1440" w:right="1080" w:bottom="980" w:left="1800" w:header="0" w:footer="781" w:gutter="0"/>
          <w:cols w:space="720" w:num="1"/>
        </w:sectPr>
      </w:pPr>
    </w:p>
    <w:p w14:paraId="2170B441">
      <w:pPr>
        <w:spacing w:line="240" w:lineRule="auto"/>
        <w:ind w:left="2220" w:right="0" w:firstLine="0"/>
        <w:rPr>
          <w:sz w:val="20"/>
        </w:rPr>
      </w:pPr>
      <w:r>
        <w:rPr>
          <w:sz w:val="20"/>
        </w:rPr>
        <w:drawing>
          <wp:inline distT="0" distB="0" distL="0" distR="0">
            <wp:extent cx="3114040" cy="3470910"/>
            <wp:effectExtent l="0" t="0" r="0" b="0"/>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1" cstate="print"/>
                    <a:stretch>
                      <a:fillRect/>
                    </a:stretch>
                  </pic:blipFill>
                  <pic:spPr>
                    <a:xfrm>
                      <a:off x="0" y="0"/>
                      <a:ext cx="3114060" cy="3471386"/>
                    </a:xfrm>
                    <a:prstGeom prst="rect">
                      <a:avLst/>
                    </a:prstGeom>
                  </pic:spPr>
                </pic:pic>
              </a:graphicData>
            </a:graphic>
          </wp:inline>
        </w:drawing>
      </w:r>
    </w:p>
    <w:p w14:paraId="0B58167F">
      <w:pPr>
        <w:pStyle w:val="9"/>
        <w:spacing w:before="21"/>
      </w:pPr>
    </w:p>
    <w:p w14:paraId="06C9BC19">
      <w:pPr>
        <w:pStyle w:val="9"/>
        <w:spacing w:before="1"/>
        <w:ind w:left="3506"/>
      </w:pPr>
      <w:r>
        <w:t>Figure</w:t>
      </w:r>
      <w:r>
        <w:rPr>
          <w:spacing w:val="-3"/>
        </w:rPr>
        <w:t xml:space="preserve"> </w:t>
      </w:r>
      <w:r>
        <w:t>5.4</w:t>
      </w:r>
      <w:r>
        <w:rPr>
          <w:spacing w:val="-1"/>
        </w:rPr>
        <w:t xml:space="preserve"> </w:t>
      </w:r>
      <w:bookmarkStart w:id="104" w:name="_bookmark19"/>
      <w:bookmarkEnd w:id="104"/>
      <w:r>
        <w:t xml:space="preserve">Home </w:t>
      </w:r>
      <w:r>
        <w:rPr>
          <w:spacing w:val="-2"/>
        </w:rPr>
        <w:t>Screen</w:t>
      </w:r>
    </w:p>
    <w:p w14:paraId="68B0D63A">
      <w:pPr>
        <w:pStyle w:val="9"/>
        <w:spacing w:before="2"/>
        <w:rPr>
          <w:sz w:val="15"/>
        </w:rPr>
      </w:pPr>
      <w:r>
        <w:rPr>
          <w:sz w:val="15"/>
        </w:rPr>
        <w:drawing>
          <wp:anchor distT="0" distB="0" distL="0" distR="0" simplePos="0" relativeHeight="251670528" behindDoc="1" locked="0" layoutInCell="1" allowOverlap="1">
            <wp:simplePos x="0" y="0"/>
            <wp:positionH relativeFrom="page">
              <wp:posOffset>2534920</wp:posOffset>
            </wp:positionH>
            <wp:positionV relativeFrom="paragraph">
              <wp:posOffset>126365</wp:posOffset>
            </wp:positionV>
            <wp:extent cx="3168650" cy="3436620"/>
            <wp:effectExtent l="0" t="0" r="0" b="0"/>
            <wp:wrapTopAndBottom/>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2" cstate="print"/>
                    <a:stretch>
                      <a:fillRect/>
                    </a:stretch>
                  </pic:blipFill>
                  <pic:spPr>
                    <a:xfrm>
                      <a:off x="0" y="0"/>
                      <a:ext cx="3168711" cy="3436620"/>
                    </a:xfrm>
                    <a:prstGeom prst="rect">
                      <a:avLst/>
                    </a:prstGeom>
                  </pic:spPr>
                </pic:pic>
              </a:graphicData>
            </a:graphic>
          </wp:anchor>
        </w:drawing>
      </w:r>
    </w:p>
    <w:p w14:paraId="2F2664BE">
      <w:pPr>
        <w:pStyle w:val="9"/>
        <w:spacing w:before="218"/>
        <w:ind w:left="3583"/>
      </w:pPr>
      <w:r>
        <w:t>Figure</w:t>
      </w:r>
      <w:r>
        <w:rPr>
          <w:spacing w:val="-1"/>
        </w:rPr>
        <w:t xml:space="preserve"> </w:t>
      </w:r>
      <w:r>
        <w:t>5.</w:t>
      </w:r>
      <w:bookmarkStart w:id="105" w:name="_bookmark20"/>
      <w:bookmarkEnd w:id="105"/>
      <w:r>
        <w:t>5</w:t>
      </w:r>
      <w:r>
        <w:rPr>
          <w:spacing w:val="-2"/>
        </w:rPr>
        <w:t xml:space="preserve"> </w:t>
      </w:r>
      <w:r>
        <w:t>Result</w:t>
      </w:r>
      <w:r>
        <w:rPr>
          <w:spacing w:val="-3"/>
        </w:rPr>
        <w:t xml:space="preserve"> </w:t>
      </w:r>
      <w:r>
        <w:t>Screen</w:t>
      </w:r>
      <w:r>
        <w:rPr>
          <w:spacing w:val="-1"/>
        </w:rPr>
        <w:t xml:space="preserve"> </w:t>
      </w:r>
      <w:r>
        <w:rPr>
          <w:spacing w:val="-10"/>
        </w:rPr>
        <w:t>1</w:t>
      </w:r>
    </w:p>
    <w:p w14:paraId="174916A0">
      <w:pPr>
        <w:pStyle w:val="9"/>
        <w:spacing w:after="0"/>
        <w:sectPr>
          <w:pgSz w:w="12240" w:h="15840"/>
          <w:pgMar w:top="1440" w:right="1080" w:bottom="980" w:left="1800" w:header="0" w:footer="781" w:gutter="0"/>
          <w:cols w:space="720" w:num="1"/>
        </w:sectPr>
      </w:pPr>
    </w:p>
    <w:p w14:paraId="10E37F4E">
      <w:pPr>
        <w:spacing w:line="240" w:lineRule="auto"/>
        <w:ind w:left="2293" w:right="0" w:firstLine="0"/>
        <w:rPr>
          <w:sz w:val="20"/>
        </w:rPr>
      </w:pPr>
      <w:r>
        <w:rPr>
          <w:sz w:val="20"/>
        </w:rPr>
        <w:drawing>
          <wp:inline distT="0" distB="0" distL="0" distR="0">
            <wp:extent cx="3021965" cy="3116580"/>
            <wp:effectExtent l="0" t="0" r="0" b="0"/>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3" cstate="print"/>
                    <a:stretch>
                      <a:fillRect/>
                    </a:stretch>
                  </pic:blipFill>
                  <pic:spPr>
                    <a:xfrm>
                      <a:off x="0" y="0"/>
                      <a:ext cx="3022196" cy="3116961"/>
                    </a:xfrm>
                    <a:prstGeom prst="rect">
                      <a:avLst/>
                    </a:prstGeom>
                  </pic:spPr>
                </pic:pic>
              </a:graphicData>
            </a:graphic>
          </wp:inline>
        </w:drawing>
      </w:r>
    </w:p>
    <w:p w14:paraId="749D5C9E">
      <w:pPr>
        <w:pStyle w:val="9"/>
        <w:spacing w:before="212"/>
      </w:pPr>
    </w:p>
    <w:p w14:paraId="3AE79743">
      <w:pPr>
        <w:pStyle w:val="9"/>
        <w:jc w:val="center"/>
      </w:pPr>
      <w:r>
        <w:t>Figure</w:t>
      </w:r>
      <w:r>
        <w:rPr>
          <w:spacing w:val="-1"/>
        </w:rPr>
        <w:t xml:space="preserve"> </w:t>
      </w:r>
      <w:r>
        <w:t>5.</w:t>
      </w:r>
      <w:bookmarkStart w:id="106" w:name="_bookmark21"/>
      <w:bookmarkEnd w:id="106"/>
      <w:r>
        <w:t>6</w:t>
      </w:r>
      <w:r>
        <w:rPr>
          <w:spacing w:val="-2"/>
        </w:rPr>
        <w:t xml:space="preserve"> </w:t>
      </w:r>
      <w:r>
        <w:t>Result</w:t>
      </w:r>
      <w:r>
        <w:rPr>
          <w:spacing w:val="-3"/>
        </w:rPr>
        <w:t xml:space="preserve"> </w:t>
      </w:r>
      <w:r>
        <w:t>Screen</w:t>
      </w:r>
      <w:r>
        <w:rPr>
          <w:spacing w:val="-1"/>
        </w:rPr>
        <w:t xml:space="preserve"> </w:t>
      </w:r>
      <w:r>
        <w:rPr>
          <w:spacing w:val="-10"/>
        </w:rPr>
        <w:t>2</w:t>
      </w:r>
    </w:p>
    <w:p w14:paraId="4E92A550">
      <w:pPr>
        <w:pStyle w:val="9"/>
        <w:spacing w:before="85"/>
        <w:rPr>
          <w:sz w:val="20"/>
        </w:rPr>
      </w:pPr>
      <w:r>
        <w:rPr>
          <w:sz w:val="20"/>
        </w:rPr>
        <w:drawing>
          <wp:anchor distT="0" distB="0" distL="0" distR="0" simplePos="0" relativeHeight="251671552" behindDoc="1" locked="0" layoutInCell="1" allowOverlap="1">
            <wp:simplePos x="0" y="0"/>
            <wp:positionH relativeFrom="page">
              <wp:posOffset>2637790</wp:posOffset>
            </wp:positionH>
            <wp:positionV relativeFrom="paragraph">
              <wp:posOffset>215265</wp:posOffset>
            </wp:positionV>
            <wp:extent cx="2978150" cy="3826510"/>
            <wp:effectExtent l="0" t="0" r="0" b="0"/>
            <wp:wrapTopAndBottom/>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4" cstate="print"/>
                    <a:stretch>
                      <a:fillRect/>
                    </a:stretch>
                  </pic:blipFill>
                  <pic:spPr>
                    <a:xfrm>
                      <a:off x="0" y="0"/>
                      <a:ext cx="2978124" cy="3826383"/>
                    </a:xfrm>
                    <a:prstGeom prst="rect">
                      <a:avLst/>
                    </a:prstGeom>
                  </pic:spPr>
                </pic:pic>
              </a:graphicData>
            </a:graphic>
          </wp:anchor>
        </w:drawing>
      </w:r>
    </w:p>
    <w:p w14:paraId="3DF3BC1D">
      <w:pPr>
        <w:pStyle w:val="9"/>
      </w:pPr>
    </w:p>
    <w:p w14:paraId="4364BF13">
      <w:pPr>
        <w:pStyle w:val="9"/>
        <w:jc w:val="center"/>
      </w:pPr>
      <w:r>
        <w:t>Figure</w:t>
      </w:r>
      <w:r>
        <w:rPr>
          <w:spacing w:val="-2"/>
        </w:rPr>
        <w:t xml:space="preserve"> </w:t>
      </w:r>
      <w:r>
        <w:t>5.</w:t>
      </w:r>
      <w:bookmarkStart w:id="107" w:name="_bookmark22"/>
      <w:bookmarkEnd w:id="107"/>
      <w:r>
        <w:t>7</w:t>
      </w:r>
      <w:r>
        <w:rPr>
          <w:spacing w:val="-2"/>
        </w:rPr>
        <w:t xml:space="preserve"> </w:t>
      </w:r>
      <w:r>
        <w:t>Health</w:t>
      </w:r>
      <w:r>
        <w:rPr>
          <w:spacing w:val="-1"/>
        </w:rPr>
        <w:t xml:space="preserve"> </w:t>
      </w:r>
      <w:r>
        <w:rPr>
          <w:spacing w:val="-2"/>
        </w:rPr>
        <w:t>Screen</w:t>
      </w:r>
    </w:p>
    <w:p w14:paraId="3965024D">
      <w:pPr>
        <w:pStyle w:val="9"/>
        <w:spacing w:after="0"/>
        <w:jc w:val="center"/>
        <w:sectPr>
          <w:pgSz w:w="12240" w:h="15840"/>
          <w:pgMar w:top="1440" w:right="1080" w:bottom="980" w:left="1800" w:header="0" w:footer="781" w:gutter="0"/>
          <w:cols w:space="720" w:num="1"/>
        </w:sectPr>
      </w:pPr>
    </w:p>
    <w:p w14:paraId="67C0F10A">
      <w:pPr>
        <w:spacing w:line="240" w:lineRule="auto"/>
        <w:ind w:left="2325" w:right="0" w:firstLine="0"/>
        <w:rPr>
          <w:sz w:val="20"/>
        </w:rPr>
      </w:pPr>
      <w:r>
        <w:rPr>
          <w:sz w:val="20"/>
        </w:rPr>
        <w:drawing>
          <wp:inline distT="0" distB="0" distL="0" distR="0">
            <wp:extent cx="2955290" cy="3505200"/>
            <wp:effectExtent l="0" t="0" r="0" b="0"/>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55" cstate="print"/>
                    <a:stretch>
                      <a:fillRect/>
                    </a:stretch>
                  </pic:blipFill>
                  <pic:spPr>
                    <a:xfrm>
                      <a:off x="0" y="0"/>
                      <a:ext cx="2955809" cy="3505200"/>
                    </a:xfrm>
                    <a:prstGeom prst="rect">
                      <a:avLst/>
                    </a:prstGeom>
                  </pic:spPr>
                </pic:pic>
              </a:graphicData>
            </a:graphic>
          </wp:inline>
        </w:drawing>
      </w:r>
    </w:p>
    <w:p w14:paraId="4D96FC40">
      <w:pPr>
        <w:pStyle w:val="9"/>
        <w:spacing w:before="201"/>
      </w:pPr>
    </w:p>
    <w:p w14:paraId="03AECA4E">
      <w:pPr>
        <w:pStyle w:val="9"/>
        <w:ind w:left="3367"/>
      </w:pPr>
      <w:r>
        <w:t>Figure</w:t>
      </w:r>
      <w:r>
        <w:rPr>
          <w:spacing w:val="-2"/>
        </w:rPr>
        <w:t xml:space="preserve"> </w:t>
      </w:r>
      <w:r>
        <w:t>5.</w:t>
      </w:r>
      <w:bookmarkStart w:id="108" w:name="_bookmark23"/>
      <w:bookmarkEnd w:id="108"/>
      <w:r>
        <w:t>8</w:t>
      </w:r>
      <w:r>
        <w:rPr>
          <w:spacing w:val="-2"/>
        </w:rPr>
        <w:t xml:space="preserve"> </w:t>
      </w:r>
      <w:r>
        <w:t xml:space="preserve">Diseased </w:t>
      </w:r>
      <w:r>
        <w:rPr>
          <w:spacing w:val="-2"/>
        </w:rPr>
        <w:t>Screen</w:t>
      </w:r>
    </w:p>
    <w:p w14:paraId="2351A2A1">
      <w:pPr>
        <w:pStyle w:val="9"/>
        <w:spacing w:before="85"/>
        <w:rPr>
          <w:sz w:val="20"/>
        </w:rPr>
      </w:pPr>
      <w:r>
        <w:rPr>
          <w:sz w:val="20"/>
        </w:rPr>
        <w:drawing>
          <wp:anchor distT="0" distB="0" distL="0" distR="0" simplePos="0" relativeHeight="251671552" behindDoc="1" locked="0" layoutInCell="1" allowOverlap="1">
            <wp:simplePos x="0" y="0"/>
            <wp:positionH relativeFrom="page">
              <wp:posOffset>2705100</wp:posOffset>
            </wp:positionH>
            <wp:positionV relativeFrom="paragraph">
              <wp:posOffset>215265</wp:posOffset>
            </wp:positionV>
            <wp:extent cx="3058795" cy="3172460"/>
            <wp:effectExtent l="0" t="0" r="0" b="0"/>
            <wp:wrapTopAndBottom/>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6" cstate="print"/>
                    <a:stretch>
                      <a:fillRect/>
                    </a:stretch>
                  </pic:blipFill>
                  <pic:spPr>
                    <a:xfrm>
                      <a:off x="0" y="0"/>
                      <a:ext cx="3058786" cy="3172587"/>
                    </a:xfrm>
                    <a:prstGeom prst="rect">
                      <a:avLst/>
                    </a:prstGeom>
                  </pic:spPr>
                </pic:pic>
              </a:graphicData>
            </a:graphic>
          </wp:anchor>
        </w:drawing>
      </w:r>
    </w:p>
    <w:p w14:paraId="5DF87EE3">
      <w:pPr>
        <w:pStyle w:val="9"/>
        <w:spacing w:before="257"/>
        <w:ind w:left="3448"/>
      </w:pPr>
      <w:r>
        <w:t>Figure</w:t>
      </w:r>
      <w:r>
        <w:rPr>
          <w:spacing w:val="-1"/>
        </w:rPr>
        <w:t xml:space="preserve"> </w:t>
      </w:r>
      <w:r>
        <w:t>5.9</w:t>
      </w:r>
      <w:r>
        <w:rPr>
          <w:spacing w:val="-1"/>
        </w:rPr>
        <w:t xml:space="preserve"> </w:t>
      </w:r>
      <w:bookmarkStart w:id="109" w:name="_bookmark24"/>
      <w:bookmarkEnd w:id="109"/>
      <w:r>
        <w:t>Water</w:t>
      </w:r>
      <w:r>
        <w:rPr>
          <w:spacing w:val="-3"/>
        </w:rPr>
        <w:t xml:space="preserve"> </w:t>
      </w:r>
      <w:r>
        <w:t>Test</w:t>
      </w:r>
      <w:r>
        <w:rPr>
          <w:spacing w:val="1"/>
        </w:rPr>
        <w:t xml:space="preserve"> </w:t>
      </w:r>
      <w:r>
        <w:rPr>
          <w:spacing w:val="-2"/>
        </w:rPr>
        <w:t>Screen</w:t>
      </w:r>
    </w:p>
    <w:p w14:paraId="470F1EB5">
      <w:pPr>
        <w:pStyle w:val="9"/>
        <w:spacing w:after="0"/>
        <w:sectPr>
          <w:pgSz w:w="12240" w:h="15840"/>
          <w:pgMar w:top="1440" w:right="1080" w:bottom="980" w:left="1800" w:header="0" w:footer="781" w:gutter="0"/>
          <w:cols w:space="720" w:num="1"/>
        </w:sectPr>
      </w:pPr>
    </w:p>
    <w:p w14:paraId="7FE43182">
      <w:pPr>
        <w:spacing w:line="240" w:lineRule="auto"/>
        <w:ind w:left="2474" w:right="0" w:firstLine="0"/>
        <w:rPr>
          <w:sz w:val="20"/>
        </w:rPr>
      </w:pPr>
      <w:r>
        <w:rPr>
          <w:sz w:val="20"/>
        </w:rPr>
        <w:drawing>
          <wp:inline distT="0" distB="0" distL="0" distR="0">
            <wp:extent cx="3052445" cy="3126105"/>
            <wp:effectExtent l="0" t="0" r="0" b="0"/>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7" cstate="print"/>
                    <a:stretch>
                      <a:fillRect/>
                    </a:stretch>
                  </pic:blipFill>
                  <pic:spPr>
                    <a:xfrm>
                      <a:off x="0" y="0"/>
                      <a:ext cx="3052777" cy="3126486"/>
                    </a:xfrm>
                    <a:prstGeom prst="rect">
                      <a:avLst/>
                    </a:prstGeom>
                  </pic:spPr>
                </pic:pic>
              </a:graphicData>
            </a:graphic>
          </wp:inline>
        </w:drawing>
      </w:r>
    </w:p>
    <w:p w14:paraId="7CB2610A">
      <w:pPr>
        <w:pStyle w:val="9"/>
        <w:spacing w:before="241"/>
        <w:ind w:left="359"/>
        <w:jc w:val="center"/>
      </w:pPr>
      <w:r>
        <w:t>Figure</w:t>
      </w:r>
      <w:r>
        <w:rPr>
          <w:spacing w:val="-3"/>
        </w:rPr>
        <w:t xml:space="preserve"> </w:t>
      </w:r>
      <w:r>
        <w:t>5.10</w:t>
      </w:r>
      <w:r>
        <w:rPr>
          <w:spacing w:val="-2"/>
        </w:rPr>
        <w:t xml:space="preserve"> </w:t>
      </w:r>
      <w:bookmarkStart w:id="110" w:name="_bookmark25"/>
      <w:bookmarkEnd w:id="110"/>
      <w:r>
        <w:t>Chat</w:t>
      </w:r>
      <w:r>
        <w:rPr>
          <w:spacing w:val="-2"/>
        </w:rPr>
        <w:t xml:space="preserve"> </w:t>
      </w:r>
      <w:r>
        <w:t xml:space="preserve">Bot Screen </w:t>
      </w:r>
      <w:r>
        <w:rPr>
          <w:spacing w:val="-10"/>
        </w:rPr>
        <w:t>1</w:t>
      </w:r>
    </w:p>
    <w:p w14:paraId="489B3496">
      <w:pPr>
        <w:pStyle w:val="9"/>
        <w:spacing w:before="26"/>
        <w:rPr>
          <w:sz w:val="20"/>
        </w:rPr>
      </w:pPr>
      <w:r>
        <w:rPr>
          <w:sz w:val="20"/>
        </w:rPr>
        <w:drawing>
          <wp:anchor distT="0" distB="0" distL="0" distR="0" simplePos="0" relativeHeight="251672576" behindDoc="1" locked="0" layoutInCell="1" allowOverlap="1">
            <wp:simplePos x="0" y="0"/>
            <wp:positionH relativeFrom="page">
              <wp:posOffset>2572385</wp:posOffset>
            </wp:positionH>
            <wp:positionV relativeFrom="paragraph">
              <wp:posOffset>177800</wp:posOffset>
            </wp:positionV>
            <wp:extent cx="3086735" cy="3843655"/>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58" cstate="print"/>
                    <a:stretch>
                      <a:fillRect/>
                    </a:stretch>
                  </pic:blipFill>
                  <pic:spPr>
                    <a:xfrm>
                      <a:off x="0" y="0"/>
                      <a:ext cx="3086729" cy="3843909"/>
                    </a:xfrm>
                    <a:prstGeom prst="rect">
                      <a:avLst/>
                    </a:prstGeom>
                  </pic:spPr>
                </pic:pic>
              </a:graphicData>
            </a:graphic>
          </wp:anchor>
        </w:drawing>
      </w:r>
    </w:p>
    <w:p w14:paraId="3ED1724E">
      <w:pPr>
        <w:pStyle w:val="9"/>
        <w:spacing w:before="148"/>
      </w:pPr>
    </w:p>
    <w:p w14:paraId="407C4C28">
      <w:pPr>
        <w:pStyle w:val="9"/>
        <w:jc w:val="center"/>
      </w:pPr>
      <w:r>
        <w:t>Figure</w:t>
      </w:r>
      <w:r>
        <w:rPr>
          <w:spacing w:val="-3"/>
        </w:rPr>
        <w:t xml:space="preserve"> </w:t>
      </w:r>
      <w:r>
        <w:t>5.11</w:t>
      </w:r>
      <w:r>
        <w:rPr>
          <w:spacing w:val="-2"/>
        </w:rPr>
        <w:t xml:space="preserve"> </w:t>
      </w:r>
      <w:bookmarkStart w:id="111" w:name="_bookmark26"/>
      <w:bookmarkEnd w:id="111"/>
      <w:r>
        <w:t>Chat</w:t>
      </w:r>
      <w:r>
        <w:rPr>
          <w:spacing w:val="-2"/>
        </w:rPr>
        <w:t xml:space="preserve"> </w:t>
      </w:r>
      <w:r>
        <w:t xml:space="preserve">Bot Screen </w:t>
      </w:r>
      <w:r>
        <w:rPr>
          <w:spacing w:val="-10"/>
        </w:rPr>
        <w:t>2</w:t>
      </w:r>
    </w:p>
    <w:p w14:paraId="6598256E">
      <w:pPr>
        <w:pStyle w:val="9"/>
        <w:spacing w:after="0"/>
        <w:jc w:val="center"/>
        <w:sectPr>
          <w:pgSz w:w="12240" w:h="15840"/>
          <w:pgMar w:top="1440" w:right="1080" w:bottom="980" w:left="1800" w:header="0" w:footer="781" w:gutter="0"/>
          <w:cols w:space="720" w:num="1"/>
        </w:sectPr>
      </w:pPr>
    </w:p>
    <w:p w14:paraId="3FCA7212">
      <w:pPr>
        <w:pStyle w:val="2"/>
        <w:ind w:right="1"/>
      </w:pPr>
      <w:bookmarkStart w:id="112" w:name="_TOC_250022"/>
      <w:r>
        <w:t>Chapter</w:t>
      </w:r>
      <w:r>
        <w:rPr>
          <w:spacing w:val="-16"/>
        </w:rPr>
        <w:t xml:space="preserve"> </w:t>
      </w:r>
      <w:r>
        <w:t>6:</w:t>
      </w:r>
      <w:r>
        <w:rPr>
          <w:spacing w:val="-19"/>
        </w:rPr>
        <w:t xml:space="preserve"> </w:t>
      </w:r>
      <w:r>
        <w:t>Testing</w:t>
      </w:r>
      <w:r>
        <w:rPr>
          <w:spacing w:val="-10"/>
        </w:rPr>
        <w:t xml:space="preserve"> </w:t>
      </w:r>
      <w:r>
        <w:t>and</w:t>
      </w:r>
      <w:r>
        <w:rPr>
          <w:spacing w:val="-10"/>
        </w:rPr>
        <w:t xml:space="preserve"> </w:t>
      </w:r>
      <w:bookmarkEnd w:id="112"/>
      <w:r>
        <w:rPr>
          <w:spacing w:val="-2"/>
        </w:rPr>
        <w:t>Evaluation</w:t>
      </w:r>
    </w:p>
    <w:p w14:paraId="5FF2842D">
      <w:pPr>
        <w:pStyle w:val="9"/>
        <w:spacing w:before="324" w:line="360" w:lineRule="auto"/>
        <w:ind w:left="360" w:right="358" w:firstLine="716" w:firstLineChars="0"/>
        <w:jc w:val="both"/>
      </w:pPr>
      <w:r>
        <w:t>This chapter presents the</w:t>
      </w:r>
      <w:r>
        <w:rPr>
          <w:spacing w:val="-1"/>
        </w:rPr>
        <w:t xml:space="preserve"> </w:t>
      </w:r>
      <w:r>
        <w:t>testing and evaluation process of the Agriguard. The</w:t>
      </w:r>
      <w:r>
        <w:rPr>
          <w:spacing w:val="-1"/>
        </w:rPr>
        <w:t xml:space="preserve"> </w:t>
      </w:r>
      <w:r>
        <w:t>purpose of testing is to ensure that the system meets its functional and non-functional requirements, operates reliably under different conditions, and provides accurate and usable results to end-users.</w:t>
      </w:r>
      <w:r>
        <w:rPr>
          <w:spacing w:val="-1"/>
        </w:rPr>
        <w:t xml:space="preserve"> </w:t>
      </w:r>
      <w:r>
        <w:t>Evaluation</w:t>
      </w:r>
      <w:r>
        <w:rPr>
          <w:spacing w:val="-1"/>
        </w:rPr>
        <w:t xml:space="preserve"> </w:t>
      </w:r>
      <w:r>
        <w:t>further validates the</w:t>
      </w:r>
      <w:r>
        <w:rPr>
          <w:spacing w:val="-2"/>
        </w:rPr>
        <w:t xml:space="preserve"> </w:t>
      </w:r>
      <w:r>
        <w:t>system’s</w:t>
      </w:r>
      <w:r>
        <w:rPr>
          <w:spacing w:val="-1"/>
        </w:rPr>
        <w:t xml:space="preserve"> </w:t>
      </w:r>
      <w:r>
        <w:t>performance against benchmarks and user expectations.</w:t>
      </w:r>
    </w:p>
    <w:p w14:paraId="1A5860A9">
      <w:pPr>
        <w:pStyle w:val="9"/>
        <w:spacing w:before="84"/>
      </w:pPr>
    </w:p>
    <w:p w14:paraId="6E83F955">
      <w:pPr>
        <w:pStyle w:val="4"/>
        <w:numPr>
          <w:ilvl w:val="1"/>
          <w:numId w:val="16"/>
        </w:numPr>
        <w:tabs>
          <w:tab w:val="left" w:pos="848"/>
        </w:tabs>
        <w:spacing w:before="0" w:after="0" w:line="240" w:lineRule="auto"/>
        <w:ind w:left="848" w:right="0" w:hanging="488"/>
        <w:jc w:val="both"/>
      </w:pPr>
      <w:bookmarkStart w:id="113" w:name="_TOC_250021"/>
      <w:bookmarkEnd w:id="113"/>
      <w:r>
        <w:rPr>
          <w:spacing w:val="-2"/>
        </w:rPr>
        <w:t>Verification</w:t>
      </w:r>
    </w:p>
    <w:p w14:paraId="4269FDC4">
      <w:pPr>
        <w:pStyle w:val="9"/>
        <w:spacing w:before="162" w:line="360" w:lineRule="auto"/>
        <w:ind w:left="415" w:right="358" w:firstLine="716" w:firstLineChars="0"/>
        <w:jc w:val="both"/>
      </w:pPr>
      <w:r>
        <w:t>Verification</w:t>
      </w:r>
      <w:r>
        <w:rPr>
          <w:spacing w:val="-3"/>
        </w:rPr>
        <w:t xml:space="preserve"> </w:t>
      </w:r>
      <w:r>
        <w:t>is</w:t>
      </w:r>
      <w:r>
        <w:rPr>
          <w:spacing w:val="-3"/>
        </w:rPr>
        <w:t xml:space="preserve"> </w:t>
      </w:r>
      <w:r>
        <w:t>the</w:t>
      </w:r>
      <w:r>
        <w:rPr>
          <w:spacing w:val="-4"/>
        </w:rPr>
        <w:t xml:space="preserve"> </w:t>
      </w:r>
      <w:r>
        <w:t>process</w:t>
      </w:r>
      <w:r>
        <w:rPr>
          <w:spacing w:val="-3"/>
        </w:rPr>
        <w:t xml:space="preserve"> </w:t>
      </w:r>
      <w:r>
        <w:t>of</w:t>
      </w:r>
      <w:r>
        <w:rPr>
          <w:spacing w:val="-4"/>
        </w:rPr>
        <w:t xml:space="preserve"> </w:t>
      </w:r>
      <w:r>
        <w:t>checking</w:t>
      </w:r>
      <w:r>
        <w:rPr>
          <w:spacing w:val="-2"/>
        </w:rPr>
        <w:t xml:space="preserve"> </w:t>
      </w:r>
      <w:r>
        <w:t>that</w:t>
      </w:r>
      <w:r>
        <w:rPr>
          <w:spacing w:val="-3"/>
        </w:rPr>
        <w:t xml:space="preserve"> </w:t>
      </w:r>
      <w:r>
        <w:t>all</w:t>
      </w:r>
      <w:r>
        <w:rPr>
          <w:spacing w:val="-3"/>
        </w:rPr>
        <w:t xml:space="preserve"> </w:t>
      </w:r>
      <w:r>
        <w:t>features</w:t>
      </w:r>
      <w:r>
        <w:rPr>
          <w:spacing w:val="-3"/>
        </w:rPr>
        <w:t xml:space="preserve"> </w:t>
      </w:r>
      <w:r>
        <w:t>of</w:t>
      </w:r>
      <w:r>
        <w:rPr>
          <w:spacing w:val="-2"/>
        </w:rPr>
        <w:t xml:space="preserve"> </w:t>
      </w:r>
      <w:r>
        <w:t>the</w:t>
      </w:r>
      <w:r>
        <w:rPr>
          <w:spacing w:val="-4"/>
        </w:rPr>
        <w:t xml:space="preserve"> </w:t>
      </w:r>
      <w:r>
        <w:t>AgriGuard</w:t>
      </w:r>
      <w:r>
        <w:rPr>
          <w:spacing w:val="-2"/>
        </w:rPr>
        <w:t xml:space="preserve"> </w:t>
      </w:r>
      <w:r>
        <w:t>application,</w:t>
      </w:r>
      <w:r>
        <w:rPr>
          <w:spacing w:val="-2"/>
        </w:rPr>
        <w:t xml:space="preserve"> </w:t>
      </w:r>
      <w:r>
        <w:t xml:space="preserve">such as plant disease detection, user authentication, and weather information, have been implemented according to the Software Requirement Specification (SRS) and design </w:t>
      </w:r>
      <w:r>
        <w:rPr>
          <w:spacing w:val="-2"/>
        </w:rPr>
        <w:t>documents.</w:t>
      </w:r>
    </w:p>
    <w:p w14:paraId="7E6538D7">
      <w:pPr>
        <w:pStyle w:val="9"/>
        <w:spacing w:before="7"/>
      </w:pPr>
    </w:p>
    <w:p w14:paraId="0EEAAFA2">
      <w:pPr>
        <w:pStyle w:val="6"/>
        <w:numPr>
          <w:ilvl w:val="2"/>
          <w:numId w:val="16"/>
        </w:numPr>
        <w:tabs>
          <w:tab w:val="left" w:pos="900"/>
        </w:tabs>
        <w:spacing w:before="0" w:after="0" w:line="240" w:lineRule="auto"/>
        <w:ind w:left="900" w:right="0" w:hanging="540"/>
        <w:jc w:val="both"/>
      </w:pPr>
      <w:bookmarkStart w:id="114" w:name="_TOC_250020"/>
      <w:r>
        <w:t>Functional</w:t>
      </w:r>
      <w:r>
        <w:rPr>
          <w:spacing w:val="-5"/>
        </w:rPr>
        <w:t xml:space="preserve"> </w:t>
      </w:r>
      <w:bookmarkEnd w:id="114"/>
      <w:r>
        <w:rPr>
          <w:spacing w:val="-2"/>
        </w:rPr>
        <w:t>Testing</w:t>
      </w:r>
    </w:p>
    <w:p w14:paraId="7C7372F8">
      <w:pPr>
        <w:pStyle w:val="9"/>
        <w:spacing w:before="137" w:line="360" w:lineRule="auto"/>
        <w:ind w:left="360" w:right="360" w:firstLine="716" w:firstLineChars="0"/>
        <w:jc w:val="both"/>
      </w:pPr>
      <w:r>
        <w:t>Functional testing was conducted to ensure each feature of the AgriGuard system performs as expected in the context of plant disease detection and farmer support.</w:t>
      </w:r>
    </w:p>
    <w:p w14:paraId="6FE10BE6">
      <w:pPr>
        <w:pStyle w:val="9"/>
        <w:spacing w:before="5"/>
      </w:pPr>
    </w:p>
    <w:p w14:paraId="47BDF4ED">
      <w:pPr>
        <w:pStyle w:val="14"/>
        <w:numPr>
          <w:ilvl w:val="3"/>
          <w:numId w:val="16"/>
        </w:numPr>
        <w:tabs>
          <w:tab w:val="left" w:pos="780"/>
        </w:tabs>
        <w:spacing w:before="0" w:after="0" w:line="360" w:lineRule="auto"/>
        <w:ind w:left="780" w:right="360" w:hanging="420"/>
        <w:jc w:val="both"/>
        <w:rPr>
          <w:sz w:val="24"/>
        </w:rPr>
      </w:pPr>
      <w:r>
        <w:rPr>
          <w:sz w:val="24"/>
        </w:rPr>
        <w:t>Login/Register:</w:t>
      </w:r>
      <w:r>
        <w:rPr>
          <w:spacing w:val="-2"/>
          <w:sz w:val="24"/>
        </w:rPr>
        <w:t xml:space="preserve"> </w:t>
      </w:r>
      <w:r>
        <w:rPr>
          <w:sz w:val="24"/>
        </w:rPr>
        <w:t>Verified</w:t>
      </w:r>
      <w:r>
        <w:rPr>
          <w:spacing w:val="-3"/>
          <w:sz w:val="24"/>
        </w:rPr>
        <w:t xml:space="preserve"> </w:t>
      </w:r>
      <w:r>
        <w:rPr>
          <w:sz w:val="24"/>
        </w:rPr>
        <w:t>that</w:t>
      </w:r>
      <w:r>
        <w:rPr>
          <w:spacing w:val="-5"/>
          <w:sz w:val="24"/>
        </w:rPr>
        <w:t xml:space="preserve"> </w:t>
      </w:r>
      <w:r>
        <w:rPr>
          <w:sz w:val="24"/>
        </w:rPr>
        <w:t>farmers</w:t>
      </w:r>
      <w:r>
        <w:rPr>
          <w:spacing w:val="-3"/>
          <w:sz w:val="24"/>
        </w:rPr>
        <w:t xml:space="preserve"> </w:t>
      </w:r>
      <w:r>
        <w:rPr>
          <w:sz w:val="24"/>
        </w:rPr>
        <w:t>and</w:t>
      </w:r>
      <w:r>
        <w:rPr>
          <w:spacing w:val="-5"/>
          <w:sz w:val="24"/>
        </w:rPr>
        <w:t xml:space="preserve"> </w:t>
      </w:r>
      <w:r>
        <w:rPr>
          <w:sz w:val="24"/>
        </w:rPr>
        <w:t>caretakers</w:t>
      </w:r>
      <w:r>
        <w:rPr>
          <w:spacing w:val="-3"/>
          <w:sz w:val="24"/>
        </w:rPr>
        <w:t xml:space="preserve"> </w:t>
      </w:r>
      <w:r>
        <w:rPr>
          <w:sz w:val="24"/>
        </w:rPr>
        <w:t>can</w:t>
      </w:r>
      <w:r>
        <w:rPr>
          <w:spacing w:val="-3"/>
          <w:sz w:val="24"/>
        </w:rPr>
        <w:t xml:space="preserve"> </w:t>
      </w:r>
      <w:r>
        <w:rPr>
          <w:sz w:val="24"/>
        </w:rPr>
        <w:t>securely</w:t>
      </w:r>
      <w:r>
        <w:rPr>
          <w:spacing w:val="-3"/>
          <w:sz w:val="24"/>
        </w:rPr>
        <w:t xml:space="preserve"> </w:t>
      </w:r>
      <w:r>
        <w:rPr>
          <w:sz w:val="24"/>
        </w:rPr>
        <w:t>create</w:t>
      </w:r>
      <w:r>
        <w:rPr>
          <w:spacing w:val="-4"/>
          <w:sz w:val="24"/>
        </w:rPr>
        <w:t xml:space="preserve"> </w:t>
      </w:r>
      <w:r>
        <w:rPr>
          <w:sz w:val="24"/>
        </w:rPr>
        <w:t>accounts</w:t>
      </w:r>
      <w:r>
        <w:rPr>
          <w:spacing w:val="-5"/>
          <w:sz w:val="24"/>
        </w:rPr>
        <w:t xml:space="preserve"> </w:t>
      </w:r>
      <w:r>
        <w:rPr>
          <w:sz w:val="24"/>
        </w:rPr>
        <w:t>and log in using valid credentials.</w:t>
      </w:r>
    </w:p>
    <w:p w14:paraId="56628DE2">
      <w:pPr>
        <w:pStyle w:val="14"/>
        <w:numPr>
          <w:ilvl w:val="3"/>
          <w:numId w:val="16"/>
        </w:numPr>
        <w:tabs>
          <w:tab w:val="left" w:pos="780"/>
        </w:tabs>
        <w:spacing w:before="0" w:after="0" w:line="360" w:lineRule="auto"/>
        <w:ind w:left="780" w:right="360" w:hanging="420"/>
        <w:jc w:val="both"/>
        <w:rPr>
          <w:sz w:val="24"/>
        </w:rPr>
      </w:pPr>
      <w:r>
        <w:rPr>
          <w:sz w:val="24"/>
        </w:rPr>
        <w:t>Leaf Image Upload: Confirmed that AgriGuard accepts leaf images in .jpg, .jpeg,</w:t>
      </w:r>
      <w:r>
        <w:rPr>
          <w:spacing w:val="80"/>
          <w:sz w:val="24"/>
        </w:rPr>
        <w:t xml:space="preserve"> </w:t>
      </w:r>
      <w:r>
        <w:rPr>
          <w:sz w:val="24"/>
        </w:rPr>
        <w:t>and .png formats and successfully stores them for analysis.</w:t>
      </w:r>
    </w:p>
    <w:p w14:paraId="7900123C">
      <w:pPr>
        <w:pStyle w:val="14"/>
        <w:numPr>
          <w:ilvl w:val="3"/>
          <w:numId w:val="16"/>
        </w:numPr>
        <w:tabs>
          <w:tab w:val="left" w:pos="780"/>
        </w:tabs>
        <w:spacing w:before="0" w:after="0" w:line="360" w:lineRule="auto"/>
        <w:ind w:left="780" w:right="358" w:hanging="420"/>
        <w:jc w:val="both"/>
        <w:rPr>
          <w:sz w:val="24"/>
        </w:rPr>
      </w:pPr>
      <w:r>
        <w:rPr>
          <w:sz w:val="24"/>
        </w:rPr>
        <w:t>Disease Detection (Model Inference): Verified that the EfficientNet-based model correctly processes preprocessed crop images and returns the predicted disease class along with a confidence score.</w:t>
      </w:r>
    </w:p>
    <w:p w14:paraId="1A77ED59">
      <w:pPr>
        <w:pStyle w:val="14"/>
        <w:numPr>
          <w:ilvl w:val="3"/>
          <w:numId w:val="16"/>
        </w:numPr>
        <w:tabs>
          <w:tab w:val="left" w:pos="780"/>
        </w:tabs>
        <w:spacing w:before="1" w:after="0" w:line="360" w:lineRule="auto"/>
        <w:ind w:left="780" w:right="360" w:hanging="420"/>
        <w:jc w:val="both"/>
        <w:rPr>
          <w:sz w:val="24"/>
        </w:rPr>
      </w:pPr>
      <w:r>
        <w:rPr>
          <w:sz w:val="24"/>
        </w:rPr>
        <w:t>Agriguard Guidance Generation: Ensured the system generates clear, structured, and non-diagnostic crop care recommendations based on the detected disease.</w:t>
      </w:r>
    </w:p>
    <w:p w14:paraId="585BCB86">
      <w:pPr>
        <w:pStyle w:val="14"/>
        <w:numPr>
          <w:ilvl w:val="3"/>
          <w:numId w:val="16"/>
        </w:numPr>
        <w:tabs>
          <w:tab w:val="left" w:pos="780"/>
        </w:tabs>
        <w:spacing w:before="0" w:after="0" w:line="360" w:lineRule="auto"/>
        <w:ind w:left="780" w:right="360" w:hanging="420"/>
        <w:jc w:val="both"/>
        <w:rPr>
          <w:sz w:val="24"/>
        </w:rPr>
      </w:pPr>
      <w:r>
        <w:rPr>
          <w:sz w:val="24"/>
        </w:rPr>
        <w:t>History Tracking: Confirmed that previous scans and results are properly saved and can be viewed by the user.</w:t>
      </w:r>
    </w:p>
    <w:p w14:paraId="22AFAE26">
      <w:pPr>
        <w:pStyle w:val="6"/>
        <w:numPr>
          <w:ilvl w:val="2"/>
          <w:numId w:val="16"/>
        </w:numPr>
        <w:tabs>
          <w:tab w:val="left" w:pos="900"/>
        </w:tabs>
        <w:spacing w:before="241" w:after="0" w:line="240" w:lineRule="auto"/>
        <w:ind w:left="900" w:right="0" w:hanging="540"/>
        <w:jc w:val="both"/>
      </w:pPr>
      <w:bookmarkStart w:id="115" w:name="_TOC_250019"/>
      <w:r>
        <w:t>Static</w:t>
      </w:r>
      <w:r>
        <w:rPr>
          <w:spacing w:val="-3"/>
        </w:rPr>
        <w:t xml:space="preserve"> </w:t>
      </w:r>
      <w:bookmarkEnd w:id="115"/>
      <w:r>
        <w:rPr>
          <w:spacing w:val="-2"/>
        </w:rPr>
        <w:t>Testing</w:t>
      </w:r>
    </w:p>
    <w:p w14:paraId="536DD7A2">
      <w:pPr>
        <w:pStyle w:val="9"/>
        <w:spacing w:before="136"/>
        <w:ind w:left="360" w:firstLine="716" w:firstLineChars="0"/>
        <w:jc w:val="both"/>
      </w:pPr>
      <w:r>
        <w:t>Static</w:t>
      </w:r>
      <w:r>
        <w:rPr>
          <w:spacing w:val="16"/>
        </w:rPr>
        <w:t xml:space="preserve"> </w:t>
      </w:r>
      <w:r>
        <w:t>testing</w:t>
      </w:r>
      <w:r>
        <w:rPr>
          <w:spacing w:val="22"/>
        </w:rPr>
        <w:t xml:space="preserve"> </w:t>
      </w:r>
      <w:r>
        <w:t>in</w:t>
      </w:r>
      <w:r>
        <w:rPr>
          <w:spacing w:val="22"/>
        </w:rPr>
        <w:t xml:space="preserve"> </w:t>
      </w:r>
      <w:r>
        <w:t>AgriGuard</w:t>
      </w:r>
      <w:r>
        <w:rPr>
          <w:spacing w:val="23"/>
        </w:rPr>
        <w:t xml:space="preserve"> </w:t>
      </w:r>
      <w:r>
        <w:t>involved</w:t>
      </w:r>
      <w:r>
        <w:rPr>
          <w:spacing w:val="22"/>
        </w:rPr>
        <w:t xml:space="preserve"> </w:t>
      </w:r>
      <w:r>
        <w:t>systematic</w:t>
      </w:r>
      <w:r>
        <w:rPr>
          <w:spacing w:val="23"/>
        </w:rPr>
        <w:t xml:space="preserve"> </w:t>
      </w:r>
      <w:r>
        <w:t>code</w:t>
      </w:r>
      <w:r>
        <w:rPr>
          <w:spacing w:val="24"/>
        </w:rPr>
        <w:t xml:space="preserve"> </w:t>
      </w:r>
      <w:r>
        <w:t>reviews,</w:t>
      </w:r>
      <w:r>
        <w:rPr>
          <w:spacing w:val="22"/>
        </w:rPr>
        <w:t xml:space="preserve"> </w:t>
      </w:r>
      <w:r>
        <w:t>XML</w:t>
      </w:r>
      <w:r>
        <w:rPr>
          <w:spacing w:val="24"/>
        </w:rPr>
        <w:t xml:space="preserve"> </w:t>
      </w:r>
      <w:r>
        <w:t>layout</w:t>
      </w:r>
      <w:r>
        <w:rPr>
          <w:spacing w:val="23"/>
        </w:rPr>
        <w:t xml:space="preserve"> </w:t>
      </w:r>
      <w:r>
        <w:rPr>
          <w:spacing w:val="-2"/>
        </w:rPr>
        <w:t>inspections,</w:t>
      </w:r>
    </w:p>
    <w:p w14:paraId="3A8256D8">
      <w:pPr>
        <w:pStyle w:val="9"/>
        <w:spacing w:after="0"/>
        <w:jc w:val="both"/>
        <w:sectPr>
          <w:pgSz w:w="12240" w:h="15840"/>
          <w:pgMar w:top="1380" w:right="1080" w:bottom="980" w:left="1800" w:header="0" w:footer="781" w:gutter="0"/>
          <w:cols w:space="720" w:num="1"/>
        </w:sectPr>
      </w:pPr>
    </w:p>
    <w:p w14:paraId="48AF5FC6">
      <w:pPr>
        <w:pStyle w:val="9"/>
        <w:spacing w:before="60" w:line="360" w:lineRule="auto"/>
        <w:ind w:left="360" w:right="358"/>
        <w:jc w:val="both"/>
      </w:pPr>
      <w:r>
        <w:t xml:space="preserve">and documentation walkthroughs to identify logical errors, missing validations, and requirement mismatches before running the application. Special attention was given to API integration, model loading, and input validation to ensure reliability and </w:t>
      </w:r>
      <w:r>
        <w:rPr>
          <w:spacing w:val="-2"/>
        </w:rPr>
        <w:t>maintainability.</w:t>
      </w:r>
    </w:p>
    <w:p w14:paraId="08BE1E69">
      <w:pPr>
        <w:pStyle w:val="9"/>
        <w:spacing w:before="202"/>
      </w:pPr>
    </w:p>
    <w:p w14:paraId="17D3BF36">
      <w:pPr>
        <w:pStyle w:val="4"/>
        <w:numPr>
          <w:ilvl w:val="1"/>
          <w:numId w:val="16"/>
        </w:numPr>
        <w:tabs>
          <w:tab w:val="left" w:pos="848"/>
        </w:tabs>
        <w:spacing w:before="1" w:after="0" w:line="240" w:lineRule="auto"/>
        <w:ind w:left="848" w:right="0" w:hanging="488"/>
        <w:jc w:val="left"/>
      </w:pPr>
      <w:bookmarkStart w:id="116" w:name="_TOC_250018"/>
      <w:bookmarkEnd w:id="116"/>
      <w:r>
        <w:rPr>
          <w:spacing w:val="-2"/>
        </w:rPr>
        <w:t>Validation</w:t>
      </w:r>
    </w:p>
    <w:p w14:paraId="703FE989">
      <w:pPr>
        <w:pStyle w:val="9"/>
        <w:spacing w:before="118"/>
        <w:rPr>
          <w:b/>
          <w:sz w:val="28"/>
        </w:rPr>
      </w:pPr>
    </w:p>
    <w:p w14:paraId="1B4A61E9">
      <w:pPr>
        <w:pStyle w:val="14"/>
        <w:numPr>
          <w:ilvl w:val="0"/>
          <w:numId w:val="17"/>
        </w:numPr>
        <w:tabs>
          <w:tab w:val="left" w:pos="780"/>
        </w:tabs>
        <w:spacing w:before="0" w:after="0" w:line="360" w:lineRule="auto"/>
        <w:ind w:left="780" w:right="357" w:hanging="420"/>
        <w:jc w:val="both"/>
        <w:rPr>
          <w:b/>
          <w:sz w:val="24"/>
        </w:rPr>
      </w:pPr>
      <w:r>
        <w:rPr>
          <w:sz w:val="24"/>
        </w:rPr>
        <w:t>Validation ensures the final product meets users’ needs and intended purpose. For AgriGuard,</w:t>
      </w:r>
      <w:r>
        <w:rPr>
          <w:spacing w:val="-2"/>
          <w:sz w:val="24"/>
        </w:rPr>
        <w:t xml:space="preserve"> </w:t>
      </w:r>
      <w:r>
        <w:rPr>
          <w:sz w:val="24"/>
        </w:rPr>
        <w:t>this</w:t>
      </w:r>
      <w:r>
        <w:rPr>
          <w:spacing w:val="-4"/>
          <w:sz w:val="24"/>
        </w:rPr>
        <w:t xml:space="preserve"> </w:t>
      </w:r>
      <w:r>
        <w:rPr>
          <w:sz w:val="24"/>
        </w:rPr>
        <w:t>involved</w:t>
      </w:r>
      <w:r>
        <w:rPr>
          <w:spacing w:val="-2"/>
          <w:sz w:val="24"/>
        </w:rPr>
        <w:t xml:space="preserve"> </w:t>
      </w:r>
      <w:r>
        <w:rPr>
          <w:sz w:val="24"/>
        </w:rPr>
        <w:t>evaluating</w:t>
      </w:r>
      <w:r>
        <w:rPr>
          <w:spacing w:val="-2"/>
          <w:sz w:val="24"/>
        </w:rPr>
        <w:t xml:space="preserve"> </w:t>
      </w:r>
      <w:r>
        <w:rPr>
          <w:sz w:val="24"/>
        </w:rPr>
        <w:t>the</w:t>
      </w:r>
      <w:r>
        <w:rPr>
          <w:spacing w:val="-3"/>
          <w:sz w:val="24"/>
        </w:rPr>
        <w:t xml:space="preserve"> </w:t>
      </w:r>
      <w:r>
        <w:rPr>
          <w:sz w:val="24"/>
        </w:rPr>
        <w:t>plant</w:t>
      </w:r>
      <w:r>
        <w:rPr>
          <w:spacing w:val="-4"/>
          <w:sz w:val="24"/>
        </w:rPr>
        <w:t xml:space="preserve"> </w:t>
      </w:r>
      <w:r>
        <w:rPr>
          <w:sz w:val="24"/>
        </w:rPr>
        <w:t>disease</w:t>
      </w:r>
      <w:r>
        <w:rPr>
          <w:spacing w:val="-1"/>
          <w:sz w:val="24"/>
        </w:rPr>
        <w:t xml:space="preserve"> </w:t>
      </w:r>
      <w:r>
        <w:rPr>
          <w:sz w:val="24"/>
        </w:rPr>
        <w:t>detection</w:t>
      </w:r>
      <w:r>
        <w:rPr>
          <w:spacing w:val="-2"/>
          <w:sz w:val="24"/>
        </w:rPr>
        <w:t xml:space="preserve"> </w:t>
      </w:r>
      <w:r>
        <w:rPr>
          <w:sz w:val="24"/>
        </w:rPr>
        <w:t>model’s</w:t>
      </w:r>
      <w:r>
        <w:rPr>
          <w:spacing w:val="-2"/>
          <w:sz w:val="24"/>
        </w:rPr>
        <w:t xml:space="preserve"> </w:t>
      </w:r>
      <w:r>
        <w:rPr>
          <w:sz w:val="24"/>
        </w:rPr>
        <w:t>accuracy</w:t>
      </w:r>
      <w:r>
        <w:rPr>
          <w:spacing w:val="-2"/>
          <w:sz w:val="24"/>
        </w:rPr>
        <w:t xml:space="preserve"> </w:t>
      </w:r>
      <w:r>
        <w:rPr>
          <w:sz w:val="24"/>
        </w:rPr>
        <w:t xml:space="preserve">and reliability in real farming scenarios, with a target performance threshold of </w:t>
      </w:r>
      <w:r>
        <w:rPr>
          <w:b/>
          <w:sz w:val="24"/>
        </w:rPr>
        <w:t xml:space="preserve">&gt; </w:t>
      </w:r>
      <w:r>
        <w:rPr>
          <w:sz w:val="24"/>
        </w:rPr>
        <w:t>90% classification accuracy</w:t>
      </w:r>
      <w:r>
        <w:rPr>
          <w:b/>
          <w:sz w:val="24"/>
        </w:rPr>
        <w:t>.</w:t>
      </w:r>
    </w:p>
    <w:p w14:paraId="21C95BD5">
      <w:pPr>
        <w:pStyle w:val="14"/>
        <w:numPr>
          <w:ilvl w:val="0"/>
          <w:numId w:val="17"/>
        </w:numPr>
        <w:tabs>
          <w:tab w:val="left" w:pos="780"/>
        </w:tabs>
        <w:spacing w:before="0" w:after="0" w:line="360" w:lineRule="auto"/>
        <w:ind w:left="780" w:right="360" w:hanging="420"/>
        <w:jc w:val="both"/>
        <w:rPr>
          <w:sz w:val="24"/>
        </w:rPr>
      </w:pPr>
      <w:r>
        <w:rPr>
          <w:sz w:val="24"/>
        </w:rPr>
        <w:t xml:space="preserve">Model Comparison AgriGuard’s predictions were compared against expert-labeled agricultural datasets and verified ground-truth labels to measure correctness and </w:t>
      </w:r>
      <w:r>
        <w:rPr>
          <w:spacing w:val="-2"/>
          <w:sz w:val="24"/>
        </w:rPr>
        <w:t>consistency.</w:t>
      </w:r>
    </w:p>
    <w:p w14:paraId="40DD04C6">
      <w:pPr>
        <w:pStyle w:val="9"/>
        <w:spacing w:before="6"/>
      </w:pPr>
    </w:p>
    <w:p w14:paraId="134C2E41">
      <w:pPr>
        <w:pStyle w:val="9"/>
        <w:spacing w:line="360" w:lineRule="auto"/>
        <w:ind w:left="360" w:right="359"/>
        <w:jc w:val="both"/>
      </w:pPr>
      <w:r>
        <w:t>Example</w:t>
      </w:r>
      <w:r>
        <w:rPr>
          <w:b/>
        </w:rPr>
        <w:t xml:space="preserve">: </w:t>
      </w:r>
      <w:r>
        <w:t>“On the plant leaf disease dataset, AgriGuard achieved 87% accuracy</w:t>
      </w:r>
      <w:r>
        <w:rPr>
          <w:b/>
        </w:rPr>
        <w:t xml:space="preserve">, </w:t>
      </w:r>
      <w:r>
        <w:t>demonstrating strong performance for automated crop disease identification and providing reliable decision support for farmers.”</w:t>
      </w:r>
    </w:p>
    <w:p w14:paraId="212AF154">
      <w:pPr>
        <w:pStyle w:val="9"/>
        <w:spacing w:before="82"/>
      </w:pPr>
    </w:p>
    <w:p w14:paraId="0645B750">
      <w:pPr>
        <w:pStyle w:val="4"/>
        <w:numPr>
          <w:ilvl w:val="1"/>
          <w:numId w:val="16"/>
        </w:numPr>
        <w:tabs>
          <w:tab w:val="left" w:pos="848"/>
        </w:tabs>
        <w:spacing w:before="0" w:after="0" w:line="240" w:lineRule="auto"/>
        <w:ind w:left="848" w:right="0" w:hanging="488"/>
        <w:jc w:val="left"/>
      </w:pPr>
      <w:bookmarkStart w:id="117" w:name="_TOC_250017"/>
      <w:r>
        <w:t>Usability</w:t>
      </w:r>
      <w:r>
        <w:rPr>
          <w:spacing w:val="-9"/>
        </w:rPr>
        <w:t xml:space="preserve"> </w:t>
      </w:r>
      <w:bookmarkEnd w:id="117"/>
      <w:r>
        <w:rPr>
          <w:spacing w:val="-2"/>
        </w:rPr>
        <w:t>Testing</w:t>
      </w:r>
    </w:p>
    <w:p w14:paraId="2AD4354E">
      <w:pPr>
        <w:pStyle w:val="9"/>
        <w:spacing w:before="120"/>
        <w:rPr>
          <w:b/>
          <w:sz w:val="28"/>
        </w:rPr>
      </w:pPr>
    </w:p>
    <w:p w14:paraId="37A49C9A">
      <w:pPr>
        <w:pStyle w:val="9"/>
        <w:spacing w:line="360" w:lineRule="auto"/>
        <w:ind w:left="360" w:right="359" w:firstLine="716" w:firstLineChars="0"/>
        <w:jc w:val="both"/>
      </w:pPr>
      <w:r>
        <w:t>Usability testing for AgriGuard focused on the farmer and caretaker experience to ensure the interface is simple, clear, and easy to use for non-technical agricultural users.</w:t>
      </w:r>
    </w:p>
    <w:p w14:paraId="1049122E">
      <w:pPr>
        <w:pStyle w:val="9"/>
        <w:spacing w:before="5"/>
      </w:pPr>
    </w:p>
    <w:p w14:paraId="5749D4E7">
      <w:pPr>
        <w:pStyle w:val="14"/>
        <w:numPr>
          <w:ilvl w:val="0"/>
          <w:numId w:val="18"/>
        </w:numPr>
        <w:tabs>
          <w:tab w:val="left" w:pos="780"/>
        </w:tabs>
        <w:spacing w:before="0" w:after="0" w:line="360" w:lineRule="auto"/>
        <w:ind w:left="780" w:right="358" w:hanging="420"/>
        <w:jc w:val="both"/>
        <w:rPr>
          <w:sz w:val="24"/>
        </w:rPr>
      </w:pPr>
      <w:r>
        <w:rPr>
          <w:sz w:val="24"/>
        </w:rPr>
        <w:t>Navigation:</w:t>
      </w:r>
      <w:r>
        <w:rPr>
          <w:spacing w:val="-2"/>
          <w:sz w:val="24"/>
        </w:rPr>
        <w:t xml:space="preserve"> </w:t>
      </w:r>
      <w:r>
        <w:rPr>
          <w:sz w:val="24"/>
        </w:rPr>
        <w:t>Testers evaluated the</w:t>
      </w:r>
      <w:r>
        <w:rPr>
          <w:spacing w:val="-1"/>
          <w:sz w:val="24"/>
        </w:rPr>
        <w:t xml:space="preserve"> </w:t>
      </w:r>
      <w:r>
        <w:rPr>
          <w:sz w:val="24"/>
        </w:rPr>
        <w:t>clarity of buttons,</w:t>
      </w:r>
      <w:r>
        <w:rPr>
          <w:spacing w:val="-2"/>
          <w:sz w:val="24"/>
        </w:rPr>
        <w:t xml:space="preserve"> </w:t>
      </w:r>
      <w:r>
        <w:rPr>
          <w:sz w:val="24"/>
        </w:rPr>
        <w:t>icons,</w:t>
      </w:r>
      <w:r>
        <w:rPr>
          <w:spacing w:val="-2"/>
          <w:sz w:val="24"/>
        </w:rPr>
        <w:t xml:space="preserve"> </w:t>
      </w:r>
      <w:r>
        <w:rPr>
          <w:sz w:val="24"/>
        </w:rPr>
        <w:t>and on-screen instructions for key tasks such as capturing/uploading leaf images, viewing results, and accessing scan history.</w:t>
      </w:r>
    </w:p>
    <w:p w14:paraId="51162899">
      <w:pPr>
        <w:pStyle w:val="14"/>
        <w:numPr>
          <w:ilvl w:val="0"/>
          <w:numId w:val="18"/>
        </w:numPr>
        <w:tabs>
          <w:tab w:val="left" w:pos="780"/>
        </w:tabs>
        <w:spacing w:before="0" w:after="0" w:line="360" w:lineRule="auto"/>
        <w:ind w:left="780" w:right="358" w:hanging="420"/>
        <w:jc w:val="both"/>
        <w:rPr>
          <w:sz w:val="24"/>
        </w:rPr>
      </w:pPr>
      <w:r>
        <w:rPr>
          <w:sz w:val="24"/>
        </w:rPr>
        <w:t>Responsiveness: Confirmed that the AgriGuard interface remains fully functional</w:t>
      </w:r>
      <w:r>
        <w:rPr>
          <w:spacing w:val="40"/>
          <w:sz w:val="24"/>
        </w:rPr>
        <w:t xml:space="preserve"> </w:t>
      </w:r>
      <w:r>
        <w:rPr>
          <w:sz w:val="24"/>
        </w:rPr>
        <w:t>and properly aligned across different Android devices and screen sizes.</w:t>
      </w:r>
    </w:p>
    <w:p w14:paraId="3D3DDE17">
      <w:pPr>
        <w:pStyle w:val="14"/>
        <w:numPr>
          <w:ilvl w:val="0"/>
          <w:numId w:val="18"/>
        </w:numPr>
        <w:tabs>
          <w:tab w:val="left" w:pos="780"/>
        </w:tabs>
        <w:spacing w:before="0" w:after="0" w:line="360" w:lineRule="auto"/>
        <w:ind w:left="780" w:right="358" w:hanging="420"/>
        <w:jc w:val="both"/>
        <w:rPr>
          <w:sz w:val="24"/>
        </w:rPr>
      </w:pPr>
      <w:r>
        <w:rPr>
          <w:sz w:val="24"/>
        </w:rPr>
        <w:t>User Feedback: Verified that visual indicators such as loading progress, disease confidence scores, and guidance cards help users clearly understand the analysis process and results.</w:t>
      </w:r>
    </w:p>
    <w:p w14:paraId="4D58DDEA">
      <w:pPr>
        <w:pStyle w:val="14"/>
        <w:spacing w:after="0" w:line="360" w:lineRule="auto"/>
        <w:jc w:val="both"/>
        <w:rPr>
          <w:sz w:val="24"/>
        </w:rPr>
        <w:sectPr>
          <w:pgSz w:w="12240" w:h="15840"/>
          <w:pgMar w:top="1380" w:right="1080" w:bottom="980" w:left="1800" w:header="0" w:footer="781" w:gutter="0"/>
          <w:cols w:space="720" w:num="1"/>
        </w:sectPr>
      </w:pPr>
    </w:p>
    <w:p w14:paraId="24E0F97B">
      <w:pPr>
        <w:pStyle w:val="4"/>
        <w:numPr>
          <w:ilvl w:val="1"/>
          <w:numId w:val="16"/>
        </w:numPr>
        <w:tabs>
          <w:tab w:val="left" w:pos="848"/>
        </w:tabs>
        <w:spacing w:before="78" w:after="0" w:line="240" w:lineRule="auto"/>
        <w:ind w:left="848" w:right="0" w:hanging="488"/>
        <w:jc w:val="left"/>
      </w:pPr>
      <w:bookmarkStart w:id="118" w:name="_TOC_250016"/>
      <w:r>
        <w:t>Module</w:t>
      </w:r>
      <w:r>
        <w:rPr>
          <w:spacing w:val="-6"/>
        </w:rPr>
        <w:t xml:space="preserve"> </w:t>
      </w:r>
      <w:r>
        <w:t>/</w:t>
      </w:r>
      <w:r>
        <w:rPr>
          <w:spacing w:val="-2"/>
        </w:rPr>
        <w:t xml:space="preserve"> </w:t>
      </w:r>
      <w:r>
        <w:t>Unit</w:t>
      </w:r>
      <w:r>
        <w:rPr>
          <w:spacing w:val="-3"/>
        </w:rPr>
        <w:t xml:space="preserve"> </w:t>
      </w:r>
      <w:bookmarkEnd w:id="118"/>
      <w:r>
        <w:rPr>
          <w:spacing w:val="-2"/>
        </w:rPr>
        <w:t>Testing</w:t>
      </w:r>
    </w:p>
    <w:p w14:paraId="2D92A20D">
      <w:pPr>
        <w:pStyle w:val="9"/>
        <w:spacing w:before="119"/>
        <w:rPr>
          <w:b/>
          <w:sz w:val="28"/>
        </w:rPr>
      </w:pPr>
    </w:p>
    <w:p w14:paraId="3792067C">
      <w:pPr>
        <w:pStyle w:val="9"/>
        <w:spacing w:line="360" w:lineRule="auto"/>
        <w:ind w:left="360" w:right="357" w:firstLine="716" w:firstLineChars="0"/>
        <w:jc w:val="both"/>
      </w:pPr>
      <w:r>
        <w:t>Unit testing in AgriGuard was conducted to verify that individual components of the application function correctly in isolation before full system integration. This process ensured code reliability, simplified debugging, and improved maintainability. The authentication module was tested to confirm proper handling of valid and invalid login/register inputs. The image preprocessing module was verified to ensure uploaded leaf images are correctly resized, normalized, and converted into the required tensor format for the EfficientNet model. The model inference function was tested to confirm successful model loading and accurate return of the predicted disease class with confidence score. Additionally, the guidance generator was checked to ensure the system provides the correct structured crop-care recommendations for each detected disease, while the history storage module was tested to verify that scan results are properly saved and retrieved.</w:t>
      </w:r>
    </w:p>
    <w:p w14:paraId="73E0345F">
      <w:pPr>
        <w:pStyle w:val="9"/>
        <w:spacing w:before="85"/>
      </w:pPr>
    </w:p>
    <w:p w14:paraId="7960A54E">
      <w:pPr>
        <w:pStyle w:val="4"/>
        <w:numPr>
          <w:ilvl w:val="1"/>
          <w:numId w:val="16"/>
        </w:numPr>
        <w:tabs>
          <w:tab w:val="left" w:pos="848"/>
        </w:tabs>
        <w:spacing w:before="0" w:after="0" w:line="240" w:lineRule="auto"/>
        <w:ind w:left="848" w:right="0" w:hanging="488"/>
        <w:jc w:val="left"/>
      </w:pPr>
      <w:bookmarkStart w:id="119" w:name="_TOC_250015"/>
      <w:r>
        <w:t>Integration</w:t>
      </w:r>
      <w:r>
        <w:rPr>
          <w:spacing w:val="-9"/>
        </w:rPr>
        <w:t xml:space="preserve"> </w:t>
      </w:r>
      <w:bookmarkEnd w:id="119"/>
      <w:r>
        <w:rPr>
          <w:spacing w:val="-2"/>
        </w:rPr>
        <w:t>Testing</w:t>
      </w:r>
    </w:p>
    <w:p w14:paraId="78892AD4">
      <w:pPr>
        <w:pStyle w:val="9"/>
        <w:spacing w:before="118"/>
        <w:rPr>
          <w:b/>
          <w:sz w:val="28"/>
        </w:rPr>
      </w:pPr>
    </w:p>
    <w:p w14:paraId="47A0D539">
      <w:pPr>
        <w:pStyle w:val="9"/>
        <w:spacing w:line="360" w:lineRule="auto"/>
        <w:ind w:left="360" w:right="357" w:firstLine="716" w:firstLineChars="0"/>
        <w:jc w:val="both"/>
      </w:pPr>
      <w:r>
        <w:t>Integration testing in AgriGuard was performed to verify that different modules of the system work together smoothly as a complete workflow. The testing focused on the end-to-end process from user authentication to disease detection and guidance delivery. The login/register module was integrated with the backend to ensure secure session handling. The</w:t>
      </w:r>
      <w:r>
        <w:rPr>
          <w:spacing w:val="-5"/>
        </w:rPr>
        <w:t xml:space="preserve"> </w:t>
      </w:r>
      <w:r>
        <w:t>image</w:t>
      </w:r>
      <w:r>
        <w:rPr>
          <w:spacing w:val="-1"/>
        </w:rPr>
        <w:t xml:space="preserve"> </w:t>
      </w:r>
      <w:r>
        <w:t>upload</w:t>
      </w:r>
      <w:r>
        <w:rPr>
          <w:spacing w:val="-2"/>
        </w:rPr>
        <w:t xml:space="preserve"> </w:t>
      </w:r>
      <w:r>
        <w:t>component</w:t>
      </w:r>
      <w:r>
        <w:rPr>
          <w:spacing w:val="-4"/>
        </w:rPr>
        <w:t xml:space="preserve"> </w:t>
      </w:r>
      <w:r>
        <w:t>was</w:t>
      </w:r>
      <w:r>
        <w:rPr>
          <w:spacing w:val="-2"/>
        </w:rPr>
        <w:t xml:space="preserve"> </w:t>
      </w:r>
      <w:r>
        <w:t>tested</w:t>
      </w:r>
      <w:r>
        <w:rPr>
          <w:spacing w:val="-2"/>
        </w:rPr>
        <w:t xml:space="preserve"> </w:t>
      </w:r>
      <w:r>
        <w:t>with</w:t>
      </w:r>
      <w:r>
        <w:rPr>
          <w:spacing w:val="-4"/>
        </w:rPr>
        <w:t xml:space="preserve"> </w:t>
      </w:r>
      <w:r>
        <w:t>the</w:t>
      </w:r>
      <w:r>
        <w:rPr>
          <w:spacing w:val="-5"/>
        </w:rPr>
        <w:t xml:space="preserve"> </w:t>
      </w:r>
      <w:r>
        <w:t>preprocessing</w:t>
      </w:r>
      <w:r>
        <w:rPr>
          <w:spacing w:val="-2"/>
        </w:rPr>
        <w:t xml:space="preserve"> </w:t>
      </w:r>
      <w:r>
        <w:t>pipeline</w:t>
      </w:r>
      <w:r>
        <w:rPr>
          <w:spacing w:val="-3"/>
        </w:rPr>
        <w:t xml:space="preserve"> </w:t>
      </w:r>
      <w:r>
        <w:t>and</w:t>
      </w:r>
      <w:r>
        <w:rPr>
          <w:spacing w:val="-4"/>
        </w:rPr>
        <w:t xml:space="preserve"> </w:t>
      </w:r>
      <w:r>
        <w:t>EfficientNet model to confirm that captured leaf images flow correctly through the system and</w:t>
      </w:r>
      <w:r>
        <w:rPr>
          <w:spacing w:val="40"/>
        </w:rPr>
        <w:t xml:space="preserve"> </w:t>
      </w:r>
      <w:r>
        <w:t>produce valid predictions. The model output was then validated with the guidance generation module to ensure the correct crop-care recommendations are displayed for each detected disease. Additionally, the history feature was tested with the database/API to confirm that scan results are properly stored and retrieved. Integration testing ensured that AgriGuard operates reliably as a unified application in real-world usage.</w:t>
      </w:r>
    </w:p>
    <w:p w14:paraId="6EB57BD8">
      <w:pPr>
        <w:pStyle w:val="9"/>
        <w:spacing w:after="0" w:line="360" w:lineRule="auto"/>
        <w:jc w:val="both"/>
        <w:sectPr>
          <w:pgSz w:w="12240" w:h="15840"/>
          <w:pgMar w:top="1360" w:right="1080" w:bottom="980" w:left="1800" w:header="0" w:footer="781" w:gutter="0"/>
          <w:cols w:space="720" w:num="1"/>
        </w:sectPr>
      </w:pPr>
    </w:p>
    <w:p w14:paraId="4A5B2DEF">
      <w:pPr>
        <w:pStyle w:val="4"/>
        <w:numPr>
          <w:ilvl w:val="1"/>
          <w:numId w:val="16"/>
        </w:numPr>
        <w:tabs>
          <w:tab w:val="left" w:pos="848"/>
        </w:tabs>
        <w:spacing w:before="78" w:after="0" w:line="240" w:lineRule="auto"/>
        <w:ind w:left="848" w:right="0" w:hanging="488"/>
        <w:jc w:val="left"/>
      </w:pPr>
      <w:bookmarkStart w:id="120" w:name="_TOC_250014"/>
      <w:r>
        <w:t>System</w:t>
      </w:r>
      <w:r>
        <w:rPr>
          <w:spacing w:val="-4"/>
        </w:rPr>
        <w:t xml:space="preserve"> </w:t>
      </w:r>
      <w:bookmarkEnd w:id="120"/>
      <w:r>
        <w:rPr>
          <w:spacing w:val="-2"/>
        </w:rPr>
        <w:t>Testing</w:t>
      </w:r>
    </w:p>
    <w:p w14:paraId="1D29DF00">
      <w:pPr>
        <w:pStyle w:val="9"/>
        <w:spacing w:before="119"/>
        <w:rPr>
          <w:b/>
          <w:sz w:val="28"/>
        </w:rPr>
      </w:pPr>
    </w:p>
    <w:p w14:paraId="1FC797FA">
      <w:pPr>
        <w:pStyle w:val="9"/>
        <w:spacing w:line="360" w:lineRule="auto"/>
        <w:ind w:left="360" w:right="358" w:firstLine="716" w:firstLineChars="0"/>
        <w:jc w:val="both"/>
      </w:pPr>
      <w:r>
        <w:t>System testing in AgriGuard was conducted to evaluate the complete application as a fully integrated system and ensure it meets functional and performance requirements in real-world conditions. The testing covered the full user workflow, including account registration/login, leaf image capture or upload, disease detection using the EfficientNet model, guidance generation, and scan history retrieval. Performance testing confirmed that image processing and prediction occur within acceptable response times on typical Android devices. Compatibility testing ensured the application runs smoothly across different screen sizes and device configurations. Error handling and edge cases—such as invalid</w:t>
      </w:r>
      <w:r>
        <w:rPr>
          <w:spacing w:val="-2"/>
        </w:rPr>
        <w:t xml:space="preserve"> </w:t>
      </w:r>
      <w:r>
        <w:t>image formats, network interruptions,</w:t>
      </w:r>
      <w:r>
        <w:rPr>
          <w:spacing w:val="-2"/>
        </w:rPr>
        <w:t xml:space="preserve"> </w:t>
      </w:r>
      <w:r>
        <w:t>and low-confidence predictions—were also verified. Overall, system testing confirmed that AgriGuard operates reliably, efficiently, and as intended for end users.</w:t>
      </w:r>
    </w:p>
    <w:p w14:paraId="124602C7">
      <w:pPr>
        <w:pStyle w:val="9"/>
        <w:spacing w:before="84"/>
      </w:pPr>
    </w:p>
    <w:p w14:paraId="314C80CE">
      <w:pPr>
        <w:pStyle w:val="4"/>
        <w:numPr>
          <w:ilvl w:val="1"/>
          <w:numId w:val="16"/>
        </w:numPr>
        <w:tabs>
          <w:tab w:val="left" w:pos="848"/>
        </w:tabs>
        <w:spacing w:before="0" w:after="0" w:line="240" w:lineRule="auto"/>
        <w:ind w:left="848" w:right="0" w:hanging="488"/>
        <w:jc w:val="left"/>
      </w:pPr>
      <w:bookmarkStart w:id="121" w:name="_TOC_250013"/>
      <w:r>
        <w:t>Acceptance</w:t>
      </w:r>
      <w:r>
        <w:rPr>
          <w:spacing w:val="-9"/>
        </w:rPr>
        <w:t xml:space="preserve"> </w:t>
      </w:r>
      <w:bookmarkEnd w:id="121"/>
      <w:r>
        <w:rPr>
          <w:spacing w:val="-2"/>
        </w:rPr>
        <w:t>Testing</w:t>
      </w:r>
    </w:p>
    <w:p w14:paraId="33730E1C">
      <w:pPr>
        <w:pStyle w:val="9"/>
        <w:spacing w:before="120"/>
        <w:rPr>
          <w:b/>
          <w:sz w:val="28"/>
        </w:rPr>
      </w:pPr>
    </w:p>
    <w:p w14:paraId="69D467D3">
      <w:pPr>
        <w:pStyle w:val="9"/>
        <w:spacing w:before="1" w:line="360" w:lineRule="auto"/>
        <w:ind w:left="360" w:right="300" w:firstLine="716" w:firstLineChars="0"/>
        <w:jc w:val="both"/>
      </w:pPr>
      <w:r>
        <w:t>Acceptance testing in AgriGuard was conducted to confirm that the final system meets</w:t>
      </w:r>
      <w:r>
        <w:rPr>
          <w:spacing w:val="80"/>
        </w:rPr>
        <w:t xml:space="preserve"> </w:t>
      </w:r>
      <w:r>
        <w:t>the requirements of its intended users, particularly farmers and agricultural caretakers. Selected</w:t>
      </w:r>
      <w:r>
        <w:rPr>
          <w:spacing w:val="-2"/>
        </w:rPr>
        <w:t xml:space="preserve"> </w:t>
      </w:r>
      <w:r>
        <w:t>end</w:t>
      </w:r>
      <w:r>
        <w:rPr>
          <w:spacing w:val="-5"/>
        </w:rPr>
        <w:t xml:space="preserve"> </w:t>
      </w:r>
      <w:r>
        <w:t>users</w:t>
      </w:r>
      <w:r>
        <w:rPr>
          <w:spacing w:val="-2"/>
        </w:rPr>
        <w:t xml:space="preserve"> </w:t>
      </w:r>
      <w:r>
        <w:t>evaluated</w:t>
      </w:r>
      <w:r>
        <w:rPr>
          <w:spacing w:val="-2"/>
        </w:rPr>
        <w:t xml:space="preserve"> </w:t>
      </w:r>
      <w:r>
        <w:t>the</w:t>
      </w:r>
      <w:r>
        <w:rPr>
          <w:spacing w:val="-5"/>
        </w:rPr>
        <w:t xml:space="preserve"> </w:t>
      </w:r>
      <w:r>
        <w:t>application</w:t>
      </w:r>
      <w:r>
        <w:rPr>
          <w:spacing w:val="-2"/>
        </w:rPr>
        <w:t xml:space="preserve"> </w:t>
      </w:r>
      <w:r>
        <w:t>in</w:t>
      </w:r>
      <w:r>
        <w:rPr>
          <w:spacing w:val="-7"/>
        </w:rPr>
        <w:t xml:space="preserve"> </w:t>
      </w:r>
      <w:r>
        <w:t>realistic</w:t>
      </w:r>
      <w:r>
        <w:rPr>
          <w:spacing w:val="-5"/>
        </w:rPr>
        <w:t xml:space="preserve"> </w:t>
      </w:r>
      <w:r>
        <w:t>scenarios,</w:t>
      </w:r>
      <w:r>
        <w:rPr>
          <w:spacing w:val="-4"/>
        </w:rPr>
        <w:t xml:space="preserve"> </w:t>
      </w:r>
      <w:r>
        <w:t>including</w:t>
      </w:r>
      <w:r>
        <w:rPr>
          <w:spacing w:val="-4"/>
        </w:rPr>
        <w:t xml:space="preserve"> </w:t>
      </w:r>
      <w:r>
        <w:t>account</w:t>
      </w:r>
      <w:r>
        <w:rPr>
          <w:spacing w:val="-4"/>
        </w:rPr>
        <w:t xml:space="preserve"> </w:t>
      </w:r>
      <w:r>
        <w:t>login, capturing or uploading crop leaf images, viewing disease detection results, and following the provided crop-care guidance. Feedback focused on ease of use, clarity of results, and overall usefulness in supporting crop health decisions. Testers confirmed that the system performs reliably and that the guidance is understandable and practical for field use.</w:t>
      </w:r>
      <w:r>
        <w:rPr>
          <w:spacing w:val="40"/>
        </w:rPr>
        <w:t xml:space="preserve"> </w:t>
      </w:r>
      <w:r>
        <w:t>Based on user feedback and requirement verification, AgriGuard was deemed ready for deployment and real-world agricultural support.</w:t>
      </w:r>
    </w:p>
    <w:p w14:paraId="5BEE8C02">
      <w:pPr>
        <w:pStyle w:val="9"/>
        <w:spacing w:before="84"/>
      </w:pPr>
    </w:p>
    <w:p w14:paraId="1ABD47DB">
      <w:pPr>
        <w:pStyle w:val="4"/>
        <w:numPr>
          <w:ilvl w:val="1"/>
          <w:numId w:val="16"/>
        </w:numPr>
        <w:tabs>
          <w:tab w:val="left" w:pos="848"/>
        </w:tabs>
        <w:spacing w:before="0" w:after="0" w:line="240" w:lineRule="auto"/>
        <w:ind w:left="848" w:right="0" w:hanging="488"/>
        <w:jc w:val="left"/>
      </w:pPr>
      <w:bookmarkStart w:id="122" w:name="_TOC_250012"/>
      <w:r>
        <w:t>Stress</w:t>
      </w:r>
      <w:r>
        <w:rPr>
          <w:spacing w:val="-5"/>
        </w:rPr>
        <w:t xml:space="preserve"> </w:t>
      </w:r>
      <w:bookmarkEnd w:id="122"/>
      <w:r>
        <w:rPr>
          <w:spacing w:val="-2"/>
        </w:rPr>
        <w:t>Testing</w:t>
      </w:r>
    </w:p>
    <w:p w14:paraId="1121476A">
      <w:pPr>
        <w:pStyle w:val="9"/>
        <w:spacing w:before="118"/>
        <w:rPr>
          <w:b/>
          <w:sz w:val="28"/>
        </w:rPr>
      </w:pPr>
    </w:p>
    <w:p w14:paraId="155E5F97">
      <w:pPr>
        <w:pStyle w:val="9"/>
        <w:spacing w:line="360" w:lineRule="auto"/>
        <w:ind w:left="360" w:right="357" w:firstLine="716" w:firstLineChars="0"/>
        <w:jc w:val="both"/>
      </w:pPr>
      <w:r>
        <w:t>Stress testing in AgriGuard was performed to evaluate how the system behaves under extreme</w:t>
      </w:r>
      <w:r>
        <w:rPr>
          <w:spacing w:val="-1"/>
        </w:rPr>
        <w:t xml:space="preserve"> </w:t>
      </w:r>
      <w:r>
        <w:t>operating conditions</w:t>
      </w:r>
      <w:r>
        <w:rPr>
          <w:spacing w:val="-2"/>
        </w:rPr>
        <w:t xml:space="preserve"> </w:t>
      </w:r>
      <w:r>
        <w:t>and high workload scenarios. The</w:t>
      </w:r>
      <w:r>
        <w:rPr>
          <w:spacing w:val="-1"/>
        </w:rPr>
        <w:t xml:space="preserve"> </w:t>
      </w:r>
      <w:r>
        <w:t>application was tested by submitting a large number of leaf image uploads in rapid succession and by running the EfficientNet</w:t>
      </w:r>
      <w:r>
        <w:rPr>
          <w:spacing w:val="73"/>
          <w:w w:val="150"/>
        </w:rPr>
        <w:t xml:space="preserve"> </w:t>
      </w:r>
      <w:r>
        <w:t>inference</w:t>
      </w:r>
      <w:r>
        <w:rPr>
          <w:spacing w:val="77"/>
          <w:w w:val="150"/>
        </w:rPr>
        <w:t xml:space="preserve"> </w:t>
      </w:r>
      <w:r>
        <w:t>repeatedly</w:t>
      </w:r>
      <w:r>
        <w:rPr>
          <w:spacing w:val="77"/>
          <w:w w:val="150"/>
        </w:rPr>
        <w:t xml:space="preserve"> </w:t>
      </w:r>
      <w:r>
        <w:t>to</w:t>
      </w:r>
      <w:r>
        <w:rPr>
          <w:spacing w:val="76"/>
          <w:w w:val="150"/>
        </w:rPr>
        <w:t xml:space="preserve"> </w:t>
      </w:r>
      <w:r>
        <w:t>observe</w:t>
      </w:r>
      <w:r>
        <w:rPr>
          <w:spacing w:val="77"/>
          <w:w w:val="150"/>
        </w:rPr>
        <w:t xml:space="preserve"> </w:t>
      </w:r>
      <w:r>
        <w:t>system</w:t>
      </w:r>
      <w:r>
        <w:rPr>
          <w:spacing w:val="77"/>
          <w:w w:val="150"/>
        </w:rPr>
        <w:t xml:space="preserve"> </w:t>
      </w:r>
      <w:r>
        <w:t>stability</w:t>
      </w:r>
      <w:r>
        <w:rPr>
          <w:spacing w:val="73"/>
          <w:w w:val="150"/>
        </w:rPr>
        <w:t xml:space="preserve"> </w:t>
      </w:r>
      <w:r>
        <w:t>and</w:t>
      </w:r>
      <w:r>
        <w:rPr>
          <w:spacing w:val="78"/>
          <w:w w:val="150"/>
        </w:rPr>
        <w:t xml:space="preserve"> </w:t>
      </w:r>
      <w:r>
        <w:t>response</w:t>
      </w:r>
      <w:r>
        <w:rPr>
          <w:spacing w:val="77"/>
          <w:w w:val="150"/>
        </w:rPr>
        <w:t xml:space="preserve"> </w:t>
      </w:r>
      <w:r>
        <w:rPr>
          <w:spacing w:val="-2"/>
        </w:rPr>
        <w:t>time.</w:t>
      </w:r>
    </w:p>
    <w:p w14:paraId="724E6076">
      <w:pPr>
        <w:pStyle w:val="9"/>
        <w:spacing w:after="0" w:line="360" w:lineRule="auto"/>
        <w:jc w:val="both"/>
        <w:sectPr>
          <w:pgSz w:w="12240" w:h="15840"/>
          <w:pgMar w:top="1360" w:right="1080" w:bottom="980" w:left="1800" w:header="0" w:footer="781" w:gutter="0"/>
          <w:cols w:space="720" w:num="1"/>
        </w:sectPr>
      </w:pPr>
    </w:p>
    <w:p w14:paraId="58A64ED4">
      <w:pPr>
        <w:pStyle w:val="9"/>
        <w:spacing w:before="60" w:line="360" w:lineRule="auto"/>
        <w:ind w:left="360" w:right="358" w:firstLine="716" w:firstLineChars="0"/>
        <w:jc w:val="both"/>
      </w:pPr>
      <w:r>
        <w:t>Additional tests simulated low-memory conditions, slow network connectivity, and prolonged continuous usage on Android devices. The results showed that AgriGuard maintained functional stability, handled peak loads without crashes, and degraded gracefully</w:t>
      </w:r>
      <w:r>
        <w:rPr>
          <w:spacing w:val="-2"/>
        </w:rPr>
        <w:t xml:space="preserve"> </w:t>
      </w:r>
      <w:r>
        <w:t>when resources were limited.</w:t>
      </w:r>
      <w:r>
        <w:rPr>
          <w:spacing w:val="-2"/>
        </w:rPr>
        <w:t xml:space="preserve"> </w:t>
      </w:r>
      <w:r>
        <w:t>Stress</w:t>
      </w:r>
      <w:r>
        <w:rPr>
          <w:spacing w:val="-2"/>
        </w:rPr>
        <w:t xml:space="preserve"> </w:t>
      </w:r>
      <w:r>
        <w:t>testing</w:t>
      </w:r>
      <w:r>
        <w:rPr>
          <w:spacing w:val="-2"/>
        </w:rPr>
        <w:t xml:space="preserve"> </w:t>
      </w:r>
      <w:r>
        <w:t>confirmed that the</w:t>
      </w:r>
      <w:r>
        <w:rPr>
          <w:spacing w:val="-3"/>
        </w:rPr>
        <w:t xml:space="preserve"> </w:t>
      </w:r>
      <w:r>
        <w:t>system is</w:t>
      </w:r>
      <w:r>
        <w:rPr>
          <w:spacing w:val="-2"/>
        </w:rPr>
        <w:t xml:space="preserve"> </w:t>
      </w:r>
      <w:r>
        <w:t>robust enough for heavy and continuous use in real-world agricultural environments.</w:t>
      </w:r>
    </w:p>
    <w:p w14:paraId="41A39B35">
      <w:pPr>
        <w:pStyle w:val="9"/>
        <w:spacing w:before="2"/>
      </w:pPr>
    </w:p>
    <w:p w14:paraId="5563C592">
      <w:pPr>
        <w:pStyle w:val="4"/>
        <w:numPr>
          <w:ilvl w:val="1"/>
          <w:numId w:val="16"/>
        </w:numPr>
        <w:tabs>
          <w:tab w:val="left" w:pos="848"/>
        </w:tabs>
        <w:spacing w:before="0" w:after="0" w:line="240" w:lineRule="auto"/>
        <w:ind w:left="848" w:right="0" w:hanging="488"/>
        <w:jc w:val="left"/>
      </w:pPr>
      <w:bookmarkStart w:id="123" w:name="_TOC_250011"/>
      <w:r>
        <w:t>Hardware</w:t>
      </w:r>
      <w:r>
        <w:rPr>
          <w:spacing w:val="-8"/>
        </w:rPr>
        <w:t xml:space="preserve"> </w:t>
      </w:r>
      <w:r>
        <w:t>Configuration</w:t>
      </w:r>
      <w:r>
        <w:rPr>
          <w:spacing w:val="-5"/>
        </w:rPr>
        <w:t xml:space="preserve"> </w:t>
      </w:r>
      <w:r>
        <w:t>for</w:t>
      </w:r>
      <w:r>
        <w:rPr>
          <w:spacing w:val="-7"/>
        </w:rPr>
        <w:t xml:space="preserve"> </w:t>
      </w:r>
      <w:bookmarkEnd w:id="123"/>
      <w:r>
        <w:rPr>
          <w:spacing w:val="-2"/>
        </w:rPr>
        <w:t>Testing</w:t>
      </w:r>
    </w:p>
    <w:p w14:paraId="2A576B70">
      <w:pPr>
        <w:pStyle w:val="9"/>
        <w:spacing w:before="121"/>
        <w:rPr>
          <w:b/>
          <w:sz w:val="28"/>
        </w:rPr>
      </w:pPr>
    </w:p>
    <w:p w14:paraId="4FFA8067">
      <w:pPr>
        <w:pStyle w:val="9"/>
        <w:spacing w:line="360" w:lineRule="auto"/>
        <w:ind w:left="360" w:right="359" w:firstLine="716" w:firstLineChars="0"/>
        <w:jc w:val="both"/>
      </w:pPr>
      <w:r>
        <w:t>The hardware configuration used for testing AgriGuard was carefully selected to support the computational demands of plant disease detection and image processing. For model training and inference evaluation, high-performance cloud platforms such as Kaggle Notebooks and Google Colab were utilized, taking advantage of GPU acceleration to efficiently process the plant leaf disease dataset. On the client side, the Android application interface was tested on a range of devices, including mid-range smartphones and different screen sizes, to verify layout responsiveness and smooth user interaction. The backend and model environment were validated on systems supporting Python 3.10 along with required libraries such as TensorFlow Lite, TensorFlow, and OpenCV to ensure compatibility and stable deployment. This diverse hardware setup confirmed that AgriGuard operates reliably and efficiently across varying device capabilities and real-world usage conditions.</w:t>
      </w:r>
    </w:p>
    <w:p w14:paraId="395E6114">
      <w:pPr>
        <w:pStyle w:val="9"/>
        <w:spacing w:before="83"/>
      </w:pPr>
    </w:p>
    <w:p w14:paraId="5A50878B">
      <w:pPr>
        <w:pStyle w:val="4"/>
        <w:numPr>
          <w:ilvl w:val="1"/>
          <w:numId w:val="16"/>
        </w:numPr>
        <w:tabs>
          <w:tab w:val="left" w:pos="986"/>
        </w:tabs>
        <w:spacing w:before="0" w:after="0" w:line="240" w:lineRule="auto"/>
        <w:ind w:left="986" w:right="0" w:hanging="626"/>
        <w:jc w:val="left"/>
      </w:pPr>
      <w:bookmarkStart w:id="124" w:name="_TOC_250010"/>
      <w:bookmarkEnd w:id="124"/>
      <w:r>
        <w:rPr>
          <w:spacing w:val="-2"/>
        </w:rPr>
        <w:t>Evaluation</w:t>
      </w:r>
    </w:p>
    <w:p w14:paraId="3BBE479C">
      <w:pPr>
        <w:pStyle w:val="9"/>
        <w:spacing w:before="118"/>
        <w:rPr>
          <w:rFonts w:hint="default"/>
          <w:b/>
          <w:sz w:val="28"/>
          <w:lang w:val="en-US"/>
        </w:rPr>
      </w:pPr>
      <w:r>
        <w:rPr>
          <w:rFonts w:hint="default"/>
          <w:b/>
          <w:sz w:val="28"/>
          <w:lang w:val="en-US"/>
        </w:rPr>
        <w:tab/>
      </w:r>
    </w:p>
    <w:p w14:paraId="66999172">
      <w:pPr>
        <w:pStyle w:val="9"/>
        <w:spacing w:line="360" w:lineRule="auto"/>
        <w:ind w:left="360" w:right="357" w:firstLine="716" w:firstLineChars="0"/>
        <w:jc w:val="both"/>
      </w:pPr>
      <w:r>
        <w:t>The evaluation phase for AgriGuard focused on both quantitative and qualitative performance using relevant agricultural metrics. Quantitatively, the EfficientNet-based plant disease classification model was evaluated using a confusion matrix, precision, recall, and overall accuracy to measure how effectively it handled class variations in the crop leaf dataset. Particular attention was given to performance across minority disease classes to ensure balanced detection. Qualitatively, the system was assessed for responsiveness and usability, targeting an end-to-end processing time of approximately</w:t>
      </w:r>
      <w:r>
        <w:rPr>
          <w:spacing w:val="40"/>
        </w:rPr>
        <w:t xml:space="preserve"> </w:t>
      </w:r>
      <w:r>
        <w:t>3–6 seconds per image on typical Android devices. The guidance generation module was also</w:t>
      </w:r>
      <w:r>
        <w:rPr>
          <w:spacing w:val="56"/>
        </w:rPr>
        <w:t xml:space="preserve"> </w:t>
      </w:r>
      <w:r>
        <w:t>evaluated</w:t>
      </w:r>
      <w:r>
        <w:rPr>
          <w:spacing w:val="61"/>
        </w:rPr>
        <w:t xml:space="preserve"> </w:t>
      </w:r>
      <w:r>
        <w:t>for</w:t>
      </w:r>
      <w:r>
        <w:rPr>
          <w:spacing w:val="59"/>
        </w:rPr>
        <w:t xml:space="preserve"> </w:t>
      </w:r>
      <w:r>
        <w:t>its</w:t>
      </w:r>
      <w:r>
        <w:rPr>
          <w:spacing w:val="56"/>
        </w:rPr>
        <w:t xml:space="preserve"> </w:t>
      </w:r>
      <w:r>
        <w:t>ability</w:t>
      </w:r>
      <w:r>
        <w:rPr>
          <w:spacing w:val="58"/>
        </w:rPr>
        <w:t xml:space="preserve"> </w:t>
      </w:r>
      <w:r>
        <w:t>to</w:t>
      </w:r>
      <w:r>
        <w:rPr>
          <w:spacing w:val="59"/>
        </w:rPr>
        <w:t xml:space="preserve"> </w:t>
      </w:r>
      <w:r>
        <w:t>transform</w:t>
      </w:r>
      <w:r>
        <w:rPr>
          <w:spacing w:val="61"/>
        </w:rPr>
        <w:t xml:space="preserve"> </w:t>
      </w:r>
      <w:r>
        <w:t>raw</w:t>
      </w:r>
      <w:r>
        <w:rPr>
          <w:spacing w:val="62"/>
        </w:rPr>
        <w:t xml:space="preserve"> </w:t>
      </w:r>
      <w:r>
        <w:t>model</w:t>
      </w:r>
      <w:r>
        <w:rPr>
          <w:spacing w:val="59"/>
        </w:rPr>
        <w:t xml:space="preserve"> </w:t>
      </w:r>
      <w:r>
        <w:t>predictions</w:t>
      </w:r>
      <w:r>
        <w:rPr>
          <w:spacing w:val="60"/>
        </w:rPr>
        <w:t xml:space="preserve"> </w:t>
      </w:r>
      <w:r>
        <w:t>into</w:t>
      </w:r>
      <w:r>
        <w:rPr>
          <w:spacing w:val="56"/>
        </w:rPr>
        <w:t xml:space="preserve"> </w:t>
      </w:r>
      <w:r>
        <w:t>clear,</w:t>
      </w:r>
      <w:r>
        <w:rPr>
          <w:spacing w:val="61"/>
        </w:rPr>
        <w:t xml:space="preserve"> </w:t>
      </w:r>
      <w:r>
        <w:rPr>
          <w:spacing w:val="-2"/>
        </w:rPr>
        <w:t>farmer-</w:t>
      </w:r>
    </w:p>
    <w:p w14:paraId="21CF47E7">
      <w:pPr>
        <w:pStyle w:val="9"/>
        <w:spacing w:after="0" w:line="360" w:lineRule="auto"/>
        <w:jc w:val="both"/>
        <w:sectPr>
          <w:pgSz w:w="12240" w:h="15840"/>
          <w:pgMar w:top="1380" w:right="1080" w:bottom="980" w:left="1800" w:header="0" w:footer="781" w:gutter="0"/>
          <w:cols w:space="720" w:num="1"/>
        </w:sectPr>
      </w:pPr>
    </w:p>
    <w:p w14:paraId="15416D36">
      <w:pPr>
        <w:pStyle w:val="9"/>
        <w:spacing w:before="60" w:line="360" w:lineRule="auto"/>
        <w:ind w:left="360" w:right="355"/>
        <w:jc w:val="both"/>
      </w:pPr>
      <w:r>
        <w:t>friendly, structured recommendations. This comprehensive evaluation demonstrated that the applied preprocessing, data balancing, and model fine-tuning strategies effectively reduced</w:t>
      </w:r>
      <w:r>
        <w:rPr>
          <w:spacing w:val="-5"/>
        </w:rPr>
        <w:t xml:space="preserve"> </w:t>
      </w:r>
      <w:r>
        <w:t>overfitting</w:t>
      </w:r>
      <w:r>
        <w:rPr>
          <w:spacing w:val="-2"/>
        </w:rPr>
        <w:t xml:space="preserve"> </w:t>
      </w:r>
      <w:r>
        <w:t>while</w:t>
      </w:r>
      <w:r>
        <w:rPr>
          <w:spacing w:val="-3"/>
        </w:rPr>
        <w:t xml:space="preserve"> </w:t>
      </w:r>
      <w:r>
        <w:t>maintaining</w:t>
      </w:r>
      <w:r>
        <w:rPr>
          <w:spacing w:val="-2"/>
        </w:rPr>
        <w:t xml:space="preserve"> </w:t>
      </w:r>
      <w:r>
        <w:t>reliable</w:t>
      </w:r>
      <w:r>
        <w:rPr>
          <w:spacing w:val="-1"/>
        </w:rPr>
        <w:t xml:space="preserve"> </w:t>
      </w:r>
      <w:r>
        <w:t>and</w:t>
      </w:r>
      <w:r>
        <w:rPr>
          <w:spacing w:val="-2"/>
        </w:rPr>
        <w:t xml:space="preserve"> </w:t>
      </w:r>
      <w:r>
        <w:t>practical crop</w:t>
      </w:r>
      <w:r>
        <w:rPr>
          <w:spacing w:val="-2"/>
        </w:rPr>
        <w:t xml:space="preserve"> </w:t>
      </w:r>
      <w:r>
        <w:t>disease</w:t>
      </w:r>
      <w:r>
        <w:rPr>
          <w:spacing w:val="-1"/>
        </w:rPr>
        <w:t xml:space="preserve"> </w:t>
      </w:r>
      <w:r>
        <w:t>decision</w:t>
      </w:r>
      <w:r>
        <w:rPr>
          <w:spacing w:val="-2"/>
        </w:rPr>
        <w:t xml:space="preserve"> support.</w:t>
      </w:r>
    </w:p>
    <w:p w14:paraId="557043C6">
      <w:pPr>
        <w:pStyle w:val="9"/>
        <w:spacing w:before="2"/>
      </w:pPr>
    </w:p>
    <w:p w14:paraId="1DC9A081">
      <w:pPr>
        <w:pStyle w:val="4"/>
        <w:numPr>
          <w:ilvl w:val="1"/>
          <w:numId w:val="16"/>
        </w:numPr>
        <w:tabs>
          <w:tab w:val="left" w:pos="986"/>
        </w:tabs>
        <w:spacing w:before="0" w:after="0" w:line="240" w:lineRule="auto"/>
        <w:ind w:left="986" w:right="0" w:hanging="626"/>
        <w:jc w:val="left"/>
      </w:pPr>
      <w:bookmarkStart w:id="125" w:name="_TOC_250009"/>
      <w:bookmarkEnd w:id="125"/>
      <w:r>
        <w:rPr>
          <w:spacing w:val="-2"/>
        </w:rPr>
        <w:t>Deployment</w:t>
      </w:r>
    </w:p>
    <w:p w14:paraId="49875656">
      <w:pPr>
        <w:pStyle w:val="9"/>
        <w:spacing w:before="121"/>
        <w:rPr>
          <w:b/>
          <w:sz w:val="28"/>
        </w:rPr>
      </w:pPr>
    </w:p>
    <w:p w14:paraId="2E4CC9A4">
      <w:pPr>
        <w:pStyle w:val="9"/>
        <w:spacing w:line="360" w:lineRule="auto"/>
        <w:ind w:left="360" w:right="357" w:firstLine="716" w:firstLineChars="0"/>
        <w:jc w:val="both"/>
      </w:pPr>
      <w:r>
        <w:t>The deployment of the AgriGuard system was designed to be modular and scalable, supporting both local testing and real-world mobile deployment. The application follows a structured client–model architecture in which the trained EfficientNet model is converted to TensorFlow Lite and embedded directly within the Android application for on-device inference. Where backend services are used, communication follows RESTful API principles to enable predictable and stateless data exchange. Secure data handling is maintained, with image data processed locally where possible and protected during any network transmission. The Android user interface was designed to provide a clean, farmer-friendly experience for capturing leaf images, viewing predicted disease labels, confidence scores, and crop-care guidance. The final deployment package includes the optimized TFLite model, image preprocessing pipeline, Android application build, and required environment configurations, ensuring AgriGuard can be reliably deployed in</w:t>
      </w:r>
      <w:r>
        <w:rPr>
          <w:spacing w:val="40"/>
        </w:rPr>
        <w:t xml:space="preserve"> </w:t>
      </w:r>
      <w:r>
        <w:t>real agricultural scenarios.</w:t>
      </w:r>
    </w:p>
    <w:p w14:paraId="532A0D7B">
      <w:pPr>
        <w:pStyle w:val="9"/>
        <w:spacing w:before="82"/>
      </w:pPr>
    </w:p>
    <w:p w14:paraId="0653B74F">
      <w:pPr>
        <w:pStyle w:val="4"/>
        <w:numPr>
          <w:ilvl w:val="1"/>
          <w:numId w:val="16"/>
        </w:numPr>
        <w:tabs>
          <w:tab w:val="left" w:pos="986"/>
        </w:tabs>
        <w:spacing w:before="0" w:after="0" w:line="240" w:lineRule="auto"/>
        <w:ind w:left="986" w:right="0" w:hanging="626"/>
        <w:jc w:val="left"/>
      </w:pPr>
      <w:bookmarkStart w:id="126" w:name="_TOC_250008"/>
      <w:bookmarkEnd w:id="126"/>
      <w:r>
        <w:rPr>
          <w:spacing w:val="-2"/>
        </w:rPr>
        <w:t>Maintenance</w:t>
      </w:r>
    </w:p>
    <w:p w14:paraId="432EE999">
      <w:pPr>
        <w:pStyle w:val="9"/>
        <w:spacing w:before="120"/>
        <w:rPr>
          <w:b/>
          <w:sz w:val="28"/>
        </w:rPr>
      </w:pPr>
    </w:p>
    <w:p w14:paraId="637AD665">
      <w:pPr>
        <w:pStyle w:val="9"/>
        <w:spacing w:line="360" w:lineRule="auto"/>
        <w:ind w:left="360" w:right="358" w:firstLine="776" w:firstLineChars="0"/>
        <w:jc w:val="both"/>
      </w:pPr>
      <w:r>
        <w:t>Maintenance procedures for AgriGuard are established to ensure the system remains accurate, reliable, and secure as new agricultural data and evolving threats emerge. Regular updates include retraining and fine-tuning the EfficientNet-based plant disease model with expanded and more diverse crop datasets to improve prediction accuracy and reduce classification variance. The software architecture is intentionally modular, allowing</w:t>
      </w:r>
      <w:r>
        <w:rPr>
          <w:spacing w:val="-4"/>
        </w:rPr>
        <w:t xml:space="preserve"> </w:t>
      </w:r>
      <w:r>
        <w:t>developers</w:t>
      </w:r>
      <w:r>
        <w:rPr>
          <w:spacing w:val="-2"/>
        </w:rPr>
        <w:t xml:space="preserve"> </w:t>
      </w:r>
      <w:r>
        <w:t>to</w:t>
      </w:r>
      <w:r>
        <w:rPr>
          <w:spacing w:val="-4"/>
        </w:rPr>
        <w:t xml:space="preserve"> </w:t>
      </w:r>
      <w:r>
        <w:t>update</w:t>
      </w:r>
      <w:r>
        <w:rPr>
          <w:spacing w:val="-1"/>
        </w:rPr>
        <w:t xml:space="preserve"> </w:t>
      </w:r>
      <w:r>
        <w:t>individual</w:t>
      </w:r>
      <w:r>
        <w:rPr>
          <w:spacing w:val="-4"/>
        </w:rPr>
        <w:t xml:space="preserve"> </w:t>
      </w:r>
      <w:r>
        <w:t>components such</w:t>
      </w:r>
      <w:r>
        <w:rPr>
          <w:spacing w:val="-4"/>
        </w:rPr>
        <w:t xml:space="preserve"> </w:t>
      </w:r>
      <w:r>
        <w:t>as</w:t>
      </w:r>
      <w:r>
        <w:rPr>
          <w:spacing w:val="-2"/>
        </w:rPr>
        <w:t xml:space="preserve"> </w:t>
      </w:r>
      <w:r>
        <w:t>the</w:t>
      </w:r>
      <w:r>
        <w:rPr>
          <w:spacing w:val="-3"/>
        </w:rPr>
        <w:t xml:space="preserve"> </w:t>
      </w:r>
      <w:r>
        <w:t>TFLite</w:t>
      </w:r>
      <w:r>
        <w:rPr>
          <w:spacing w:val="-3"/>
        </w:rPr>
        <w:t xml:space="preserve"> </w:t>
      </w:r>
      <w:r>
        <w:t>model,</w:t>
      </w:r>
      <w:r>
        <w:rPr>
          <w:spacing w:val="-2"/>
        </w:rPr>
        <w:t xml:space="preserve"> </w:t>
      </w:r>
      <w:r>
        <w:t>guidance knowledge base, or local database without disrupting the entire application. Security maintenance involves periodic reviews of data handling practices, API security (where applicable),</w:t>
      </w:r>
      <w:r>
        <w:rPr>
          <w:spacing w:val="-3"/>
        </w:rPr>
        <w:t xml:space="preserve"> </w:t>
      </w:r>
      <w:r>
        <w:t>and</w:t>
      </w:r>
      <w:r>
        <w:rPr>
          <w:spacing w:val="-5"/>
        </w:rPr>
        <w:t xml:space="preserve"> </w:t>
      </w:r>
      <w:r>
        <w:t>user</w:t>
      </w:r>
      <w:r>
        <w:rPr>
          <w:spacing w:val="-4"/>
        </w:rPr>
        <w:t xml:space="preserve"> </w:t>
      </w:r>
      <w:r>
        <w:t>authentication</w:t>
      </w:r>
      <w:r>
        <w:rPr>
          <w:spacing w:val="-3"/>
        </w:rPr>
        <w:t xml:space="preserve"> </w:t>
      </w:r>
      <w:r>
        <w:t>mechanisms</w:t>
      </w:r>
      <w:r>
        <w:rPr>
          <w:spacing w:val="-3"/>
        </w:rPr>
        <w:t xml:space="preserve"> </w:t>
      </w:r>
      <w:r>
        <w:t>to</w:t>
      </w:r>
      <w:r>
        <w:rPr>
          <w:spacing w:val="-5"/>
        </w:rPr>
        <w:t xml:space="preserve"> </w:t>
      </w:r>
      <w:r>
        <w:t>protect user</w:t>
      </w:r>
      <w:r>
        <w:rPr>
          <w:spacing w:val="-4"/>
        </w:rPr>
        <w:t xml:space="preserve"> </w:t>
      </w:r>
      <w:r>
        <w:t>information.</w:t>
      </w:r>
      <w:r>
        <w:rPr>
          <w:spacing w:val="-5"/>
        </w:rPr>
        <w:t xml:space="preserve"> </w:t>
      </w:r>
      <w:r>
        <w:t>Performance monitoring</w:t>
      </w:r>
      <w:r>
        <w:rPr>
          <w:spacing w:val="46"/>
        </w:rPr>
        <w:t xml:space="preserve"> </w:t>
      </w:r>
      <w:r>
        <w:t>and</w:t>
      </w:r>
      <w:r>
        <w:rPr>
          <w:spacing w:val="51"/>
        </w:rPr>
        <w:t xml:space="preserve"> </w:t>
      </w:r>
      <w:r>
        <w:t>bug</w:t>
      </w:r>
      <w:r>
        <w:rPr>
          <w:spacing w:val="49"/>
        </w:rPr>
        <w:t xml:space="preserve"> </w:t>
      </w:r>
      <w:r>
        <w:t>fixes</w:t>
      </w:r>
      <w:r>
        <w:rPr>
          <w:spacing w:val="48"/>
        </w:rPr>
        <w:t xml:space="preserve"> </w:t>
      </w:r>
      <w:r>
        <w:t>are</w:t>
      </w:r>
      <w:r>
        <w:rPr>
          <w:spacing w:val="50"/>
        </w:rPr>
        <w:t xml:space="preserve"> </w:t>
      </w:r>
      <w:r>
        <w:t>scheduled</w:t>
      </w:r>
      <w:r>
        <w:rPr>
          <w:spacing w:val="54"/>
        </w:rPr>
        <w:t xml:space="preserve"> </w:t>
      </w:r>
      <w:r>
        <w:t>through</w:t>
      </w:r>
      <w:r>
        <w:rPr>
          <w:spacing w:val="51"/>
        </w:rPr>
        <w:t xml:space="preserve"> </w:t>
      </w:r>
      <w:r>
        <w:t>version</w:t>
      </w:r>
      <w:r>
        <w:rPr>
          <w:spacing w:val="48"/>
        </w:rPr>
        <w:t xml:space="preserve"> </w:t>
      </w:r>
      <w:r>
        <w:t>updates</w:t>
      </w:r>
      <w:r>
        <w:rPr>
          <w:spacing w:val="54"/>
        </w:rPr>
        <w:t xml:space="preserve"> </w:t>
      </w:r>
      <w:r>
        <w:t>to</w:t>
      </w:r>
      <w:r>
        <w:rPr>
          <w:spacing w:val="49"/>
        </w:rPr>
        <w:t xml:space="preserve"> </w:t>
      </w:r>
      <w:r>
        <w:t>maintain</w:t>
      </w:r>
      <w:r>
        <w:rPr>
          <w:spacing w:val="49"/>
        </w:rPr>
        <w:t xml:space="preserve"> </w:t>
      </w:r>
      <w:r>
        <w:rPr>
          <w:spacing w:val="-2"/>
        </w:rPr>
        <w:t>smooth</w:t>
      </w:r>
    </w:p>
    <w:p w14:paraId="293AA90A">
      <w:pPr>
        <w:pStyle w:val="9"/>
        <w:spacing w:after="0" w:line="360" w:lineRule="auto"/>
        <w:jc w:val="both"/>
        <w:sectPr>
          <w:pgSz w:w="12240" w:h="15840"/>
          <w:pgMar w:top="1380" w:right="1080" w:bottom="980" w:left="1800" w:header="0" w:footer="781" w:gutter="0"/>
          <w:cols w:space="720" w:num="1"/>
        </w:sectPr>
      </w:pPr>
    </w:p>
    <w:p w14:paraId="4AD56AF1">
      <w:pPr>
        <w:pStyle w:val="9"/>
        <w:spacing w:before="60" w:line="360" w:lineRule="auto"/>
        <w:ind w:left="360" w:right="360"/>
        <w:jc w:val="both"/>
      </w:pPr>
      <w:r>
        <w:t>operation</w:t>
      </w:r>
      <w:r>
        <w:rPr>
          <w:spacing w:val="-5"/>
        </w:rPr>
        <w:t xml:space="preserve"> </w:t>
      </w:r>
      <w:r>
        <w:t>on</w:t>
      </w:r>
      <w:r>
        <w:rPr>
          <w:spacing w:val="-5"/>
        </w:rPr>
        <w:t xml:space="preserve"> </w:t>
      </w:r>
      <w:r>
        <w:t>Android</w:t>
      </w:r>
      <w:r>
        <w:rPr>
          <w:spacing w:val="-3"/>
        </w:rPr>
        <w:t xml:space="preserve"> </w:t>
      </w:r>
      <w:r>
        <w:t>devices.</w:t>
      </w:r>
      <w:r>
        <w:rPr>
          <w:spacing w:val="-3"/>
        </w:rPr>
        <w:t xml:space="preserve"> </w:t>
      </w:r>
      <w:r>
        <w:t>These</w:t>
      </w:r>
      <w:r>
        <w:rPr>
          <w:spacing w:val="-4"/>
        </w:rPr>
        <w:t xml:space="preserve"> </w:t>
      </w:r>
      <w:r>
        <w:t>ongoing</w:t>
      </w:r>
      <w:r>
        <w:rPr>
          <w:spacing w:val="-1"/>
        </w:rPr>
        <w:t xml:space="preserve"> </w:t>
      </w:r>
      <w:r>
        <w:t>maintenance</w:t>
      </w:r>
      <w:r>
        <w:rPr>
          <w:spacing w:val="-4"/>
        </w:rPr>
        <w:t xml:space="preserve"> </w:t>
      </w:r>
      <w:r>
        <w:t>activities</w:t>
      </w:r>
      <w:r>
        <w:rPr>
          <w:spacing w:val="-5"/>
        </w:rPr>
        <w:t xml:space="preserve"> </w:t>
      </w:r>
      <w:r>
        <w:t>ensure</w:t>
      </w:r>
      <w:r>
        <w:rPr>
          <w:spacing w:val="-2"/>
        </w:rPr>
        <w:t xml:space="preserve"> </w:t>
      </w:r>
      <w:r>
        <w:t>the</w:t>
      </w:r>
      <w:r>
        <w:rPr>
          <w:spacing w:val="-6"/>
        </w:rPr>
        <w:t xml:space="preserve"> </w:t>
      </w:r>
      <w:r>
        <w:t>long-term reliability, scalability, and availability of AgriGuard in real-world agricultural environments while minimizing downtime through planned update cycles.</w:t>
      </w:r>
    </w:p>
    <w:p w14:paraId="322D742B">
      <w:pPr>
        <w:pStyle w:val="9"/>
        <w:spacing w:after="0" w:line="360" w:lineRule="auto"/>
        <w:jc w:val="both"/>
        <w:sectPr>
          <w:pgSz w:w="12240" w:h="15840"/>
          <w:pgMar w:top="1380" w:right="1080" w:bottom="980" w:left="1800" w:header="0" w:footer="781" w:gutter="0"/>
          <w:cols w:space="720" w:num="1"/>
        </w:sectPr>
      </w:pPr>
    </w:p>
    <w:p w14:paraId="7F7A1AE4">
      <w:pPr>
        <w:pStyle w:val="2"/>
        <w:ind w:right="1"/>
      </w:pPr>
      <w:bookmarkStart w:id="127" w:name="_TOC_250007"/>
      <w:r>
        <w:t>Chapter</w:t>
      </w:r>
      <w:r>
        <w:rPr>
          <w:spacing w:val="-12"/>
        </w:rPr>
        <w:t xml:space="preserve"> </w:t>
      </w:r>
      <w:r>
        <w:t>7:</w:t>
      </w:r>
      <w:r>
        <w:rPr>
          <w:spacing w:val="-2"/>
        </w:rPr>
        <w:t xml:space="preserve"> </w:t>
      </w:r>
      <w:r>
        <w:t>Conclusion</w:t>
      </w:r>
      <w:r>
        <w:rPr>
          <w:spacing w:val="-3"/>
        </w:rPr>
        <w:t xml:space="preserve"> </w:t>
      </w:r>
      <w:r>
        <w:t>and</w:t>
      </w:r>
      <w:r>
        <w:rPr>
          <w:spacing w:val="-2"/>
        </w:rPr>
        <w:t xml:space="preserve"> </w:t>
      </w:r>
      <w:r>
        <w:t>Future</w:t>
      </w:r>
      <w:r>
        <w:rPr>
          <w:spacing w:val="-12"/>
        </w:rPr>
        <w:t xml:space="preserve"> </w:t>
      </w:r>
      <w:bookmarkEnd w:id="127"/>
      <w:r>
        <w:rPr>
          <w:spacing w:val="-4"/>
        </w:rPr>
        <w:t>Work</w:t>
      </w:r>
    </w:p>
    <w:p w14:paraId="7E3A0C37">
      <w:pPr>
        <w:pStyle w:val="9"/>
        <w:spacing w:before="324" w:line="360" w:lineRule="auto"/>
        <w:ind w:left="360" w:right="357" w:firstLine="716" w:firstLineChars="0"/>
        <w:jc w:val="both"/>
      </w:pPr>
      <w:r>
        <w:t>AgriGuard is an AI-powered smart farming application designed to help farmers detect plant diseases quickly and accurately using image-based analysis. The application provides</w:t>
      </w:r>
      <w:r>
        <w:rPr>
          <w:spacing w:val="-1"/>
        </w:rPr>
        <w:t xml:space="preserve"> </w:t>
      </w:r>
      <w:r>
        <w:t>disease identification,</w:t>
      </w:r>
      <w:r>
        <w:rPr>
          <w:spacing w:val="-4"/>
        </w:rPr>
        <w:t xml:space="preserve"> </w:t>
      </w:r>
      <w:r>
        <w:t>treatment recommendations,</w:t>
      </w:r>
      <w:r>
        <w:rPr>
          <w:spacing w:val="-4"/>
        </w:rPr>
        <w:t xml:space="preserve"> </w:t>
      </w:r>
      <w:r>
        <w:t>weather updates,</w:t>
      </w:r>
      <w:r>
        <w:rPr>
          <w:spacing w:val="-2"/>
        </w:rPr>
        <w:t xml:space="preserve"> </w:t>
      </w:r>
      <w:r>
        <w:t>agricultural news, and an AI chatbot to support farmers in making informed decisions. With its</w:t>
      </w:r>
      <w:r>
        <w:rPr>
          <w:spacing w:val="40"/>
        </w:rPr>
        <w:t xml:space="preserve"> </w:t>
      </w:r>
      <w:r>
        <w:t>simple and user-friendly interface, AgriGuard aims to reduce crop losses, improve productivity, and promote sustainable farming practices. Future enhancements such as support for more crops, offline functionality, IoT integration, smart irrigation, and multilingual</w:t>
      </w:r>
      <w:r>
        <w:rPr>
          <w:spacing w:val="-2"/>
        </w:rPr>
        <w:t xml:space="preserve"> </w:t>
      </w:r>
      <w:r>
        <w:t>support</w:t>
      </w:r>
      <w:r>
        <w:rPr>
          <w:spacing w:val="-4"/>
        </w:rPr>
        <w:t xml:space="preserve"> </w:t>
      </w:r>
      <w:r>
        <w:t>can further improve</w:t>
      </w:r>
      <w:r>
        <w:rPr>
          <w:spacing w:val="-3"/>
        </w:rPr>
        <w:t xml:space="preserve"> </w:t>
      </w:r>
      <w:r>
        <w:t>the</w:t>
      </w:r>
      <w:r>
        <w:rPr>
          <w:spacing w:val="-3"/>
        </w:rPr>
        <w:t xml:space="preserve"> </w:t>
      </w:r>
      <w:r>
        <w:t>system, making</w:t>
      </w:r>
      <w:r>
        <w:rPr>
          <w:spacing w:val="-2"/>
        </w:rPr>
        <w:t xml:space="preserve"> </w:t>
      </w:r>
      <w:r>
        <w:t>AgriGuard</w:t>
      </w:r>
      <w:r>
        <w:rPr>
          <w:spacing w:val="-2"/>
        </w:rPr>
        <w:t xml:space="preserve"> </w:t>
      </w:r>
      <w:r>
        <w:t>a</w:t>
      </w:r>
      <w:r>
        <w:rPr>
          <w:spacing w:val="-1"/>
        </w:rPr>
        <w:t xml:space="preserve"> </w:t>
      </w:r>
      <w:r>
        <w:t>comprehensive and reliable digital solution for modern agriculture.</w:t>
      </w:r>
    </w:p>
    <w:p w14:paraId="0C5C05A1">
      <w:pPr>
        <w:pStyle w:val="9"/>
        <w:spacing w:before="84"/>
      </w:pPr>
    </w:p>
    <w:p w14:paraId="228A93A0">
      <w:pPr>
        <w:pStyle w:val="4"/>
        <w:numPr>
          <w:ilvl w:val="1"/>
          <w:numId w:val="19"/>
        </w:numPr>
        <w:tabs>
          <w:tab w:val="left" w:pos="1079"/>
        </w:tabs>
        <w:spacing w:before="0" w:after="0" w:line="240" w:lineRule="auto"/>
        <w:ind w:left="1079" w:right="0" w:hanging="719"/>
        <w:jc w:val="left"/>
      </w:pPr>
      <w:bookmarkStart w:id="128" w:name="_TOC_250006"/>
      <w:r>
        <w:rPr>
          <w:spacing w:val="-2"/>
        </w:rPr>
        <w:t>C</w:t>
      </w:r>
      <w:bookmarkEnd w:id="128"/>
      <w:r>
        <w:rPr>
          <w:spacing w:val="-2"/>
        </w:rPr>
        <w:t>onclusion</w:t>
      </w:r>
    </w:p>
    <w:p w14:paraId="570B87C0">
      <w:pPr>
        <w:pStyle w:val="9"/>
        <w:spacing w:before="121"/>
        <w:rPr>
          <w:b/>
          <w:sz w:val="28"/>
        </w:rPr>
      </w:pPr>
    </w:p>
    <w:p w14:paraId="2BB68459">
      <w:pPr>
        <w:pStyle w:val="9"/>
        <w:spacing w:line="360" w:lineRule="auto"/>
        <w:ind w:left="360" w:right="358" w:firstLine="716" w:firstLineChars="0"/>
        <w:jc w:val="both"/>
      </w:pPr>
      <w:r>
        <w:t>AgriGuard is an intelligent plant disease detection and guidance system developed to support farmers and agricultural caretakers in identifying crop diseases quickly and accurately. The system combines image-based disease detection using</w:t>
      </w:r>
      <w:r>
        <w:rPr>
          <w:spacing w:val="-1"/>
        </w:rPr>
        <w:t xml:space="preserve"> </w:t>
      </w:r>
      <w:r>
        <w:t>deep learning with an AI-powered chatbot for agricultural guidance and support. By integrating machine learning, Android development, and API-based communication, AgriGuard provides a complete smart farming solution.The application helps users capture or upload plant images, detect possible diseases, check plant health status, and receive proper treatment suggestions. It also includes a caretaker chatbot feature that answers farming-related questions and provides useful recommendations for crop management. This improves decision-making, reduces crop loss, and increases agricultural productivity.</w:t>
      </w:r>
    </w:p>
    <w:p w14:paraId="6C3CA602">
      <w:pPr>
        <w:pStyle w:val="9"/>
        <w:spacing w:before="83"/>
      </w:pPr>
    </w:p>
    <w:p w14:paraId="647F2BE2">
      <w:pPr>
        <w:pStyle w:val="4"/>
        <w:numPr>
          <w:ilvl w:val="1"/>
          <w:numId w:val="19"/>
        </w:numPr>
        <w:tabs>
          <w:tab w:val="left" w:pos="1079"/>
        </w:tabs>
        <w:spacing w:before="0" w:after="0" w:line="240" w:lineRule="auto"/>
        <w:ind w:left="1079" w:right="0" w:hanging="719"/>
        <w:jc w:val="left"/>
      </w:pPr>
      <w:bookmarkStart w:id="129" w:name="_TOC_250005"/>
      <w:r>
        <w:t>Future</w:t>
      </w:r>
      <w:r>
        <w:rPr>
          <w:spacing w:val="-7"/>
        </w:rPr>
        <w:t xml:space="preserve"> </w:t>
      </w:r>
      <w:bookmarkEnd w:id="129"/>
      <w:r>
        <w:rPr>
          <w:spacing w:val="-4"/>
        </w:rPr>
        <w:t>Work</w:t>
      </w:r>
    </w:p>
    <w:p w14:paraId="0B20B4FE">
      <w:pPr>
        <w:pStyle w:val="9"/>
        <w:spacing w:before="120"/>
        <w:rPr>
          <w:b/>
          <w:sz w:val="28"/>
        </w:rPr>
      </w:pPr>
    </w:p>
    <w:p w14:paraId="251BDF33">
      <w:pPr>
        <w:pStyle w:val="9"/>
        <w:spacing w:line="360" w:lineRule="auto"/>
        <w:ind w:left="360" w:right="359" w:firstLine="716" w:firstLineChars="0"/>
        <w:jc w:val="both"/>
      </w:pPr>
      <w:r>
        <w:t>Although AgriGuard provides an effective</w:t>
      </w:r>
      <w:r>
        <w:rPr>
          <w:spacing w:val="-1"/>
        </w:rPr>
        <w:t xml:space="preserve"> </w:t>
      </w:r>
      <w:r>
        <w:t>solution</w:t>
      </w:r>
      <w:r>
        <w:rPr>
          <w:spacing w:val="-2"/>
        </w:rPr>
        <w:t xml:space="preserve"> </w:t>
      </w:r>
      <w:r>
        <w:t>for plant disease detection and farmer assistance, several enhancements can be made in future versions. The application can be expanded to support a larger variety of crops and diseases with improved detection accuracy by training the model on more diverse datasets. Real-time pest detection and nutrient</w:t>
      </w:r>
      <w:r>
        <w:rPr>
          <w:spacing w:val="60"/>
        </w:rPr>
        <w:t xml:space="preserve"> </w:t>
      </w:r>
      <w:r>
        <w:t>deficiency</w:t>
      </w:r>
      <w:r>
        <w:rPr>
          <w:spacing w:val="60"/>
        </w:rPr>
        <w:t xml:space="preserve"> </w:t>
      </w:r>
      <w:r>
        <w:t>analysis</w:t>
      </w:r>
      <w:r>
        <w:rPr>
          <w:spacing w:val="58"/>
        </w:rPr>
        <w:t xml:space="preserve"> </w:t>
      </w:r>
      <w:r>
        <w:t>can</w:t>
      </w:r>
      <w:r>
        <w:rPr>
          <w:spacing w:val="61"/>
        </w:rPr>
        <w:t xml:space="preserve"> </w:t>
      </w:r>
      <w:r>
        <w:t>be</w:t>
      </w:r>
      <w:r>
        <w:rPr>
          <w:spacing w:val="60"/>
        </w:rPr>
        <w:t xml:space="preserve"> </w:t>
      </w:r>
      <w:r>
        <w:t>integrated</w:t>
      </w:r>
      <w:r>
        <w:rPr>
          <w:spacing w:val="59"/>
        </w:rPr>
        <w:t xml:space="preserve"> </w:t>
      </w:r>
      <w:r>
        <w:t>to</w:t>
      </w:r>
      <w:r>
        <w:rPr>
          <w:spacing w:val="60"/>
        </w:rPr>
        <w:t xml:space="preserve"> </w:t>
      </w:r>
      <w:r>
        <w:t>provide</w:t>
      </w:r>
      <w:r>
        <w:rPr>
          <w:spacing w:val="60"/>
        </w:rPr>
        <w:t xml:space="preserve"> </w:t>
      </w:r>
      <w:r>
        <w:t>comprehensive</w:t>
      </w:r>
      <w:r>
        <w:rPr>
          <w:spacing w:val="59"/>
        </w:rPr>
        <w:t xml:space="preserve"> </w:t>
      </w:r>
      <w:r>
        <w:t>crop</w:t>
      </w:r>
      <w:r>
        <w:rPr>
          <w:spacing w:val="60"/>
        </w:rPr>
        <w:t xml:space="preserve"> </w:t>
      </w:r>
      <w:r>
        <w:rPr>
          <w:spacing w:val="-2"/>
        </w:rPr>
        <w:t>health</w:t>
      </w:r>
    </w:p>
    <w:p w14:paraId="3B90FECB">
      <w:pPr>
        <w:pStyle w:val="9"/>
        <w:spacing w:after="0" w:line="360" w:lineRule="auto"/>
        <w:jc w:val="both"/>
        <w:sectPr>
          <w:pgSz w:w="12240" w:h="15840"/>
          <w:pgMar w:top="1380" w:right="1080" w:bottom="980" w:left="1800" w:header="0" w:footer="781" w:gutter="0"/>
          <w:cols w:space="720" w:num="1"/>
        </w:sectPr>
      </w:pPr>
    </w:p>
    <w:p w14:paraId="4C252E9A">
      <w:pPr>
        <w:pStyle w:val="9"/>
        <w:spacing w:before="60" w:line="360" w:lineRule="auto"/>
        <w:ind w:left="360" w:right="358"/>
        <w:jc w:val="both"/>
      </w:pPr>
      <w:r>
        <w:t>monitoring. Smart irrigation recommendations based on weather conditions and soil moisture data can help farmers optimize water usage. The system can also include multilingual support to make it accessible to farmers from different regions. An offline mode can be introduced so users can detect diseases without an internet connection. Furthermore, integration</w:t>
      </w:r>
      <w:r>
        <w:rPr>
          <w:spacing w:val="-1"/>
        </w:rPr>
        <w:t xml:space="preserve"> </w:t>
      </w:r>
      <w:r>
        <w:t>with</w:t>
      </w:r>
      <w:r>
        <w:rPr>
          <w:spacing w:val="-1"/>
        </w:rPr>
        <w:t xml:space="preserve"> </w:t>
      </w:r>
      <w:r>
        <w:t>IoT sensors,</w:t>
      </w:r>
      <w:r>
        <w:rPr>
          <w:spacing w:val="-1"/>
        </w:rPr>
        <w:t xml:space="preserve"> </w:t>
      </w:r>
      <w:r>
        <w:t>drone-based crop monitoring,</w:t>
      </w:r>
      <w:r>
        <w:rPr>
          <w:spacing w:val="-1"/>
        </w:rPr>
        <w:t xml:space="preserve"> </w:t>
      </w:r>
      <w:r>
        <w:t>and</w:t>
      </w:r>
      <w:r>
        <w:rPr>
          <w:spacing w:val="-1"/>
        </w:rPr>
        <w:t xml:space="preserve"> </w:t>
      </w:r>
      <w:r>
        <w:t>government agricultural services can transform AgriGuard into a complete smart farming platform that enhances productivity and promotes sustainable agriculture.</w:t>
      </w:r>
    </w:p>
    <w:p w14:paraId="6DA99BE6">
      <w:pPr>
        <w:pStyle w:val="9"/>
        <w:spacing w:before="2"/>
      </w:pPr>
    </w:p>
    <w:p w14:paraId="479B7BA0">
      <w:pPr>
        <w:pStyle w:val="4"/>
        <w:numPr>
          <w:ilvl w:val="2"/>
          <w:numId w:val="19"/>
        </w:numPr>
        <w:tabs>
          <w:tab w:val="left" w:pos="987"/>
        </w:tabs>
        <w:spacing w:before="0" w:after="0" w:line="240" w:lineRule="auto"/>
        <w:ind w:left="987" w:right="0" w:hanging="627"/>
        <w:jc w:val="left"/>
      </w:pPr>
      <w:bookmarkStart w:id="130" w:name="7.2.1 Real-Time Disease Detection"/>
      <w:bookmarkEnd w:id="130"/>
      <w:r>
        <w:t>Real-Time</w:t>
      </w:r>
      <w:r>
        <w:rPr>
          <w:spacing w:val="-7"/>
        </w:rPr>
        <w:t xml:space="preserve"> </w:t>
      </w:r>
      <w:r>
        <w:t>Disease</w:t>
      </w:r>
      <w:r>
        <w:rPr>
          <w:spacing w:val="-7"/>
        </w:rPr>
        <w:t xml:space="preserve"> </w:t>
      </w:r>
      <w:r>
        <w:rPr>
          <w:spacing w:val="-2"/>
        </w:rPr>
        <w:t>Detection</w:t>
      </w:r>
    </w:p>
    <w:p w14:paraId="042F45B9">
      <w:pPr>
        <w:pStyle w:val="9"/>
        <w:spacing w:before="280" w:line="360" w:lineRule="auto"/>
        <w:ind w:left="360" w:right="356" w:firstLine="716" w:firstLineChars="0"/>
        <w:jc w:val="both"/>
      </w:pPr>
      <w:r>
        <w:t>Future versions of AgriGuard can include real-time disease detection using the smartphone's camera. Instead of capturing and uploading an image manually, users will be able to point their camera at a plant leaf and receive instant disease identification with live analysis. The system will continuously process camera frames using advanced AI models to detect diseases in real time and highlight the affected areas on the screen. Along with disease detection, the application can immediately display the disease name, severity level, possible causes, and recommended treatment options. This enhancement will make the diagnosis process faster, more accurate, and more convenient, enabling farmers to identify plant health issues early and take timely preventive measures to</w:t>
      </w:r>
      <w:r>
        <w:rPr>
          <w:spacing w:val="40"/>
        </w:rPr>
        <w:t xml:space="preserve"> </w:t>
      </w:r>
      <w:r>
        <w:t>reduce crop losses and improve agricultural productivity.</w:t>
      </w:r>
    </w:p>
    <w:p w14:paraId="1FF46D22">
      <w:pPr>
        <w:pStyle w:val="9"/>
        <w:spacing w:before="6"/>
      </w:pPr>
    </w:p>
    <w:p w14:paraId="7003B1AA">
      <w:pPr>
        <w:pStyle w:val="4"/>
        <w:numPr>
          <w:ilvl w:val="2"/>
          <w:numId w:val="19"/>
        </w:numPr>
        <w:tabs>
          <w:tab w:val="left" w:pos="987"/>
        </w:tabs>
        <w:spacing w:before="0" w:after="0" w:line="240" w:lineRule="auto"/>
        <w:ind w:left="987" w:right="0" w:hanging="627"/>
        <w:jc w:val="left"/>
      </w:pPr>
      <w:bookmarkStart w:id="131" w:name="_TOC_250004"/>
      <w:r>
        <w:t>Multi-Language</w:t>
      </w:r>
      <w:r>
        <w:rPr>
          <w:spacing w:val="-13"/>
        </w:rPr>
        <w:t xml:space="preserve"> </w:t>
      </w:r>
      <w:bookmarkEnd w:id="131"/>
      <w:r>
        <w:rPr>
          <w:spacing w:val="-2"/>
        </w:rPr>
        <w:t>Support</w:t>
      </w:r>
    </w:p>
    <w:p w14:paraId="3EF3A23D">
      <w:pPr>
        <w:pStyle w:val="9"/>
        <w:spacing w:before="279" w:line="360" w:lineRule="auto"/>
        <w:ind w:left="360" w:right="357" w:firstLine="716" w:firstLineChars="0"/>
        <w:jc w:val="both"/>
      </w:pPr>
      <w:r>
        <w:t>To</w:t>
      </w:r>
      <w:r>
        <w:rPr>
          <w:spacing w:val="-2"/>
        </w:rPr>
        <w:t xml:space="preserve"> </w:t>
      </w:r>
      <w:r>
        <w:t>make AgriGuard</w:t>
      </w:r>
      <w:r>
        <w:rPr>
          <w:spacing w:val="-2"/>
        </w:rPr>
        <w:t xml:space="preserve"> </w:t>
      </w:r>
      <w:r>
        <w:t>more</w:t>
      </w:r>
      <w:r>
        <w:rPr>
          <w:spacing w:val="-1"/>
        </w:rPr>
        <w:t xml:space="preserve"> </w:t>
      </w:r>
      <w:r>
        <w:t>accessible and</w:t>
      </w:r>
      <w:r>
        <w:rPr>
          <w:spacing w:val="-2"/>
        </w:rPr>
        <w:t xml:space="preserve"> </w:t>
      </w:r>
      <w:r>
        <w:t>user-friendly, future</w:t>
      </w:r>
      <w:r>
        <w:rPr>
          <w:spacing w:val="-1"/>
        </w:rPr>
        <w:t xml:space="preserve"> </w:t>
      </w:r>
      <w:r>
        <w:t>versions can include</w:t>
      </w:r>
      <w:r>
        <w:rPr>
          <w:spacing w:val="-3"/>
        </w:rPr>
        <w:t xml:space="preserve"> </w:t>
      </w:r>
      <w:r>
        <w:t>multi-language support, allowing users to interact with the application in their preferred language. In addition to English, regional languages such as Urdu, Punjabi, Sindhi, Pashto, and Balochi can be supported to help farmers from different areas understand the application's</w:t>
      </w:r>
      <w:r>
        <w:rPr>
          <w:spacing w:val="-2"/>
        </w:rPr>
        <w:t xml:space="preserve"> </w:t>
      </w:r>
      <w:r>
        <w:t>features more</w:t>
      </w:r>
      <w:r>
        <w:rPr>
          <w:spacing w:val="-2"/>
        </w:rPr>
        <w:t xml:space="preserve"> </w:t>
      </w:r>
      <w:r>
        <w:t>easily. All</w:t>
      </w:r>
      <w:r>
        <w:rPr>
          <w:spacing w:val="-2"/>
        </w:rPr>
        <w:t xml:space="preserve"> </w:t>
      </w:r>
      <w:r>
        <w:t>menus,</w:t>
      </w:r>
      <w:r>
        <w:rPr>
          <w:spacing w:val="-1"/>
        </w:rPr>
        <w:t xml:space="preserve"> </w:t>
      </w:r>
      <w:r>
        <w:t>instructions,</w:t>
      </w:r>
      <w:r>
        <w:rPr>
          <w:spacing w:val="-2"/>
        </w:rPr>
        <w:t xml:space="preserve"> </w:t>
      </w:r>
      <w:r>
        <w:t>disease</w:t>
      </w:r>
      <w:r>
        <w:rPr>
          <w:spacing w:val="-2"/>
        </w:rPr>
        <w:t xml:space="preserve"> </w:t>
      </w:r>
      <w:r>
        <w:t>descriptions,</w:t>
      </w:r>
      <w:r>
        <w:rPr>
          <w:spacing w:val="-1"/>
        </w:rPr>
        <w:t xml:space="preserve"> </w:t>
      </w:r>
      <w:r>
        <w:t>treatment recommendations, weather updates, and AI chatbot responses can be translated into these languages. Voice assistance and text-to-speech features can also be integrated to assist farmers with limited literacy or those who prefer spoken guidance. This enhancement</w:t>
      </w:r>
      <w:r>
        <w:rPr>
          <w:spacing w:val="40"/>
        </w:rPr>
        <w:t xml:space="preserve"> </w:t>
      </w:r>
      <w:r>
        <w:t>will</w:t>
      </w:r>
      <w:r>
        <w:rPr>
          <w:spacing w:val="58"/>
        </w:rPr>
        <w:t xml:space="preserve"> </w:t>
      </w:r>
      <w:r>
        <w:t>improve</w:t>
      </w:r>
      <w:r>
        <w:rPr>
          <w:spacing w:val="59"/>
        </w:rPr>
        <w:t xml:space="preserve"> </w:t>
      </w:r>
      <w:r>
        <w:t>usability,</w:t>
      </w:r>
      <w:r>
        <w:rPr>
          <w:spacing w:val="62"/>
        </w:rPr>
        <w:t xml:space="preserve"> </w:t>
      </w:r>
      <w:r>
        <w:t>increase</w:t>
      </w:r>
      <w:r>
        <w:rPr>
          <w:spacing w:val="59"/>
        </w:rPr>
        <w:t xml:space="preserve"> </w:t>
      </w:r>
      <w:r>
        <w:t>adoption</w:t>
      </w:r>
      <w:r>
        <w:rPr>
          <w:spacing w:val="60"/>
        </w:rPr>
        <w:t xml:space="preserve"> </w:t>
      </w:r>
      <w:r>
        <w:t>among</w:t>
      </w:r>
      <w:r>
        <w:rPr>
          <w:spacing w:val="58"/>
        </w:rPr>
        <w:t xml:space="preserve"> </w:t>
      </w:r>
      <w:r>
        <w:t>rural</w:t>
      </w:r>
      <w:r>
        <w:rPr>
          <w:spacing w:val="63"/>
        </w:rPr>
        <w:t xml:space="preserve"> </w:t>
      </w:r>
      <w:r>
        <w:t>communities,</w:t>
      </w:r>
      <w:r>
        <w:rPr>
          <w:spacing w:val="58"/>
        </w:rPr>
        <w:t xml:space="preserve"> </w:t>
      </w:r>
      <w:r>
        <w:t>and</w:t>
      </w:r>
      <w:r>
        <w:rPr>
          <w:spacing w:val="60"/>
        </w:rPr>
        <w:t xml:space="preserve"> </w:t>
      </w:r>
      <w:r>
        <w:t>ensure</w:t>
      </w:r>
      <w:r>
        <w:rPr>
          <w:spacing w:val="61"/>
        </w:rPr>
        <w:t xml:space="preserve"> </w:t>
      </w:r>
      <w:r>
        <w:rPr>
          <w:spacing w:val="-4"/>
        </w:rPr>
        <w:t>that</w:t>
      </w:r>
    </w:p>
    <w:p w14:paraId="0947BF82">
      <w:pPr>
        <w:pStyle w:val="9"/>
        <w:spacing w:after="0" w:line="360" w:lineRule="auto"/>
        <w:jc w:val="both"/>
        <w:sectPr>
          <w:pgSz w:w="12240" w:h="15840"/>
          <w:pgMar w:top="1380" w:right="1080" w:bottom="980" w:left="1800" w:header="0" w:footer="781" w:gutter="0"/>
          <w:cols w:space="720" w:num="1"/>
        </w:sectPr>
      </w:pPr>
    </w:p>
    <w:p w14:paraId="52B91759">
      <w:pPr>
        <w:pStyle w:val="9"/>
        <w:spacing w:before="60" w:line="360" w:lineRule="auto"/>
        <w:ind w:left="360" w:right="362"/>
        <w:jc w:val="both"/>
      </w:pPr>
      <w:r>
        <w:t xml:space="preserve">language barriers do not prevent farmers from benefiting from modern agricultural </w:t>
      </w:r>
      <w:r>
        <w:rPr>
          <w:spacing w:val="-2"/>
        </w:rPr>
        <w:t>technology.</w:t>
      </w:r>
    </w:p>
    <w:p w14:paraId="4020AA24">
      <w:pPr>
        <w:pStyle w:val="9"/>
        <w:spacing w:before="3"/>
      </w:pPr>
    </w:p>
    <w:p w14:paraId="2BDBF65F">
      <w:pPr>
        <w:pStyle w:val="4"/>
        <w:numPr>
          <w:ilvl w:val="2"/>
          <w:numId w:val="19"/>
        </w:numPr>
        <w:tabs>
          <w:tab w:val="left" w:pos="987"/>
        </w:tabs>
        <w:spacing w:before="0" w:after="0" w:line="240" w:lineRule="auto"/>
        <w:ind w:left="987" w:right="0" w:hanging="627"/>
        <w:jc w:val="left"/>
      </w:pPr>
      <w:bookmarkStart w:id="132" w:name="7.2.3 Weather-Based Suggestions"/>
      <w:bookmarkEnd w:id="132"/>
      <w:r>
        <w:t>Weather-Based</w:t>
      </w:r>
      <w:r>
        <w:rPr>
          <w:spacing w:val="-13"/>
        </w:rPr>
        <w:t xml:space="preserve"> </w:t>
      </w:r>
      <w:r>
        <w:rPr>
          <w:spacing w:val="-2"/>
        </w:rPr>
        <w:t>Suggestions</w:t>
      </w:r>
    </w:p>
    <w:p w14:paraId="4033613D">
      <w:pPr>
        <w:pStyle w:val="9"/>
        <w:spacing w:before="280" w:line="360" w:lineRule="auto"/>
        <w:ind w:left="360" w:right="357" w:firstLine="716" w:firstLineChars="0"/>
        <w:jc w:val="both"/>
      </w:pPr>
      <w:r>
        <w:t>Future</w:t>
      </w:r>
      <w:r>
        <w:rPr>
          <w:spacing w:val="-4"/>
        </w:rPr>
        <w:t xml:space="preserve"> </w:t>
      </w:r>
      <w:r>
        <w:t>versions</w:t>
      </w:r>
      <w:r>
        <w:rPr>
          <w:spacing w:val="-3"/>
        </w:rPr>
        <w:t xml:space="preserve"> </w:t>
      </w:r>
      <w:r>
        <w:t>of</w:t>
      </w:r>
      <w:r>
        <w:rPr>
          <w:spacing w:val="-4"/>
        </w:rPr>
        <w:t xml:space="preserve"> </w:t>
      </w:r>
      <w:r>
        <w:t>AgriGuard</w:t>
      </w:r>
      <w:r>
        <w:rPr>
          <w:spacing w:val="-3"/>
        </w:rPr>
        <w:t xml:space="preserve"> </w:t>
      </w:r>
      <w:r>
        <w:t>can</w:t>
      </w:r>
      <w:r>
        <w:rPr>
          <w:spacing w:val="-3"/>
        </w:rPr>
        <w:t xml:space="preserve"> </w:t>
      </w:r>
      <w:r>
        <w:t>integrate</w:t>
      </w:r>
      <w:r>
        <w:rPr>
          <w:spacing w:val="-2"/>
        </w:rPr>
        <w:t xml:space="preserve"> </w:t>
      </w:r>
      <w:r>
        <w:t>advanced</w:t>
      </w:r>
      <w:r>
        <w:rPr>
          <w:spacing w:val="-3"/>
        </w:rPr>
        <w:t xml:space="preserve"> </w:t>
      </w:r>
      <w:r>
        <w:t>weather</w:t>
      </w:r>
      <w:r>
        <w:rPr>
          <w:spacing w:val="-4"/>
        </w:rPr>
        <w:t xml:space="preserve"> </w:t>
      </w:r>
      <w:r>
        <w:t>forecasting</w:t>
      </w:r>
      <w:r>
        <w:rPr>
          <w:spacing w:val="-3"/>
        </w:rPr>
        <w:t xml:space="preserve"> </w:t>
      </w:r>
      <w:r>
        <w:t>APIs</w:t>
      </w:r>
      <w:r>
        <w:rPr>
          <w:spacing w:val="-3"/>
        </w:rPr>
        <w:t xml:space="preserve"> </w:t>
      </w:r>
      <w:r>
        <w:t>to</w:t>
      </w:r>
      <w:r>
        <w:rPr>
          <w:spacing w:val="-3"/>
        </w:rPr>
        <w:t xml:space="preserve"> </w:t>
      </w:r>
      <w:r>
        <w:t>provide intelligent, weather-based farming recommendations. By analyzing real-time and forecasted weather conditions such as temperature, humidity, rainfall, wind speed, and seasonal changes, the application can predict the likelihood of plant diseases and pest outbreaks before they occur. Based on these predictions, AgriGuard can send timely</w:t>
      </w:r>
      <w:r>
        <w:rPr>
          <w:spacing w:val="40"/>
        </w:rPr>
        <w:t xml:space="preserve"> </w:t>
      </w:r>
      <w:r>
        <w:t>alerts and preventive recommendations, including the best time for irrigation, fertilizer application, pesticide spraying, and harvesting. The system can also warn farmers about extreme</w:t>
      </w:r>
      <w:r>
        <w:rPr>
          <w:spacing w:val="-2"/>
        </w:rPr>
        <w:t xml:space="preserve"> </w:t>
      </w:r>
      <w:r>
        <w:t>weather</w:t>
      </w:r>
      <w:r>
        <w:rPr>
          <w:spacing w:val="-2"/>
        </w:rPr>
        <w:t xml:space="preserve"> </w:t>
      </w:r>
      <w:r>
        <w:t>events such</w:t>
      </w:r>
      <w:r>
        <w:rPr>
          <w:spacing w:val="-1"/>
        </w:rPr>
        <w:t xml:space="preserve"> </w:t>
      </w:r>
      <w:r>
        <w:t>as</w:t>
      </w:r>
      <w:r>
        <w:rPr>
          <w:spacing w:val="-1"/>
        </w:rPr>
        <w:t xml:space="preserve"> </w:t>
      </w:r>
      <w:r>
        <w:t>heavy rainfall,</w:t>
      </w:r>
      <w:r>
        <w:rPr>
          <w:spacing w:val="-1"/>
        </w:rPr>
        <w:t xml:space="preserve"> </w:t>
      </w:r>
      <w:r>
        <w:t>heatwaves,</w:t>
      </w:r>
      <w:r>
        <w:rPr>
          <w:spacing w:val="-1"/>
        </w:rPr>
        <w:t xml:space="preserve"> </w:t>
      </w:r>
      <w:r>
        <w:t>frost,</w:t>
      </w:r>
      <w:r>
        <w:rPr>
          <w:spacing w:val="-1"/>
        </w:rPr>
        <w:t xml:space="preserve"> </w:t>
      </w:r>
      <w:r>
        <w:t>or</w:t>
      </w:r>
      <w:r>
        <w:rPr>
          <w:spacing w:val="-2"/>
        </w:rPr>
        <w:t xml:space="preserve"> </w:t>
      </w:r>
      <w:r>
        <w:t>storms</w:t>
      </w:r>
      <w:r>
        <w:rPr>
          <w:spacing w:val="-1"/>
        </w:rPr>
        <w:t xml:space="preserve"> </w:t>
      </w:r>
      <w:r>
        <w:t>that</w:t>
      </w:r>
      <w:r>
        <w:rPr>
          <w:spacing w:val="-1"/>
        </w:rPr>
        <w:t xml:space="preserve"> </w:t>
      </w:r>
      <w:r>
        <w:t>may</w:t>
      </w:r>
      <w:r>
        <w:rPr>
          <w:spacing w:val="-1"/>
        </w:rPr>
        <w:t xml:space="preserve"> </w:t>
      </w:r>
      <w:r>
        <w:t>affect crop health and yield. This proactive approach will help farmers take preventive</w:t>
      </w:r>
      <w:r>
        <w:rPr>
          <w:spacing w:val="40"/>
        </w:rPr>
        <w:t xml:space="preserve"> </w:t>
      </w:r>
      <w:r>
        <w:t>measures in advance, minimize crop damage, improve resource management, and increase overall agricultural productivity.</w:t>
      </w:r>
    </w:p>
    <w:p w14:paraId="0036F2C5">
      <w:pPr>
        <w:pStyle w:val="9"/>
        <w:spacing w:before="5"/>
      </w:pPr>
    </w:p>
    <w:p w14:paraId="5FC2954C">
      <w:pPr>
        <w:pStyle w:val="4"/>
        <w:numPr>
          <w:ilvl w:val="2"/>
          <w:numId w:val="19"/>
        </w:numPr>
        <w:tabs>
          <w:tab w:val="left" w:pos="987"/>
        </w:tabs>
        <w:spacing w:before="0" w:after="0" w:line="240" w:lineRule="auto"/>
        <w:ind w:left="987" w:right="0" w:hanging="627"/>
        <w:jc w:val="left"/>
      </w:pPr>
      <w:bookmarkStart w:id="133" w:name="7.2.4 Offline Functionality"/>
      <w:bookmarkEnd w:id="133"/>
      <w:r>
        <w:t>Offline</w:t>
      </w:r>
      <w:r>
        <w:rPr>
          <w:spacing w:val="-6"/>
        </w:rPr>
        <w:t xml:space="preserve"> </w:t>
      </w:r>
      <w:r>
        <w:rPr>
          <w:spacing w:val="-2"/>
        </w:rPr>
        <w:t>Functionality</w:t>
      </w:r>
    </w:p>
    <w:p w14:paraId="34DB4164">
      <w:pPr>
        <w:pStyle w:val="9"/>
        <w:spacing w:before="118"/>
        <w:rPr>
          <w:b/>
          <w:sz w:val="28"/>
        </w:rPr>
      </w:pPr>
    </w:p>
    <w:p w14:paraId="59B50960">
      <w:pPr>
        <w:pStyle w:val="9"/>
        <w:spacing w:line="360" w:lineRule="auto"/>
        <w:ind w:left="360" w:right="357" w:firstLine="716" w:firstLineChars="0"/>
        <w:jc w:val="both"/>
      </w:pPr>
      <w:r>
        <w:t>Future versions of AgriGuard can include an offline mode to ensure that farmers in remote and rural areas with limited or no internet connectivity can continue using the application's essential features. A lightweight AI model can be stored directly on the user's device, allowing plant disease detection to be performed without requiring an</w:t>
      </w:r>
      <w:r>
        <w:rPr>
          <w:spacing w:val="40"/>
        </w:rPr>
        <w:t xml:space="preserve"> </w:t>
      </w:r>
      <w:r>
        <w:t>active internet connection. Users will be able to capture or upload images of plant leaves and receive disease predictions along with basic treatment recommendations even when offline. The application can also locally store previously accessed disease information, farming</w:t>
      </w:r>
      <w:r>
        <w:rPr>
          <w:spacing w:val="-2"/>
        </w:rPr>
        <w:t xml:space="preserve"> </w:t>
      </w:r>
      <w:r>
        <w:t>guides,</w:t>
      </w:r>
      <w:r>
        <w:rPr>
          <w:spacing w:val="-4"/>
        </w:rPr>
        <w:t xml:space="preserve"> </w:t>
      </w:r>
      <w:r>
        <w:t>and</w:t>
      </w:r>
      <w:r>
        <w:rPr>
          <w:spacing w:val="-2"/>
        </w:rPr>
        <w:t xml:space="preserve"> </w:t>
      </w:r>
      <w:r>
        <w:t>user</w:t>
      </w:r>
      <w:r>
        <w:rPr>
          <w:spacing w:val="-3"/>
        </w:rPr>
        <w:t xml:space="preserve"> </w:t>
      </w:r>
      <w:r>
        <w:t>records</w:t>
      </w:r>
      <w:r>
        <w:rPr>
          <w:spacing w:val="-4"/>
        </w:rPr>
        <w:t xml:space="preserve"> </w:t>
      </w:r>
      <w:r>
        <w:t>for</w:t>
      </w:r>
      <w:r>
        <w:rPr>
          <w:spacing w:val="-3"/>
        </w:rPr>
        <w:t xml:space="preserve"> </w:t>
      </w:r>
      <w:r>
        <w:t>easy</w:t>
      </w:r>
      <w:r>
        <w:rPr>
          <w:spacing w:val="-2"/>
        </w:rPr>
        <w:t xml:space="preserve"> </w:t>
      </w:r>
      <w:r>
        <w:t>reference.</w:t>
      </w:r>
      <w:r>
        <w:rPr>
          <w:spacing w:val="-2"/>
        </w:rPr>
        <w:t xml:space="preserve"> </w:t>
      </w:r>
      <w:r>
        <w:t>Once</w:t>
      </w:r>
      <w:r>
        <w:rPr>
          <w:spacing w:val="-3"/>
        </w:rPr>
        <w:t xml:space="preserve"> </w:t>
      </w:r>
      <w:r>
        <w:t>an</w:t>
      </w:r>
      <w:r>
        <w:rPr>
          <w:spacing w:val="-4"/>
        </w:rPr>
        <w:t xml:space="preserve"> </w:t>
      </w:r>
      <w:r>
        <w:t>internet</w:t>
      </w:r>
      <w:r>
        <w:rPr>
          <w:spacing w:val="-2"/>
        </w:rPr>
        <w:t xml:space="preserve"> </w:t>
      </w:r>
      <w:r>
        <w:t>connection</w:t>
      </w:r>
      <w:r>
        <w:rPr>
          <w:spacing w:val="-4"/>
        </w:rPr>
        <w:t xml:space="preserve"> </w:t>
      </w:r>
      <w:r>
        <w:t>becomes available, the</w:t>
      </w:r>
      <w:r>
        <w:rPr>
          <w:spacing w:val="-1"/>
        </w:rPr>
        <w:t xml:space="preserve"> </w:t>
      </w:r>
      <w:r>
        <w:t>app can automatically synchronize stored data, update</w:t>
      </w:r>
      <w:r>
        <w:rPr>
          <w:spacing w:val="-1"/>
        </w:rPr>
        <w:t xml:space="preserve"> </w:t>
      </w:r>
      <w:r>
        <w:t>the disease detection model, refresh weather information, and download the latest agricultural news. This enhancement will improve the reliability, accessibility, and usability of AgriGuard, ensuring uninterrupted support for farmers regardless of network availability.</w:t>
      </w:r>
    </w:p>
    <w:p w14:paraId="2A14CA84">
      <w:pPr>
        <w:pStyle w:val="9"/>
        <w:spacing w:after="0" w:line="360" w:lineRule="auto"/>
        <w:jc w:val="both"/>
        <w:sectPr>
          <w:pgSz w:w="12240" w:h="15840"/>
          <w:pgMar w:top="1380" w:right="1080" w:bottom="980" w:left="1800" w:header="0" w:footer="781" w:gutter="0"/>
          <w:cols w:space="720" w:num="1"/>
        </w:sectPr>
      </w:pPr>
    </w:p>
    <w:p w14:paraId="3C75694A">
      <w:pPr>
        <w:pStyle w:val="4"/>
        <w:numPr>
          <w:ilvl w:val="2"/>
          <w:numId w:val="19"/>
        </w:numPr>
        <w:tabs>
          <w:tab w:val="left" w:pos="987"/>
        </w:tabs>
        <w:spacing w:before="78" w:after="0" w:line="240" w:lineRule="auto"/>
        <w:ind w:left="987" w:right="0" w:hanging="627"/>
        <w:jc w:val="left"/>
      </w:pPr>
      <w:bookmarkStart w:id="134" w:name="_TOC_250003"/>
      <w:r>
        <w:t>Expanded</w:t>
      </w:r>
      <w:r>
        <w:rPr>
          <w:spacing w:val="-6"/>
        </w:rPr>
        <w:t xml:space="preserve"> </w:t>
      </w:r>
      <w:r>
        <w:t>Crop</w:t>
      </w:r>
      <w:r>
        <w:rPr>
          <w:spacing w:val="-5"/>
        </w:rPr>
        <w:t xml:space="preserve"> </w:t>
      </w:r>
      <w:bookmarkEnd w:id="134"/>
      <w:r>
        <w:rPr>
          <w:spacing w:val="-2"/>
        </w:rPr>
        <w:t>Database</w:t>
      </w:r>
    </w:p>
    <w:p w14:paraId="0F4F2E18">
      <w:pPr>
        <w:pStyle w:val="9"/>
        <w:spacing w:before="280" w:line="360" w:lineRule="auto"/>
        <w:ind w:left="360" w:right="357" w:firstLine="716" w:firstLineChars="0"/>
        <w:jc w:val="both"/>
      </w:pPr>
      <w:r>
        <w:t>Future versions of AgriGuard can include an expanded crop database to support a wider variety of plants and plant diseases. By incorporating additional crop types such as cereals, vegetables, fruits, pulses, oilseed crops, and ornamental plants, the application will be able to serve a broader range of farmers and agricultural sectors. The disease database can also be enhanced by adding more disease categories, pest infestations, nutrient deficiencies, and environmental stress conditions. Regular updates to the</w:t>
      </w:r>
      <w:r>
        <w:rPr>
          <w:spacing w:val="40"/>
        </w:rPr>
        <w:t xml:space="preserve"> </w:t>
      </w:r>
      <w:r>
        <w:t>database</w:t>
      </w:r>
      <w:r>
        <w:rPr>
          <w:spacing w:val="-1"/>
        </w:rPr>
        <w:t xml:space="preserve"> </w:t>
      </w:r>
      <w:r>
        <w:t>using</w:t>
      </w:r>
      <w:r>
        <w:rPr>
          <w:spacing w:val="-2"/>
        </w:rPr>
        <w:t xml:space="preserve"> </w:t>
      </w:r>
      <w:r>
        <w:t>verified agricultural</w:t>
      </w:r>
      <w:r>
        <w:rPr>
          <w:spacing w:val="-1"/>
        </w:rPr>
        <w:t xml:space="preserve"> </w:t>
      </w:r>
      <w:r>
        <w:t>research and</w:t>
      </w:r>
      <w:r>
        <w:rPr>
          <w:spacing w:val="-2"/>
        </w:rPr>
        <w:t xml:space="preserve"> </w:t>
      </w:r>
      <w:r>
        <w:t>expert recommendations</w:t>
      </w:r>
      <w:r>
        <w:rPr>
          <w:spacing w:val="-2"/>
        </w:rPr>
        <w:t xml:space="preserve"> </w:t>
      </w:r>
      <w:r>
        <w:t>will</w:t>
      </w:r>
      <w:r>
        <w:rPr>
          <w:spacing w:val="-4"/>
        </w:rPr>
        <w:t xml:space="preserve"> </w:t>
      </w:r>
      <w:r>
        <w:t xml:space="preserve">ensure that the system remains accurate and up to date. This enhancement will improve the application's disease detection capabilities, increase prediction accuracy across diverse crops, and make AgriGuard a more comprehensive and reliable solution for modern </w:t>
      </w:r>
      <w:r>
        <w:rPr>
          <w:spacing w:val="-2"/>
        </w:rPr>
        <w:t>agriculture.</w:t>
      </w:r>
    </w:p>
    <w:p w14:paraId="615D4E0A">
      <w:pPr>
        <w:pStyle w:val="9"/>
        <w:spacing w:before="5"/>
      </w:pPr>
    </w:p>
    <w:p w14:paraId="4DC7C947">
      <w:pPr>
        <w:pStyle w:val="4"/>
        <w:numPr>
          <w:ilvl w:val="2"/>
          <w:numId w:val="19"/>
        </w:numPr>
        <w:tabs>
          <w:tab w:val="left" w:pos="987"/>
        </w:tabs>
        <w:spacing w:before="0" w:after="0" w:line="240" w:lineRule="auto"/>
        <w:ind w:left="987" w:right="0" w:hanging="627"/>
        <w:jc w:val="left"/>
      </w:pPr>
      <w:bookmarkStart w:id="135" w:name="_TOC_250002"/>
      <w:r>
        <w:t>Government</w:t>
      </w:r>
      <w:r>
        <w:rPr>
          <w:spacing w:val="-6"/>
        </w:rPr>
        <w:t xml:space="preserve"> </w:t>
      </w:r>
      <w:r>
        <w:t>and</w:t>
      </w:r>
      <w:r>
        <w:rPr>
          <w:spacing w:val="-8"/>
        </w:rPr>
        <w:t xml:space="preserve"> </w:t>
      </w:r>
      <w:r>
        <w:t>Market</w:t>
      </w:r>
      <w:r>
        <w:rPr>
          <w:spacing w:val="-5"/>
        </w:rPr>
        <w:t xml:space="preserve"> </w:t>
      </w:r>
      <w:bookmarkEnd w:id="135"/>
      <w:r>
        <w:rPr>
          <w:spacing w:val="-2"/>
        </w:rPr>
        <w:t>Integration</w:t>
      </w:r>
    </w:p>
    <w:p w14:paraId="7C402322">
      <w:pPr>
        <w:pStyle w:val="9"/>
        <w:spacing w:before="279" w:line="360" w:lineRule="auto"/>
        <w:ind w:left="360" w:right="359" w:firstLine="716" w:firstLineChars="0"/>
        <w:jc w:val="both"/>
      </w:pPr>
      <w:r>
        <w:t>Future versions of AgriGuard can integrate government agricultural services and market information to provide farmers with a more comprehensive farming support platform.</w:t>
      </w:r>
      <w:r>
        <w:rPr>
          <w:spacing w:val="40"/>
        </w:rPr>
        <w:t xml:space="preserve"> </w:t>
      </w:r>
      <w:r>
        <w:t>The application can offer personalized fertilizer and pesticide recommendations based on the detected crop, disease type, soil</w:t>
      </w:r>
      <w:r>
        <w:rPr>
          <w:spacing w:val="-1"/>
        </w:rPr>
        <w:t xml:space="preserve"> </w:t>
      </w:r>
      <w:r>
        <w:t>conditions, and growth stage. It can also display real-time prices of fertilizers, pesticides, seeds, and other agricultural products from local markets, enabling farmers to compare costs and make informed purchasing decisions. In addition, AgriGuard can provide direct access to government agricultural support programs, subsidies, crop insurance schemes, training opportunities, and official farming guidelines.</w:t>
      </w:r>
      <w:r>
        <w:rPr>
          <w:spacing w:val="-2"/>
        </w:rPr>
        <w:t xml:space="preserve"> </w:t>
      </w:r>
      <w:r>
        <w:t>Farmers can</w:t>
      </w:r>
      <w:r>
        <w:rPr>
          <w:spacing w:val="-1"/>
        </w:rPr>
        <w:t xml:space="preserve"> </w:t>
      </w:r>
      <w:r>
        <w:t>receive</w:t>
      </w:r>
      <w:r>
        <w:rPr>
          <w:spacing w:val="-2"/>
        </w:rPr>
        <w:t xml:space="preserve"> </w:t>
      </w:r>
      <w:r>
        <w:t>notifications</w:t>
      </w:r>
      <w:r>
        <w:rPr>
          <w:spacing w:val="-2"/>
        </w:rPr>
        <w:t xml:space="preserve"> </w:t>
      </w:r>
      <w:r>
        <w:t>about new</w:t>
      </w:r>
      <w:r>
        <w:rPr>
          <w:spacing w:val="-1"/>
        </w:rPr>
        <w:t xml:space="preserve"> </w:t>
      </w:r>
      <w:r>
        <w:t>policies,</w:t>
      </w:r>
      <w:r>
        <w:rPr>
          <w:spacing w:val="-2"/>
        </w:rPr>
        <w:t xml:space="preserve"> </w:t>
      </w:r>
      <w:r>
        <w:t>financial assistance,</w:t>
      </w:r>
      <w:r>
        <w:rPr>
          <w:spacing w:val="-1"/>
        </w:rPr>
        <w:t xml:space="preserve"> </w:t>
      </w:r>
      <w:r>
        <w:t>and agricultural initiatives relevant to their region. This integration will help users access reliable information, reduce farming costs, improve decision-making, and strengthen the connection between farmers, agricultural markets, and government support services.</w:t>
      </w:r>
    </w:p>
    <w:p w14:paraId="28F0ECF8">
      <w:pPr>
        <w:pStyle w:val="9"/>
        <w:spacing w:before="4"/>
      </w:pPr>
    </w:p>
    <w:p w14:paraId="26918769">
      <w:pPr>
        <w:pStyle w:val="4"/>
        <w:numPr>
          <w:ilvl w:val="2"/>
          <w:numId w:val="19"/>
        </w:numPr>
        <w:tabs>
          <w:tab w:val="left" w:pos="987"/>
        </w:tabs>
        <w:spacing w:before="0" w:after="0" w:line="240" w:lineRule="auto"/>
        <w:ind w:left="987" w:right="0" w:hanging="627"/>
        <w:jc w:val="left"/>
      </w:pPr>
      <w:bookmarkStart w:id="136" w:name="_TOC_250001"/>
      <w:r>
        <w:t>Voice</w:t>
      </w:r>
      <w:r>
        <w:rPr>
          <w:spacing w:val="-6"/>
        </w:rPr>
        <w:t xml:space="preserve"> </w:t>
      </w:r>
      <w:r>
        <w:t>Assistant</w:t>
      </w:r>
      <w:r>
        <w:rPr>
          <w:spacing w:val="-5"/>
        </w:rPr>
        <w:t xml:space="preserve"> </w:t>
      </w:r>
      <w:bookmarkEnd w:id="136"/>
      <w:r>
        <w:rPr>
          <w:spacing w:val="-2"/>
        </w:rPr>
        <w:t>Feature</w:t>
      </w:r>
    </w:p>
    <w:p w14:paraId="6FCB5279">
      <w:pPr>
        <w:pStyle w:val="9"/>
        <w:spacing w:before="282" w:line="360" w:lineRule="auto"/>
        <w:ind w:left="360" w:right="359" w:firstLine="716" w:firstLineChars="0"/>
        <w:jc w:val="both"/>
      </w:pPr>
      <w:r>
        <w:t xml:space="preserve">Future versions of AgriGuard can include a </w:t>
      </w:r>
      <w:r>
        <w:rPr>
          <w:b w:val="0"/>
          <w:bCs/>
        </w:rPr>
        <w:t>voice assistant feature</w:t>
      </w:r>
      <w:r>
        <w:rPr>
          <w:b/>
        </w:rPr>
        <w:t xml:space="preserve"> </w:t>
      </w:r>
      <w:r>
        <w:t>to make the application</w:t>
      </w:r>
      <w:r>
        <w:rPr>
          <w:spacing w:val="15"/>
        </w:rPr>
        <w:t xml:space="preserve"> </w:t>
      </w:r>
      <w:r>
        <w:t>more</w:t>
      </w:r>
      <w:r>
        <w:rPr>
          <w:spacing w:val="16"/>
        </w:rPr>
        <w:t xml:space="preserve"> </w:t>
      </w:r>
      <w:r>
        <w:t>accessible</w:t>
      </w:r>
      <w:r>
        <w:rPr>
          <w:spacing w:val="13"/>
        </w:rPr>
        <w:t xml:space="preserve"> </w:t>
      </w:r>
      <w:r>
        <w:t>for</w:t>
      </w:r>
      <w:r>
        <w:rPr>
          <w:spacing w:val="19"/>
        </w:rPr>
        <w:t xml:space="preserve"> </w:t>
      </w:r>
      <w:r>
        <w:t>farmers</w:t>
      </w:r>
      <w:r>
        <w:rPr>
          <w:spacing w:val="15"/>
        </w:rPr>
        <w:t xml:space="preserve"> </w:t>
      </w:r>
      <w:r>
        <w:t>with</w:t>
      </w:r>
      <w:r>
        <w:rPr>
          <w:spacing w:val="17"/>
        </w:rPr>
        <w:t xml:space="preserve"> </w:t>
      </w:r>
      <w:r>
        <w:t>limited</w:t>
      </w:r>
      <w:r>
        <w:rPr>
          <w:spacing w:val="14"/>
        </w:rPr>
        <w:t xml:space="preserve"> </w:t>
      </w:r>
      <w:r>
        <w:t>literacy</w:t>
      </w:r>
      <w:r>
        <w:rPr>
          <w:spacing w:val="19"/>
        </w:rPr>
        <w:t xml:space="preserve"> </w:t>
      </w:r>
      <w:r>
        <w:t>or</w:t>
      </w:r>
      <w:r>
        <w:rPr>
          <w:spacing w:val="15"/>
        </w:rPr>
        <w:t xml:space="preserve"> </w:t>
      </w:r>
      <w:r>
        <w:t>those</w:t>
      </w:r>
      <w:r>
        <w:rPr>
          <w:spacing w:val="16"/>
        </w:rPr>
        <w:t xml:space="preserve"> </w:t>
      </w:r>
      <w:r>
        <w:t>who</w:t>
      </w:r>
      <w:r>
        <w:rPr>
          <w:spacing w:val="17"/>
        </w:rPr>
        <w:t xml:space="preserve"> </w:t>
      </w:r>
      <w:r>
        <w:t>prefer</w:t>
      </w:r>
      <w:r>
        <w:rPr>
          <w:spacing w:val="17"/>
        </w:rPr>
        <w:t xml:space="preserve"> </w:t>
      </w:r>
      <w:r>
        <w:rPr>
          <w:spacing w:val="-2"/>
        </w:rPr>
        <w:t>hands-</w:t>
      </w:r>
    </w:p>
    <w:p w14:paraId="129969E8">
      <w:pPr>
        <w:pStyle w:val="9"/>
        <w:spacing w:after="0" w:line="360" w:lineRule="auto"/>
        <w:jc w:val="both"/>
        <w:sectPr>
          <w:pgSz w:w="12240" w:h="15840"/>
          <w:pgMar w:top="1360" w:right="1080" w:bottom="980" w:left="1800" w:header="0" w:footer="781" w:gutter="0"/>
          <w:cols w:space="720" w:num="1"/>
        </w:sectPr>
      </w:pPr>
    </w:p>
    <w:p w14:paraId="5D8BA9F4">
      <w:pPr>
        <w:pStyle w:val="9"/>
        <w:spacing w:before="60" w:line="360" w:lineRule="auto"/>
        <w:ind w:left="360" w:right="357"/>
        <w:jc w:val="both"/>
      </w:pPr>
      <w:r>
        <w:t>free interaction. The system can support voice commands, allowing users to navigate the application, capture plant images, ask farming-related questions, and request disease diagnosis</w:t>
      </w:r>
      <w:r>
        <w:rPr>
          <w:spacing w:val="-1"/>
        </w:rPr>
        <w:t xml:space="preserve"> </w:t>
      </w:r>
      <w:r>
        <w:t>simply</w:t>
      </w:r>
      <w:r>
        <w:rPr>
          <w:spacing w:val="-1"/>
        </w:rPr>
        <w:t xml:space="preserve"> </w:t>
      </w:r>
      <w:r>
        <w:t>by</w:t>
      </w:r>
      <w:r>
        <w:rPr>
          <w:spacing w:val="-1"/>
        </w:rPr>
        <w:t xml:space="preserve"> </w:t>
      </w:r>
      <w:r>
        <w:t>speaking. In addition,</w:t>
      </w:r>
      <w:r>
        <w:rPr>
          <w:spacing w:val="-1"/>
        </w:rPr>
        <w:t xml:space="preserve"> </w:t>
      </w:r>
      <w:r>
        <w:t>the</w:t>
      </w:r>
      <w:r>
        <w:rPr>
          <w:spacing w:val="-1"/>
        </w:rPr>
        <w:t xml:space="preserve"> </w:t>
      </w:r>
      <w:r>
        <w:t>application can provide</w:t>
      </w:r>
      <w:r>
        <w:rPr>
          <w:spacing w:val="-1"/>
        </w:rPr>
        <w:t xml:space="preserve"> </w:t>
      </w:r>
      <w:r>
        <w:t>voice</w:t>
      </w:r>
      <w:r>
        <w:rPr>
          <w:spacing w:val="-1"/>
        </w:rPr>
        <w:t xml:space="preserve"> </w:t>
      </w:r>
      <w:r>
        <w:t>responses by reading aloud disease names, treatment recommendations, weather updates, agricultural news, and AI chatbot replies in the user's preferred language. Support for regional languages such as Urdu, Punjabi, Sindhi, Pashto, and Balochi will further enhance usability for farmers across different regions. This feature will improve accessibility, reduce dependence on reading and typing, and enable farmers to interact with AgriGuard more naturally, efficiently, and confidently, regardless of their educational background.</w:t>
      </w:r>
      <w:r>
        <w:rPr>
          <w:rFonts w:hint="default"/>
          <w:lang w:val="en-US"/>
        </w:rPr>
        <w:t xml:space="preserve"> </w:t>
      </w:r>
      <w:r>
        <w:t>These</w:t>
      </w:r>
      <w:r>
        <w:rPr>
          <w:spacing w:val="-1"/>
        </w:rPr>
        <w:t xml:space="preserve"> </w:t>
      </w:r>
      <w:r>
        <w:t>future</w:t>
      </w:r>
      <w:r>
        <w:rPr>
          <w:spacing w:val="-1"/>
        </w:rPr>
        <w:t xml:space="preserve"> </w:t>
      </w:r>
      <w:r>
        <w:t>improvements</w:t>
      </w:r>
      <w:r>
        <w:rPr>
          <w:spacing w:val="-2"/>
        </w:rPr>
        <w:t xml:space="preserve"> </w:t>
      </w:r>
      <w:r>
        <w:t>can</w:t>
      </w:r>
      <w:r>
        <w:rPr>
          <w:spacing w:val="-1"/>
        </w:rPr>
        <w:t xml:space="preserve"> </w:t>
      </w:r>
      <w:r>
        <w:t>make</w:t>
      </w:r>
      <w:r>
        <w:rPr>
          <w:spacing w:val="-1"/>
        </w:rPr>
        <w:t xml:space="preserve"> </w:t>
      </w:r>
      <w:r>
        <w:t>AgriGuard</w:t>
      </w:r>
      <w:r>
        <w:rPr>
          <w:spacing w:val="-2"/>
        </w:rPr>
        <w:t xml:space="preserve"> </w:t>
      </w:r>
      <w:r>
        <w:t>more</w:t>
      </w:r>
      <w:r>
        <w:rPr>
          <w:spacing w:val="-1"/>
        </w:rPr>
        <w:t xml:space="preserve"> </w:t>
      </w:r>
      <w:r>
        <w:t>powerful,</w:t>
      </w:r>
      <w:r>
        <w:rPr>
          <w:spacing w:val="-1"/>
        </w:rPr>
        <w:t xml:space="preserve"> </w:t>
      </w:r>
      <w:r>
        <w:t>practical,</w:t>
      </w:r>
      <w:r>
        <w:rPr>
          <w:spacing w:val="-1"/>
        </w:rPr>
        <w:t xml:space="preserve"> </w:t>
      </w:r>
      <w:r>
        <w:t>and</w:t>
      </w:r>
      <w:r>
        <w:rPr>
          <w:spacing w:val="-2"/>
        </w:rPr>
        <w:t xml:space="preserve"> </w:t>
      </w:r>
      <w:r>
        <w:t>beneficial for modern agriculture.</w:t>
      </w:r>
    </w:p>
    <w:p w14:paraId="2EEB28D7">
      <w:pPr>
        <w:pStyle w:val="9"/>
        <w:spacing w:after="0" w:line="360" w:lineRule="auto"/>
        <w:jc w:val="both"/>
        <w:sectPr>
          <w:pgSz w:w="12240" w:h="15840"/>
          <w:pgMar w:top="1380" w:right="1080" w:bottom="980" w:left="1800" w:header="0" w:footer="781" w:gutter="0"/>
          <w:cols w:space="720" w:num="1"/>
        </w:sectPr>
      </w:pPr>
    </w:p>
    <w:p w14:paraId="562C5D36">
      <w:pPr>
        <w:pStyle w:val="2"/>
        <w:ind w:left="3"/>
      </w:pPr>
      <w:bookmarkStart w:id="137" w:name="_TOC_250000"/>
      <w:bookmarkEnd w:id="137"/>
      <w:r>
        <w:rPr>
          <w:spacing w:val="-2"/>
        </w:rPr>
        <w:t>References</w:t>
      </w:r>
    </w:p>
    <w:p w14:paraId="3489EACD">
      <w:pPr>
        <w:pStyle w:val="9"/>
        <w:spacing w:before="71"/>
        <w:rPr>
          <w:b/>
          <w:sz w:val="36"/>
        </w:rPr>
      </w:pPr>
    </w:p>
    <w:p w14:paraId="6AFA4AA7">
      <w:pPr>
        <w:pStyle w:val="14"/>
        <w:numPr>
          <w:ilvl w:val="3"/>
          <w:numId w:val="19"/>
        </w:numPr>
        <w:tabs>
          <w:tab w:val="left" w:pos="1020"/>
        </w:tabs>
        <w:spacing w:before="0" w:after="0" w:line="360" w:lineRule="auto"/>
        <w:ind w:left="720" w:right="300" w:firstLine="0"/>
        <w:jc w:val="both"/>
        <w:rPr>
          <w:sz w:val="24"/>
        </w:rPr>
      </w:pPr>
      <w:r>
        <w:rPr>
          <w:sz w:val="24"/>
        </w:rPr>
        <w:t>Mohanty, S. P., Hughes, D. P., &amp; Salathé, M. (2016), Using Deep Learning for Image-Based</w:t>
      </w:r>
      <w:r>
        <w:rPr>
          <w:spacing w:val="-1"/>
          <w:sz w:val="24"/>
        </w:rPr>
        <w:t xml:space="preserve"> </w:t>
      </w:r>
      <w:r>
        <w:rPr>
          <w:sz w:val="24"/>
        </w:rPr>
        <w:t>Plant</w:t>
      </w:r>
      <w:r>
        <w:rPr>
          <w:spacing w:val="-3"/>
          <w:sz w:val="24"/>
        </w:rPr>
        <w:t xml:space="preserve"> </w:t>
      </w:r>
      <w:r>
        <w:rPr>
          <w:sz w:val="24"/>
        </w:rPr>
        <w:t>Disease</w:t>
      </w:r>
      <w:r>
        <w:rPr>
          <w:spacing w:val="-2"/>
          <w:sz w:val="24"/>
        </w:rPr>
        <w:t xml:space="preserve"> </w:t>
      </w:r>
      <w:r>
        <w:rPr>
          <w:sz w:val="24"/>
        </w:rPr>
        <w:t>Detection,</w:t>
      </w:r>
      <w:r>
        <w:rPr>
          <w:spacing w:val="-1"/>
          <w:sz w:val="24"/>
        </w:rPr>
        <w:t xml:space="preserve"> </w:t>
      </w:r>
      <w:r>
        <w:rPr>
          <w:sz w:val="24"/>
        </w:rPr>
        <w:t>Frontiers</w:t>
      </w:r>
      <w:r>
        <w:rPr>
          <w:spacing w:val="-1"/>
          <w:sz w:val="24"/>
        </w:rPr>
        <w:t xml:space="preserve"> </w:t>
      </w:r>
      <w:r>
        <w:rPr>
          <w:sz w:val="24"/>
        </w:rPr>
        <w:t>in</w:t>
      </w:r>
      <w:r>
        <w:rPr>
          <w:spacing w:val="-3"/>
          <w:sz w:val="24"/>
        </w:rPr>
        <w:t xml:space="preserve"> </w:t>
      </w:r>
      <w:r>
        <w:rPr>
          <w:sz w:val="24"/>
        </w:rPr>
        <w:t>Plant</w:t>
      </w:r>
      <w:r>
        <w:rPr>
          <w:spacing w:val="-3"/>
          <w:sz w:val="24"/>
        </w:rPr>
        <w:t xml:space="preserve"> </w:t>
      </w:r>
      <w:r>
        <w:rPr>
          <w:sz w:val="24"/>
        </w:rPr>
        <w:t>Science,</w:t>
      </w:r>
      <w:r>
        <w:rPr>
          <w:spacing w:val="-3"/>
          <w:sz w:val="24"/>
        </w:rPr>
        <w:t xml:space="preserve"> </w:t>
      </w:r>
      <w:r>
        <w:rPr>
          <w:sz w:val="24"/>
        </w:rPr>
        <w:t>Vol.</w:t>
      </w:r>
      <w:r>
        <w:rPr>
          <w:spacing w:val="-3"/>
          <w:sz w:val="24"/>
        </w:rPr>
        <w:t xml:space="preserve"> </w:t>
      </w:r>
      <w:r>
        <w:rPr>
          <w:sz w:val="24"/>
        </w:rPr>
        <w:t>7,</w:t>
      </w:r>
      <w:r>
        <w:rPr>
          <w:spacing w:val="-1"/>
          <w:sz w:val="24"/>
        </w:rPr>
        <w:t xml:space="preserve"> </w:t>
      </w:r>
      <w:r>
        <w:rPr>
          <w:sz w:val="24"/>
        </w:rPr>
        <w:t>Article</w:t>
      </w:r>
      <w:r>
        <w:rPr>
          <w:spacing w:val="-2"/>
          <w:sz w:val="24"/>
        </w:rPr>
        <w:t xml:space="preserve"> </w:t>
      </w:r>
      <w:r>
        <w:rPr>
          <w:sz w:val="24"/>
        </w:rPr>
        <w:t>1419,</w:t>
      </w:r>
    </w:p>
    <w:p w14:paraId="0D52852D">
      <w:pPr>
        <w:pStyle w:val="9"/>
        <w:ind w:left="720"/>
        <w:jc w:val="both"/>
      </w:pPr>
      <w:r>
        <w:t>pp.</w:t>
      </w:r>
      <w:r>
        <w:rPr>
          <w:spacing w:val="-1"/>
        </w:rPr>
        <w:t xml:space="preserve"> </w:t>
      </w:r>
      <w:r>
        <w:t>1–10. (Journal</w:t>
      </w:r>
      <w:r>
        <w:rPr>
          <w:spacing w:val="-2"/>
        </w:rPr>
        <w:t xml:space="preserve"> Paper)</w:t>
      </w:r>
    </w:p>
    <w:p w14:paraId="58F270CD">
      <w:pPr>
        <w:pStyle w:val="14"/>
        <w:numPr>
          <w:ilvl w:val="3"/>
          <w:numId w:val="19"/>
        </w:numPr>
        <w:tabs>
          <w:tab w:val="left" w:pos="1020"/>
        </w:tabs>
        <w:spacing w:before="137" w:after="0" w:line="360" w:lineRule="auto"/>
        <w:ind w:left="720" w:right="358" w:firstLine="0"/>
        <w:jc w:val="both"/>
        <w:rPr>
          <w:sz w:val="24"/>
        </w:rPr>
      </w:pPr>
      <w:r>
        <w:rPr>
          <w:sz w:val="24"/>
        </w:rPr>
        <w:t>Ferentinos, K. P. (2018), Deep Learning Models for Plant Disease Detection and Diagnosis,</w:t>
      </w:r>
      <w:r>
        <w:rPr>
          <w:spacing w:val="-4"/>
          <w:sz w:val="24"/>
        </w:rPr>
        <w:t xml:space="preserve"> </w:t>
      </w:r>
      <w:r>
        <w:rPr>
          <w:sz w:val="24"/>
        </w:rPr>
        <w:t>Computers</w:t>
      </w:r>
      <w:r>
        <w:rPr>
          <w:spacing w:val="-4"/>
          <w:sz w:val="24"/>
        </w:rPr>
        <w:t xml:space="preserve"> </w:t>
      </w:r>
      <w:r>
        <w:rPr>
          <w:sz w:val="24"/>
        </w:rPr>
        <w:t>and</w:t>
      </w:r>
      <w:r>
        <w:rPr>
          <w:spacing w:val="-5"/>
          <w:sz w:val="24"/>
        </w:rPr>
        <w:t xml:space="preserve"> </w:t>
      </w:r>
      <w:r>
        <w:rPr>
          <w:sz w:val="24"/>
        </w:rPr>
        <w:t>Electronics</w:t>
      </w:r>
      <w:r>
        <w:rPr>
          <w:spacing w:val="-2"/>
          <w:sz w:val="24"/>
        </w:rPr>
        <w:t xml:space="preserve"> </w:t>
      </w:r>
      <w:r>
        <w:rPr>
          <w:sz w:val="24"/>
        </w:rPr>
        <w:t>in</w:t>
      </w:r>
      <w:r>
        <w:rPr>
          <w:spacing w:val="-4"/>
          <w:sz w:val="24"/>
        </w:rPr>
        <w:t xml:space="preserve"> </w:t>
      </w:r>
      <w:r>
        <w:rPr>
          <w:sz w:val="24"/>
        </w:rPr>
        <w:t>Agriculture,</w:t>
      </w:r>
      <w:r>
        <w:rPr>
          <w:spacing w:val="-4"/>
          <w:sz w:val="24"/>
        </w:rPr>
        <w:t xml:space="preserve"> </w:t>
      </w:r>
      <w:r>
        <w:rPr>
          <w:sz w:val="24"/>
        </w:rPr>
        <w:t>Vol.</w:t>
      </w:r>
      <w:r>
        <w:rPr>
          <w:spacing w:val="-4"/>
          <w:sz w:val="24"/>
        </w:rPr>
        <w:t xml:space="preserve"> </w:t>
      </w:r>
      <w:r>
        <w:rPr>
          <w:sz w:val="24"/>
        </w:rPr>
        <w:t>145,</w:t>
      </w:r>
      <w:r>
        <w:rPr>
          <w:spacing w:val="-4"/>
          <w:sz w:val="24"/>
        </w:rPr>
        <w:t xml:space="preserve"> </w:t>
      </w:r>
      <w:r>
        <w:rPr>
          <w:sz w:val="24"/>
        </w:rPr>
        <w:t>pp.</w:t>
      </w:r>
      <w:r>
        <w:rPr>
          <w:spacing w:val="-4"/>
          <w:sz w:val="24"/>
        </w:rPr>
        <w:t xml:space="preserve"> </w:t>
      </w:r>
      <w:r>
        <w:rPr>
          <w:sz w:val="24"/>
        </w:rPr>
        <w:t>311–318.</w:t>
      </w:r>
      <w:r>
        <w:rPr>
          <w:spacing w:val="-4"/>
          <w:sz w:val="24"/>
        </w:rPr>
        <w:t xml:space="preserve"> </w:t>
      </w:r>
      <w:r>
        <w:rPr>
          <w:sz w:val="24"/>
        </w:rPr>
        <w:t xml:space="preserve">(Journal </w:t>
      </w:r>
      <w:r>
        <w:rPr>
          <w:spacing w:val="-2"/>
          <w:sz w:val="24"/>
        </w:rPr>
        <w:t>Paper)</w:t>
      </w:r>
    </w:p>
    <w:p w14:paraId="6DBBD441">
      <w:pPr>
        <w:pStyle w:val="14"/>
        <w:numPr>
          <w:ilvl w:val="3"/>
          <w:numId w:val="19"/>
        </w:numPr>
        <w:tabs>
          <w:tab w:val="left" w:pos="1020"/>
        </w:tabs>
        <w:spacing w:before="1" w:after="0" w:line="360" w:lineRule="auto"/>
        <w:ind w:left="720" w:right="362" w:firstLine="0"/>
        <w:jc w:val="both"/>
        <w:rPr>
          <w:sz w:val="24"/>
        </w:rPr>
      </w:pPr>
      <w:r>
        <w:rPr>
          <w:sz w:val="24"/>
        </w:rPr>
        <w:t>Ian Goodfellow, Yoshua Bengio &amp; Aaron Courville (2016), Deep Learning, MIT Press. Chapter 9, pp. 321–359. (Book Reference)</w:t>
      </w:r>
    </w:p>
    <w:p w14:paraId="4FD15BDE">
      <w:pPr>
        <w:pStyle w:val="14"/>
        <w:numPr>
          <w:ilvl w:val="3"/>
          <w:numId w:val="19"/>
        </w:numPr>
        <w:tabs>
          <w:tab w:val="left" w:pos="1020"/>
          <w:tab w:val="left" w:pos="2519"/>
          <w:tab w:val="left" w:pos="4372"/>
          <w:tab w:val="left" w:pos="5872"/>
          <w:tab w:val="left" w:pos="7199"/>
          <w:tab w:val="left" w:pos="8351"/>
        </w:tabs>
        <w:spacing w:before="0" w:after="0" w:line="360" w:lineRule="auto"/>
        <w:ind w:left="720" w:right="360" w:firstLine="0"/>
        <w:jc w:val="both"/>
        <w:rPr>
          <w:sz w:val="24"/>
        </w:rPr>
      </w:pPr>
      <w:r>
        <w:rPr>
          <w:spacing w:val="-2"/>
          <w:sz w:val="24"/>
        </w:rPr>
        <w:t>Android</w:t>
      </w:r>
      <w:r>
        <w:rPr>
          <w:sz w:val="24"/>
        </w:rPr>
        <w:tab/>
      </w:r>
      <w:r>
        <w:rPr>
          <w:spacing w:val="-2"/>
          <w:sz w:val="24"/>
        </w:rPr>
        <w:t>Developers,</w:t>
      </w:r>
      <w:r>
        <w:rPr>
          <w:sz w:val="24"/>
        </w:rPr>
        <w:tab/>
      </w:r>
      <w:r>
        <w:rPr>
          <w:spacing w:val="-2"/>
          <w:sz w:val="24"/>
        </w:rPr>
        <w:t>Android</w:t>
      </w:r>
      <w:r>
        <w:rPr>
          <w:sz w:val="24"/>
        </w:rPr>
        <w:tab/>
      </w:r>
      <w:r>
        <w:rPr>
          <w:spacing w:val="-2"/>
          <w:sz w:val="24"/>
        </w:rPr>
        <w:t>Studio</w:t>
      </w:r>
      <w:r>
        <w:rPr>
          <w:sz w:val="24"/>
        </w:rPr>
        <w:tab/>
      </w:r>
      <w:r>
        <w:rPr>
          <w:spacing w:val="-4"/>
          <w:sz w:val="24"/>
        </w:rPr>
        <w:t>User</w:t>
      </w:r>
      <w:r>
        <w:rPr>
          <w:sz w:val="24"/>
        </w:rPr>
        <w:tab/>
      </w:r>
      <w:r>
        <w:rPr>
          <w:spacing w:val="-2"/>
          <w:sz w:val="24"/>
        </w:rPr>
        <w:t xml:space="preserve">Guide, </w:t>
      </w:r>
      <w:r>
        <w:fldChar w:fldCharType="begin"/>
      </w:r>
      <w:r>
        <w:instrText xml:space="preserve"> HYPERLINK "https://developer.android.com/studio" \h </w:instrText>
      </w:r>
      <w:r>
        <w:fldChar w:fldCharType="separate"/>
      </w:r>
      <w:r>
        <w:rPr>
          <w:color w:val="0000FF"/>
          <w:sz w:val="24"/>
          <w:u w:val="single" w:color="0000FF"/>
        </w:rPr>
        <w:t>https://developer.android.com/studio</w:t>
      </w:r>
      <w:r>
        <w:rPr>
          <w:color w:val="0000FF"/>
          <w:sz w:val="24"/>
          <w:u w:val="single" w:color="0000FF"/>
        </w:rPr>
        <w:fldChar w:fldCharType="end"/>
      </w:r>
      <w:r>
        <w:rPr>
          <w:sz w:val="24"/>
        </w:rPr>
        <w:t>, Last accessed: May 2026. (Website)</w:t>
      </w:r>
    </w:p>
    <w:p w14:paraId="352C4B6F">
      <w:pPr>
        <w:pStyle w:val="14"/>
        <w:numPr>
          <w:ilvl w:val="3"/>
          <w:numId w:val="19"/>
        </w:numPr>
        <w:tabs>
          <w:tab w:val="left" w:pos="1020"/>
        </w:tabs>
        <w:spacing w:before="0" w:after="0" w:line="360" w:lineRule="auto"/>
        <w:ind w:left="720" w:right="360" w:firstLine="0"/>
        <w:jc w:val="both"/>
        <w:rPr>
          <w:sz w:val="24"/>
        </w:rPr>
      </w:pPr>
      <w:r>
        <w:rPr>
          <w:sz w:val="24"/>
        </w:rPr>
        <w:t xml:space="preserve">TensorFlow Team, TensorFlow Lite for Mobile and Embedded Devices, </w:t>
      </w:r>
      <w:r>
        <w:fldChar w:fldCharType="begin"/>
      </w:r>
      <w:r>
        <w:instrText xml:space="preserve"> HYPERLINK "https://www.tensorflow.org/lite" \h </w:instrText>
      </w:r>
      <w:r>
        <w:fldChar w:fldCharType="separate"/>
      </w:r>
      <w:r>
        <w:rPr>
          <w:color w:val="0000FF"/>
          <w:sz w:val="24"/>
          <w:u w:val="single" w:color="0000FF"/>
        </w:rPr>
        <w:t>https://www.tensorflow.org/lite</w:t>
      </w:r>
      <w:r>
        <w:rPr>
          <w:color w:val="0000FF"/>
          <w:sz w:val="24"/>
          <w:u w:val="single" w:color="0000FF"/>
        </w:rPr>
        <w:fldChar w:fldCharType="end"/>
      </w:r>
      <w:r>
        <w:rPr>
          <w:sz w:val="24"/>
        </w:rPr>
        <w:t>, Last accessed: May 2026. (Website)</w:t>
      </w:r>
    </w:p>
    <w:p w14:paraId="3FAA84CE">
      <w:pPr>
        <w:pStyle w:val="14"/>
        <w:numPr>
          <w:ilvl w:val="3"/>
          <w:numId w:val="19"/>
        </w:numPr>
        <w:tabs>
          <w:tab w:val="left" w:pos="1020"/>
        </w:tabs>
        <w:spacing w:before="0" w:after="0" w:line="360" w:lineRule="auto"/>
        <w:ind w:left="720" w:right="360" w:firstLine="0"/>
        <w:jc w:val="both"/>
        <w:rPr>
          <w:sz w:val="24"/>
        </w:rPr>
      </w:pPr>
      <w:r>
        <w:rPr>
          <w:sz w:val="24"/>
        </w:rPr>
        <w:t xml:space="preserve">OpenAI, ChatGPT API Documentation, </w:t>
      </w:r>
      <w:r>
        <w:fldChar w:fldCharType="begin"/>
      </w:r>
      <w:r>
        <w:instrText xml:space="preserve"> HYPERLINK "https://platform.openai.com/docs" \h </w:instrText>
      </w:r>
      <w:r>
        <w:fldChar w:fldCharType="separate"/>
      </w:r>
      <w:r>
        <w:rPr>
          <w:color w:val="0000FF"/>
          <w:sz w:val="24"/>
          <w:u w:val="single" w:color="0000FF"/>
        </w:rPr>
        <w:t>https://platform.openai.com/docs</w:t>
      </w:r>
      <w:r>
        <w:rPr>
          <w:color w:val="0000FF"/>
          <w:sz w:val="24"/>
          <w:u w:val="single" w:color="0000FF"/>
        </w:rPr>
        <w:fldChar w:fldCharType="end"/>
      </w:r>
      <w:r>
        <w:rPr>
          <w:sz w:val="24"/>
        </w:rPr>
        <w:t>, Last accessed: May 2026. (Website)</w:t>
      </w:r>
    </w:p>
    <w:p w14:paraId="5A9C4EB4">
      <w:pPr>
        <w:pStyle w:val="14"/>
        <w:numPr>
          <w:ilvl w:val="3"/>
          <w:numId w:val="19"/>
        </w:numPr>
        <w:tabs>
          <w:tab w:val="left" w:pos="1020"/>
        </w:tabs>
        <w:spacing w:before="0" w:after="0" w:line="360" w:lineRule="auto"/>
        <w:ind w:left="720" w:right="360" w:firstLine="0"/>
        <w:jc w:val="both"/>
        <w:rPr>
          <w:sz w:val="24"/>
        </w:rPr>
      </w:pPr>
      <w:r>
        <w:rPr>
          <w:sz w:val="24"/>
        </w:rPr>
        <w:t xml:space="preserve">Groq Developers, Groq API Documentation for AI Integration, </w:t>
      </w:r>
      <w:r>
        <w:fldChar w:fldCharType="begin"/>
      </w:r>
      <w:r>
        <w:instrText xml:space="preserve"> HYPERLINK "https://console.groq.com/docs" \h </w:instrText>
      </w:r>
      <w:r>
        <w:fldChar w:fldCharType="separate"/>
      </w:r>
      <w:r>
        <w:rPr>
          <w:color w:val="0000FF"/>
          <w:sz w:val="24"/>
          <w:u w:val="single" w:color="0000FF"/>
        </w:rPr>
        <w:t>https://console.groq.com/docs</w:t>
      </w:r>
      <w:r>
        <w:rPr>
          <w:color w:val="0000FF"/>
          <w:sz w:val="24"/>
          <w:u w:val="single" w:color="0000FF"/>
        </w:rPr>
        <w:fldChar w:fldCharType="end"/>
      </w:r>
      <w:r>
        <w:rPr>
          <w:sz w:val="24"/>
        </w:rPr>
        <w:t>, Last accessed: May 2026. (Website)</w:t>
      </w:r>
    </w:p>
    <w:p w14:paraId="33ACB038">
      <w:pPr>
        <w:pStyle w:val="14"/>
        <w:numPr>
          <w:ilvl w:val="3"/>
          <w:numId w:val="19"/>
        </w:numPr>
        <w:tabs>
          <w:tab w:val="left" w:pos="1020"/>
        </w:tabs>
        <w:spacing w:before="0" w:after="0" w:line="360" w:lineRule="auto"/>
        <w:ind w:left="720" w:right="360" w:firstLine="0"/>
        <w:jc w:val="both"/>
        <w:rPr>
          <w:sz w:val="24"/>
        </w:rPr>
      </w:pPr>
      <w:r>
        <w:rPr>
          <w:sz w:val="24"/>
        </w:rPr>
        <w:t>Jason Brownlee (2019), Deep Learning for Computer Vision, Machine Learning Mastery Publication. Chapter 5, pp. 145–198. (Book Reference)</w:t>
      </w:r>
    </w:p>
    <w:p w14:paraId="44269C5D">
      <w:pPr>
        <w:pStyle w:val="14"/>
        <w:numPr>
          <w:ilvl w:val="3"/>
          <w:numId w:val="19"/>
        </w:numPr>
        <w:tabs>
          <w:tab w:val="left" w:pos="1020"/>
        </w:tabs>
        <w:spacing w:before="1" w:after="0" w:line="360" w:lineRule="auto"/>
        <w:ind w:left="720" w:right="360" w:firstLine="0"/>
        <w:jc w:val="both"/>
        <w:rPr>
          <w:sz w:val="24"/>
        </w:rPr>
      </w:pPr>
      <w:r>
        <w:rPr>
          <w:sz w:val="24"/>
        </w:rPr>
        <w:t xml:space="preserve">Agriculture Research Service, Plant Disease Management Guidelines, </w:t>
      </w:r>
      <w:r>
        <w:fldChar w:fldCharType="begin"/>
      </w:r>
      <w:r>
        <w:instrText xml:space="preserve"> HYPERLINK "https://www.ars.usda.gov/" \h </w:instrText>
      </w:r>
      <w:r>
        <w:fldChar w:fldCharType="separate"/>
      </w:r>
      <w:r>
        <w:rPr>
          <w:color w:val="0000FF"/>
          <w:sz w:val="24"/>
          <w:u w:val="single" w:color="0000FF"/>
        </w:rPr>
        <w:t>https://www.ars.usda.gov</w:t>
      </w:r>
      <w:r>
        <w:rPr>
          <w:color w:val="0000FF"/>
          <w:sz w:val="24"/>
          <w:u w:val="single" w:color="0000FF"/>
        </w:rPr>
        <w:fldChar w:fldCharType="end"/>
      </w:r>
      <w:r>
        <w:rPr>
          <w:sz w:val="24"/>
        </w:rPr>
        <w:t>, Last accessed: May 2026. (Website)</w:t>
      </w:r>
    </w:p>
    <w:p w14:paraId="280D8924">
      <w:pPr>
        <w:pStyle w:val="14"/>
        <w:numPr>
          <w:ilvl w:val="3"/>
          <w:numId w:val="19"/>
        </w:numPr>
        <w:tabs>
          <w:tab w:val="left" w:pos="1140"/>
        </w:tabs>
        <w:spacing w:before="0" w:after="0" w:line="360" w:lineRule="auto"/>
        <w:ind w:left="720" w:right="359" w:firstLine="0"/>
        <w:jc w:val="both"/>
        <w:rPr>
          <w:sz w:val="24"/>
        </w:rPr>
      </w:pPr>
      <w:r>
        <w:rPr>
          <w:sz w:val="24"/>
        </w:rPr>
        <w:t>S. Sladojevic, M. Arsenovic, A. Anderla, D. Culibrk &amp; D. Stefanovic (2016), Deep Neural Networks Based Recognition of Plant Diseases by Leaf Image Classification, Computational Intelligence and Neuroscience, Vol. 2016, pp. 1–11. (Journal Paper)</w:t>
      </w:r>
    </w:p>
    <w:sectPr>
      <w:pgSz w:w="12240" w:h="15840"/>
      <w:pgMar w:top="1380" w:right="1080" w:bottom="980" w:left="1800" w:header="0" w:footer="78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Segoe UI">
    <w:panose1 w:val="020B0502040204020203"/>
    <w:charset w:val="01"/>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DE209">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3970655</wp:posOffset>
              </wp:positionH>
              <wp:positionV relativeFrom="page">
                <wp:posOffset>9422765</wp:posOffset>
              </wp:positionV>
              <wp:extent cx="285115"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85115" cy="194310"/>
                      </a:xfrm>
                      <a:prstGeom prst="rect">
                        <a:avLst/>
                      </a:prstGeom>
                    </wps:spPr>
                    <wps:txbx>
                      <w:txbxContent>
                        <w:p w14:paraId="460F36C7">
                          <w:pPr>
                            <w:pStyle w:val="9"/>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12.65pt;margin-top:741.95pt;height:15.3pt;width:22.45pt;mso-position-horizontal-relative:page;mso-position-vertical-relative:page;z-index:-251657216;mso-width-relative:page;mso-height-relative:page;" filled="f" stroked="f" coordsize="21600,21600" o:gfxdata="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S+9ALbAAAADQEAAA8AAAAAAAAAAQAgAAAAIgAAAGRycy9kb3ducmV2LnhtbFBLAQIUABQAAAAI&#10;AIdO4kCUEtXBsQEAAHMDAAAOAAAAAAAAAAEAIAAAACoBAABkcnMvZTJvRG9jLnhtbFBLBQYAAAAA&#10;BgAGAFkBAABNBQAAAAA=&#10;">
              <v:fill on="f" focussize="0,0"/>
              <v:stroke on="f"/>
              <v:imagedata o:title=""/>
              <o:lock v:ext="edit" aspectratio="f"/>
              <v:textbox inset="0mm,0mm,0mm,0mm">
                <w:txbxContent>
                  <w:p w14:paraId="460F36C7">
                    <w:pPr>
                      <w:pStyle w:val="9"/>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ADDAD">
    <w:pPr>
      <w:pStyle w:val="9"/>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4025900</wp:posOffset>
              </wp:positionH>
              <wp:positionV relativeFrom="page">
                <wp:posOffset>9422765</wp:posOffset>
              </wp:positionV>
              <wp:extent cx="177800" cy="19431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193920B9">
                          <w:pPr>
                            <w:pStyle w:val="9"/>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13" o:spid="_x0000_s1026" o:spt="202" type="#_x0000_t202" style="position:absolute;left:0pt;margin-left:317pt;margin-top:741.95pt;height:15.3pt;width:14pt;mso-position-horizontal-relative:page;mso-position-vertical-relative:page;z-index:-251656192;mso-width-relative:page;mso-height-relative:page;" filled="f" stroked="f" coordsize="21600,21600" o:gfxdata="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rIWb/2wAAAA0BAAAPAAAAAAAAAAEAIAAAACIAAABkcnMvZG93bnJldi54bWxQSwECFAAUAAAA&#10;CACHTuJABy3Ho7IBAAB1AwAADgAAAAAAAAABACAAAAAqAQAAZHJzL2Uyb0RvYy54bWxQSwUGAAAA&#10;AAYABgBZAQAATgUAAAAA&#10;">
              <v:fill on="f" focussize="0,0"/>
              <v:stroke on="f"/>
              <v:imagedata o:title=""/>
              <o:lock v:ext="edit" aspectratio="f"/>
              <v:textbox inset="0mm,0mm,0mm,0mm">
                <w:txbxContent>
                  <w:p w14:paraId="193920B9">
                    <w:pPr>
                      <w:pStyle w:val="9"/>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33px;height:40px" o:bullet="t">
        <v:imagedata r:id="rId1" o:title=""/>
      </v:shape>
    </w:pict>
  </w:numPicBullet>
  <w:numPicBullet w:numPicBulletId="1">
    <w:pict>
      <v:shape id="1" type="#_x0000_t75" style="width:33px;height:40px" o:bullet="t">
        <v:imagedata r:id="rId2" o:title=""/>
      </v:shape>
    </w:pict>
  </w:numPicBullet>
  <w:abstractNum w:abstractNumId="0">
    <w:nsid w:val="80328340"/>
    <w:multiLevelType w:val="multilevel"/>
    <w:tmpl w:val="80328340"/>
    <w:lvl w:ilvl="0" w:tentative="0">
      <w:start w:val="2"/>
      <w:numFmt w:val="decimal"/>
      <w:lvlText w:val="%1"/>
      <w:lvlJc w:val="left"/>
      <w:pPr>
        <w:ind w:left="780" w:hanging="420"/>
        <w:jc w:val="left"/>
      </w:pPr>
      <w:rPr>
        <w:rFonts w:hint="default"/>
        <w:lang w:val="en-US" w:eastAsia="en-US" w:bidi="ar-SA"/>
      </w:rPr>
    </w:lvl>
    <w:lvl w:ilvl="1" w:tentative="0">
      <w:start w:val="1"/>
      <w:numFmt w:val="decimal"/>
      <w:lvlText w:val="%1.%2"/>
      <w:lvlJc w:val="left"/>
      <w:pPr>
        <w:ind w:left="780" w:hanging="420"/>
        <w:jc w:val="left"/>
      </w:pPr>
      <w:rPr>
        <w:rFonts w:hint="default"/>
        <w:spacing w:val="-1"/>
        <w:w w:val="100"/>
        <w:lang w:val="en-US" w:eastAsia="en-US" w:bidi="ar-SA"/>
      </w:rPr>
    </w:lvl>
    <w:lvl w:ilvl="2" w:tentative="0">
      <w:start w:val="0"/>
      <w:numFmt w:val="bullet"/>
      <w:lvlText w:val="•"/>
      <w:lvlJc w:val="left"/>
      <w:pPr>
        <w:ind w:left="2496" w:hanging="420"/>
      </w:pPr>
      <w:rPr>
        <w:rFonts w:hint="default"/>
        <w:lang w:val="en-US" w:eastAsia="en-US" w:bidi="ar-SA"/>
      </w:rPr>
    </w:lvl>
    <w:lvl w:ilvl="3" w:tentative="0">
      <w:start w:val="0"/>
      <w:numFmt w:val="bullet"/>
      <w:lvlText w:val="•"/>
      <w:lvlJc w:val="left"/>
      <w:pPr>
        <w:ind w:left="3354" w:hanging="420"/>
      </w:pPr>
      <w:rPr>
        <w:rFonts w:hint="default"/>
        <w:lang w:val="en-US" w:eastAsia="en-US" w:bidi="ar-SA"/>
      </w:rPr>
    </w:lvl>
    <w:lvl w:ilvl="4" w:tentative="0">
      <w:start w:val="0"/>
      <w:numFmt w:val="bullet"/>
      <w:lvlText w:val="•"/>
      <w:lvlJc w:val="left"/>
      <w:pPr>
        <w:ind w:left="4212"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5928" w:hanging="420"/>
      </w:pPr>
      <w:rPr>
        <w:rFonts w:hint="default"/>
        <w:lang w:val="en-US" w:eastAsia="en-US" w:bidi="ar-SA"/>
      </w:rPr>
    </w:lvl>
    <w:lvl w:ilvl="7" w:tentative="0">
      <w:start w:val="0"/>
      <w:numFmt w:val="bullet"/>
      <w:lvlText w:val="•"/>
      <w:lvlJc w:val="left"/>
      <w:pPr>
        <w:ind w:left="6786" w:hanging="420"/>
      </w:pPr>
      <w:rPr>
        <w:rFonts w:hint="default"/>
        <w:lang w:val="en-US" w:eastAsia="en-US" w:bidi="ar-SA"/>
      </w:rPr>
    </w:lvl>
    <w:lvl w:ilvl="8" w:tentative="0">
      <w:start w:val="0"/>
      <w:numFmt w:val="bullet"/>
      <w:lvlText w:val="•"/>
      <w:lvlJc w:val="left"/>
      <w:pPr>
        <w:ind w:left="7644" w:hanging="420"/>
      </w:pPr>
      <w:rPr>
        <w:rFonts w:hint="default"/>
        <w:lang w:val="en-US" w:eastAsia="en-US" w:bidi="ar-SA"/>
      </w:rPr>
    </w:lvl>
  </w:abstractNum>
  <w:abstractNum w:abstractNumId="1">
    <w:nsid w:val="82E58AD8"/>
    <w:multiLevelType w:val="multilevel"/>
    <w:tmpl w:val="82E58AD8"/>
    <w:lvl w:ilvl="0" w:tentative="0">
      <w:start w:val="0"/>
      <w:numFmt w:val="bullet"/>
      <w:lvlText w:val="&amp;"/>
      <w:lvlPicBulletId w:val="1"/>
      <w:lvlJc w:val="left"/>
      <w:pPr>
        <w:ind w:left="459" w:hanging="363"/>
      </w:pPr>
      <w:rPr>
        <w:rFonts w:hint="default" w:ascii="Times New Roman" w:hAnsi="Times New Roman" w:eastAsia="Times New Roman" w:cs="Times New Roman"/>
        <w:b w:val="0"/>
        <w:bCs w:val="0"/>
        <w:i w:val="0"/>
        <w:iCs w:val="0"/>
        <w:w w:val="100"/>
        <w:position w:val="-1"/>
        <w:sz w:val="23"/>
        <w:szCs w:val="23"/>
        <w:lang w:val="en-US" w:eastAsia="en-US" w:bidi="ar-SA"/>
      </w:rPr>
    </w:lvl>
    <w:lvl w:ilvl="1" w:tentative="0">
      <w:start w:val="0"/>
      <w:numFmt w:val="bullet"/>
      <w:lvlText w:val="•"/>
      <w:lvlJc w:val="left"/>
      <w:pPr>
        <w:ind w:left="1086" w:hanging="363"/>
      </w:pPr>
      <w:rPr>
        <w:rFonts w:hint="default"/>
        <w:lang w:val="en-US" w:eastAsia="en-US" w:bidi="ar-SA"/>
      </w:rPr>
    </w:lvl>
    <w:lvl w:ilvl="2" w:tentative="0">
      <w:start w:val="0"/>
      <w:numFmt w:val="bullet"/>
      <w:lvlText w:val="•"/>
      <w:lvlJc w:val="left"/>
      <w:pPr>
        <w:ind w:left="1712" w:hanging="363"/>
      </w:pPr>
      <w:rPr>
        <w:rFonts w:hint="default"/>
        <w:lang w:val="en-US" w:eastAsia="en-US" w:bidi="ar-SA"/>
      </w:rPr>
    </w:lvl>
    <w:lvl w:ilvl="3" w:tentative="0">
      <w:start w:val="0"/>
      <w:numFmt w:val="bullet"/>
      <w:lvlText w:val="•"/>
      <w:lvlJc w:val="left"/>
      <w:pPr>
        <w:ind w:left="2338" w:hanging="363"/>
      </w:pPr>
      <w:rPr>
        <w:rFonts w:hint="default"/>
        <w:lang w:val="en-US" w:eastAsia="en-US" w:bidi="ar-SA"/>
      </w:rPr>
    </w:lvl>
    <w:lvl w:ilvl="4" w:tentative="0">
      <w:start w:val="0"/>
      <w:numFmt w:val="bullet"/>
      <w:lvlText w:val="•"/>
      <w:lvlJc w:val="left"/>
      <w:pPr>
        <w:ind w:left="2965" w:hanging="363"/>
      </w:pPr>
      <w:rPr>
        <w:rFonts w:hint="default"/>
        <w:lang w:val="en-US" w:eastAsia="en-US" w:bidi="ar-SA"/>
      </w:rPr>
    </w:lvl>
    <w:lvl w:ilvl="5" w:tentative="0">
      <w:start w:val="0"/>
      <w:numFmt w:val="bullet"/>
      <w:lvlText w:val="•"/>
      <w:lvlJc w:val="left"/>
      <w:pPr>
        <w:ind w:left="3591" w:hanging="363"/>
      </w:pPr>
      <w:rPr>
        <w:rFonts w:hint="default"/>
        <w:lang w:val="en-US" w:eastAsia="en-US" w:bidi="ar-SA"/>
      </w:rPr>
    </w:lvl>
    <w:lvl w:ilvl="6" w:tentative="0">
      <w:start w:val="0"/>
      <w:numFmt w:val="bullet"/>
      <w:lvlText w:val="•"/>
      <w:lvlJc w:val="left"/>
      <w:pPr>
        <w:ind w:left="4217" w:hanging="363"/>
      </w:pPr>
      <w:rPr>
        <w:rFonts w:hint="default"/>
        <w:lang w:val="en-US" w:eastAsia="en-US" w:bidi="ar-SA"/>
      </w:rPr>
    </w:lvl>
    <w:lvl w:ilvl="7" w:tentative="0">
      <w:start w:val="0"/>
      <w:numFmt w:val="bullet"/>
      <w:lvlText w:val="•"/>
      <w:lvlJc w:val="left"/>
      <w:pPr>
        <w:ind w:left="4844" w:hanging="363"/>
      </w:pPr>
      <w:rPr>
        <w:rFonts w:hint="default"/>
        <w:lang w:val="en-US" w:eastAsia="en-US" w:bidi="ar-SA"/>
      </w:rPr>
    </w:lvl>
    <w:lvl w:ilvl="8" w:tentative="0">
      <w:start w:val="0"/>
      <w:numFmt w:val="bullet"/>
      <w:lvlText w:val="•"/>
      <w:lvlJc w:val="left"/>
      <w:pPr>
        <w:ind w:left="5470" w:hanging="363"/>
      </w:pPr>
      <w:rPr>
        <w:rFonts w:hint="default"/>
        <w:lang w:val="en-US" w:eastAsia="en-US" w:bidi="ar-SA"/>
      </w:rPr>
    </w:lvl>
  </w:abstractNum>
  <w:abstractNum w:abstractNumId="2">
    <w:nsid w:val="99F8B366"/>
    <w:multiLevelType w:val="multilevel"/>
    <w:tmpl w:val="99F8B366"/>
    <w:lvl w:ilvl="0" w:tentative="0">
      <w:start w:val="4"/>
      <w:numFmt w:val="decimal"/>
      <w:lvlText w:val="%1"/>
      <w:lvlJc w:val="left"/>
      <w:pPr>
        <w:ind w:left="849" w:hanging="420"/>
        <w:jc w:val="left"/>
      </w:pPr>
      <w:rPr>
        <w:rFonts w:hint="default"/>
        <w:lang w:val="en-US" w:eastAsia="en-US" w:bidi="ar-SA"/>
      </w:rPr>
    </w:lvl>
    <w:lvl w:ilvl="1" w:tentative="0">
      <w:start w:val="1"/>
      <w:numFmt w:val="decimal"/>
      <w:lvlText w:val="%1.%2"/>
      <w:lvlJc w:val="left"/>
      <w:pPr>
        <w:ind w:left="849" w:hanging="420"/>
        <w:jc w:val="right"/>
      </w:pPr>
      <w:rPr>
        <w:rFonts w:hint="default"/>
        <w:spacing w:val="-1"/>
        <w:w w:val="100"/>
        <w:lang w:val="en-US" w:eastAsia="en-US" w:bidi="ar-SA"/>
      </w:rPr>
    </w:lvl>
    <w:lvl w:ilvl="2" w:tentative="0">
      <w:start w:val="1"/>
      <w:numFmt w:val="decimal"/>
      <w:lvlText w:val="%1.%2.%3"/>
      <w:lvlJc w:val="left"/>
      <w:pPr>
        <w:ind w:left="960" w:hanging="600"/>
        <w:jc w:val="left"/>
      </w:pPr>
      <w:rPr>
        <w:rFonts w:hint="default"/>
        <w:spacing w:val="0"/>
        <w:w w:val="100"/>
        <w:lang w:val="en-US" w:eastAsia="en-US" w:bidi="ar-SA"/>
      </w:rPr>
    </w:lvl>
    <w:lvl w:ilvl="3" w:tentative="0">
      <w:start w:val="0"/>
      <w:numFmt w:val="bullet"/>
      <w:lvlText w:val="•"/>
      <w:lvlJc w:val="left"/>
      <w:pPr>
        <w:ind w:left="2027" w:hanging="600"/>
      </w:pPr>
      <w:rPr>
        <w:rFonts w:hint="default"/>
        <w:lang w:val="en-US" w:eastAsia="en-US" w:bidi="ar-SA"/>
      </w:rPr>
    </w:lvl>
    <w:lvl w:ilvl="4" w:tentative="0">
      <w:start w:val="0"/>
      <w:numFmt w:val="bullet"/>
      <w:lvlText w:val="•"/>
      <w:lvlJc w:val="left"/>
      <w:pPr>
        <w:ind w:left="3075" w:hanging="600"/>
      </w:pPr>
      <w:rPr>
        <w:rFonts w:hint="default"/>
        <w:lang w:val="en-US" w:eastAsia="en-US" w:bidi="ar-SA"/>
      </w:rPr>
    </w:lvl>
    <w:lvl w:ilvl="5" w:tentative="0">
      <w:start w:val="0"/>
      <w:numFmt w:val="bullet"/>
      <w:lvlText w:val="•"/>
      <w:lvlJc w:val="left"/>
      <w:pPr>
        <w:ind w:left="4122" w:hanging="600"/>
      </w:pPr>
      <w:rPr>
        <w:rFonts w:hint="default"/>
        <w:lang w:val="en-US" w:eastAsia="en-US" w:bidi="ar-SA"/>
      </w:rPr>
    </w:lvl>
    <w:lvl w:ilvl="6" w:tentative="0">
      <w:start w:val="0"/>
      <w:numFmt w:val="bullet"/>
      <w:lvlText w:val="•"/>
      <w:lvlJc w:val="left"/>
      <w:pPr>
        <w:ind w:left="5170" w:hanging="600"/>
      </w:pPr>
      <w:rPr>
        <w:rFonts w:hint="default"/>
        <w:lang w:val="en-US" w:eastAsia="en-US" w:bidi="ar-SA"/>
      </w:rPr>
    </w:lvl>
    <w:lvl w:ilvl="7" w:tentative="0">
      <w:start w:val="0"/>
      <w:numFmt w:val="bullet"/>
      <w:lvlText w:val="•"/>
      <w:lvlJc w:val="left"/>
      <w:pPr>
        <w:ind w:left="6217" w:hanging="600"/>
      </w:pPr>
      <w:rPr>
        <w:rFonts w:hint="default"/>
        <w:lang w:val="en-US" w:eastAsia="en-US" w:bidi="ar-SA"/>
      </w:rPr>
    </w:lvl>
    <w:lvl w:ilvl="8" w:tentative="0">
      <w:start w:val="0"/>
      <w:numFmt w:val="bullet"/>
      <w:lvlText w:val="•"/>
      <w:lvlJc w:val="left"/>
      <w:pPr>
        <w:ind w:left="7265" w:hanging="600"/>
      </w:pPr>
      <w:rPr>
        <w:rFonts w:hint="default"/>
        <w:lang w:val="en-US" w:eastAsia="en-US" w:bidi="ar-SA"/>
      </w:rPr>
    </w:lvl>
  </w:abstractNum>
  <w:abstractNum w:abstractNumId="3">
    <w:nsid w:val="AEE7F6BB"/>
    <w:multiLevelType w:val="multilevel"/>
    <w:tmpl w:val="AEE7F6BB"/>
    <w:lvl w:ilvl="0" w:tentative="0">
      <w:start w:val="1"/>
      <w:numFmt w:val="decimal"/>
      <w:lvlText w:val="%1"/>
      <w:lvlJc w:val="left"/>
      <w:pPr>
        <w:ind w:left="849" w:hanging="490"/>
        <w:jc w:val="left"/>
      </w:pPr>
      <w:rPr>
        <w:rFonts w:hint="default"/>
        <w:lang w:val="en-US" w:eastAsia="en-US" w:bidi="ar-SA"/>
      </w:rPr>
    </w:lvl>
    <w:lvl w:ilvl="1" w:tentative="0">
      <w:start w:val="1"/>
      <w:numFmt w:val="decimal"/>
      <w:lvlText w:val="%1.%2"/>
      <w:lvlJc w:val="left"/>
      <w:pPr>
        <w:ind w:left="849" w:hanging="49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1.%2.%3"/>
      <w:lvlJc w:val="left"/>
      <w:pPr>
        <w:ind w:left="960"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2826" w:hanging="600"/>
      </w:pPr>
      <w:rPr>
        <w:rFonts w:hint="default"/>
        <w:lang w:val="en-US" w:eastAsia="en-US" w:bidi="ar-SA"/>
      </w:rPr>
    </w:lvl>
    <w:lvl w:ilvl="4" w:tentative="0">
      <w:start w:val="0"/>
      <w:numFmt w:val="bullet"/>
      <w:lvlText w:val="•"/>
      <w:lvlJc w:val="left"/>
      <w:pPr>
        <w:ind w:left="3760" w:hanging="600"/>
      </w:pPr>
      <w:rPr>
        <w:rFonts w:hint="default"/>
        <w:lang w:val="en-US" w:eastAsia="en-US" w:bidi="ar-SA"/>
      </w:rPr>
    </w:lvl>
    <w:lvl w:ilvl="5" w:tentative="0">
      <w:start w:val="0"/>
      <w:numFmt w:val="bullet"/>
      <w:lvlText w:val="•"/>
      <w:lvlJc w:val="left"/>
      <w:pPr>
        <w:ind w:left="4693" w:hanging="600"/>
      </w:pPr>
      <w:rPr>
        <w:rFonts w:hint="default"/>
        <w:lang w:val="en-US" w:eastAsia="en-US" w:bidi="ar-SA"/>
      </w:rPr>
    </w:lvl>
    <w:lvl w:ilvl="6" w:tentative="0">
      <w:start w:val="0"/>
      <w:numFmt w:val="bullet"/>
      <w:lvlText w:val="•"/>
      <w:lvlJc w:val="left"/>
      <w:pPr>
        <w:ind w:left="5626" w:hanging="600"/>
      </w:pPr>
      <w:rPr>
        <w:rFonts w:hint="default"/>
        <w:lang w:val="en-US" w:eastAsia="en-US" w:bidi="ar-SA"/>
      </w:rPr>
    </w:lvl>
    <w:lvl w:ilvl="7" w:tentative="0">
      <w:start w:val="0"/>
      <w:numFmt w:val="bullet"/>
      <w:lvlText w:val="•"/>
      <w:lvlJc w:val="left"/>
      <w:pPr>
        <w:ind w:left="6560" w:hanging="600"/>
      </w:pPr>
      <w:rPr>
        <w:rFonts w:hint="default"/>
        <w:lang w:val="en-US" w:eastAsia="en-US" w:bidi="ar-SA"/>
      </w:rPr>
    </w:lvl>
    <w:lvl w:ilvl="8" w:tentative="0">
      <w:start w:val="0"/>
      <w:numFmt w:val="bullet"/>
      <w:lvlText w:val="•"/>
      <w:lvlJc w:val="left"/>
      <w:pPr>
        <w:ind w:left="7493" w:hanging="600"/>
      </w:pPr>
      <w:rPr>
        <w:rFonts w:hint="default"/>
        <w:lang w:val="en-US" w:eastAsia="en-US" w:bidi="ar-SA"/>
      </w:rPr>
    </w:lvl>
  </w:abstractNum>
  <w:abstractNum w:abstractNumId="4">
    <w:nsid w:val="B5E306ED"/>
    <w:multiLevelType w:val="multilevel"/>
    <w:tmpl w:val="B5E306ED"/>
    <w:lvl w:ilvl="0" w:tentative="0">
      <w:start w:val="5"/>
      <w:numFmt w:val="decimal"/>
      <w:lvlText w:val="%1"/>
      <w:lvlJc w:val="left"/>
      <w:pPr>
        <w:ind w:left="780" w:hanging="420"/>
        <w:jc w:val="left"/>
      </w:pPr>
      <w:rPr>
        <w:rFonts w:hint="default"/>
        <w:lang w:val="en-US" w:eastAsia="en-US" w:bidi="ar-SA"/>
      </w:rPr>
    </w:lvl>
    <w:lvl w:ilvl="1" w:tentative="0">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96" w:hanging="420"/>
      </w:pPr>
      <w:rPr>
        <w:rFonts w:hint="default"/>
        <w:lang w:val="en-US" w:eastAsia="en-US" w:bidi="ar-SA"/>
      </w:rPr>
    </w:lvl>
    <w:lvl w:ilvl="3" w:tentative="0">
      <w:start w:val="0"/>
      <w:numFmt w:val="bullet"/>
      <w:lvlText w:val="•"/>
      <w:lvlJc w:val="left"/>
      <w:pPr>
        <w:ind w:left="3354" w:hanging="420"/>
      </w:pPr>
      <w:rPr>
        <w:rFonts w:hint="default"/>
        <w:lang w:val="en-US" w:eastAsia="en-US" w:bidi="ar-SA"/>
      </w:rPr>
    </w:lvl>
    <w:lvl w:ilvl="4" w:tentative="0">
      <w:start w:val="0"/>
      <w:numFmt w:val="bullet"/>
      <w:lvlText w:val="•"/>
      <w:lvlJc w:val="left"/>
      <w:pPr>
        <w:ind w:left="4212"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5928" w:hanging="420"/>
      </w:pPr>
      <w:rPr>
        <w:rFonts w:hint="default"/>
        <w:lang w:val="en-US" w:eastAsia="en-US" w:bidi="ar-SA"/>
      </w:rPr>
    </w:lvl>
    <w:lvl w:ilvl="7" w:tentative="0">
      <w:start w:val="0"/>
      <w:numFmt w:val="bullet"/>
      <w:lvlText w:val="•"/>
      <w:lvlJc w:val="left"/>
      <w:pPr>
        <w:ind w:left="6786" w:hanging="420"/>
      </w:pPr>
      <w:rPr>
        <w:rFonts w:hint="default"/>
        <w:lang w:val="en-US" w:eastAsia="en-US" w:bidi="ar-SA"/>
      </w:rPr>
    </w:lvl>
    <w:lvl w:ilvl="8" w:tentative="0">
      <w:start w:val="0"/>
      <w:numFmt w:val="bullet"/>
      <w:lvlText w:val="•"/>
      <w:lvlJc w:val="left"/>
      <w:pPr>
        <w:ind w:left="7644" w:hanging="420"/>
      </w:pPr>
      <w:rPr>
        <w:rFonts w:hint="default"/>
        <w:lang w:val="en-US" w:eastAsia="en-US" w:bidi="ar-SA"/>
      </w:rPr>
    </w:lvl>
  </w:abstractNum>
  <w:abstractNum w:abstractNumId="5">
    <w:nsid w:val="BD6C4AFC"/>
    <w:multiLevelType w:val="multilevel"/>
    <w:tmpl w:val="BD6C4AFC"/>
    <w:lvl w:ilvl="0" w:tentative="0">
      <w:start w:val="6"/>
      <w:numFmt w:val="decimal"/>
      <w:lvlText w:val="%1"/>
      <w:lvlJc w:val="left"/>
      <w:pPr>
        <w:ind w:left="849" w:hanging="490"/>
        <w:jc w:val="left"/>
      </w:pPr>
      <w:rPr>
        <w:rFonts w:hint="default"/>
        <w:lang w:val="en-US" w:eastAsia="en-US" w:bidi="ar-SA"/>
      </w:rPr>
    </w:lvl>
    <w:lvl w:ilvl="1" w:tentative="0">
      <w:start w:val="1"/>
      <w:numFmt w:val="decimal"/>
      <w:lvlText w:val="%1.%2"/>
      <w:lvlJc w:val="left"/>
      <w:pPr>
        <w:ind w:left="849" w:hanging="49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1.%2.%3"/>
      <w:lvlJc w:val="left"/>
      <w:pPr>
        <w:ind w:left="90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780" w:hanging="420"/>
      </w:pPr>
      <w:rPr>
        <w:rFonts w:hint="default" w:ascii="Wingdings" w:hAnsi="Wingdings" w:eastAsia="Wingdings" w:cs="Wingdings"/>
        <w:b w:val="0"/>
        <w:bCs w:val="0"/>
        <w:i w:val="0"/>
        <w:iCs w:val="0"/>
        <w:spacing w:val="0"/>
        <w:w w:val="99"/>
        <w:sz w:val="15"/>
        <w:szCs w:val="15"/>
        <w:lang w:val="en-US" w:eastAsia="en-US" w:bidi="ar-SA"/>
      </w:rPr>
    </w:lvl>
    <w:lvl w:ilvl="4" w:tentative="0">
      <w:start w:val="0"/>
      <w:numFmt w:val="bullet"/>
      <w:lvlText w:val="•"/>
      <w:lvlJc w:val="left"/>
      <w:pPr>
        <w:ind w:left="3015" w:hanging="420"/>
      </w:pPr>
      <w:rPr>
        <w:rFonts w:hint="default"/>
        <w:lang w:val="en-US" w:eastAsia="en-US" w:bidi="ar-SA"/>
      </w:rPr>
    </w:lvl>
    <w:lvl w:ilvl="5" w:tentative="0">
      <w:start w:val="0"/>
      <w:numFmt w:val="bullet"/>
      <w:lvlText w:val="•"/>
      <w:lvlJc w:val="left"/>
      <w:pPr>
        <w:ind w:left="4072" w:hanging="420"/>
      </w:pPr>
      <w:rPr>
        <w:rFonts w:hint="default"/>
        <w:lang w:val="en-US" w:eastAsia="en-US" w:bidi="ar-SA"/>
      </w:rPr>
    </w:lvl>
    <w:lvl w:ilvl="6" w:tentative="0">
      <w:start w:val="0"/>
      <w:numFmt w:val="bullet"/>
      <w:lvlText w:val="•"/>
      <w:lvlJc w:val="left"/>
      <w:pPr>
        <w:ind w:left="5130" w:hanging="420"/>
      </w:pPr>
      <w:rPr>
        <w:rFonts w:hint="default"/>
        <w:lang w:val="en-US" w:eastAsia="en-US" w:bidi="ar-SA"/>
      </w:rPr>
    </w:lvl>
    <w:lvl w:ilvl="7" w:tentative="0">
      <w:start w:val="0"/>
      <w:numFmt w:val="bullet"/>
      <w:lvlText w:val="•"/>
      <w:lvlJc w:val="left"/>
      <w:pPr>
        <w:ind w:left="6187" w:hanging="420"/>
      </w:pPr>
      <w:rPr>
        <w:rFonts w:hint="default"/>
        <w:lang w:val="en-US" w:eastAsia="en-US" w:bidi="ar-SA"/>
      </w:rPr>
    </w:lvl>
    <w:lvl w:ilvl="8" w:tentative="0">
      <w:start w:val="0"/>
      <w:numFmt w:val="bullet"/>
      <w:lvlText w:val="•"/>
      <w:lvlJc w:val="left"/>
      <w:pPr>
        <w:ind w:left="7245" w:hanging="420"/>
      </w:pPr>
      <w:rPr>
        <w:rFonts w:hint="default"/>
        <w:lang w:val="en-US" w:eastAsia="en-US" w:bidi="ar-SA"/>
      </w:rPr>
    </w:lvl>
  </w:abstractNum>
  <w:abstractNum w:abstractNumId="6">
    <w:nsid w:val="BF205925"/>
    <w:multiLevelType w:val="multilevel"/>
    <w:tmpl w:val="BF205925"/>
    <w:lvl w:ilvl="0" w:tentative="0">
      <w:start w:val="4"/>
      <w:numFmt w:val="decimal"/>
      <w:lvlText w:val="%1"/>
      <w:lvlJc w:val="left"/>
      <w:pPr>
        <w:ind w:left="720" w:hanging="360"/>
        <w:jc w:val="left"/>
      </w:pPr>
      <w:rPr>
        <w:rFonts w:hint="default"/>
        <w:lang w:val="en-US" w:eastAsia="en-US" w:bidi="ar-SA"/>
      </w:rPr>
    </w:lvl>
    <w:lvl w:ilvl="1" w:tentative="0">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106" w:hanging="600"/>
      </w:pPr>
      <w:rPr>
        <w:rFonts w:hint="default"/>
        <w:lang w:val="en-US" w:eastAsia="en-US" w:bidi="ar-SA"/>
      </w:rPr>
    </w:lvl>
    <w:lvl w:ilvl="4" w:tentative="0">
      <w:start w:val="0"/>
      <w:numFmt w:val="bullet"/>
      <w:lvlText w:val="•"/>
      <w:lvlJc w:val="left"/>
      <w:pPr>
        <w:ind w:left="4000" w:hanging="600"/>
      </w:pPr>
      <w:rPr>
        <w:rFonts w:hint="default"/>
        <w:lang w:val="en-US" w:eastAsia="en-US" w:bidi="ar-SA"/>
      </w:rPr>
    </w:lvl>
    <w:lvl w:ilvl="5" w:tentative="0">
      <w:start w:val="0"/>
      <w:numFmt w:val="bullet"/>
      <w:lvlText w:val="•"/>
      <w:lvlJc w:val="left"/>
      <w:pPr>
        <w:ind w:left="4893" w:hanging="600"/>
      </w:pPr>
      <w:rPr>
        <w:rFonts w:hint="default"/>
        <w:lang w:val="en-US" w:eastAsia="en-US" w:bidi="ar-SA"/>
      </w:rPr>
    </w:lvl>
    <w:lvl w:ilvl="6" w:tentative="0">
      <w:start w:val="0"/>
      <w:numFmt w:val="bullet"/>
      <w:lvlText w:val="•"/>
      <w:lvlJc w:val="left"/>
      <w:pPr>
        <w:ind w:left="5786" w:hanging="600"/>
      </w:pPr>
      <w:rPr>
        <w:rFonts w:hint="default"/>
        <w:lang w:val="en-US" w:eastAsia="en-US" w:bidi="ar-SA"/>
      </w:rPr>
    </w:lvl>
    <w:lvl w:ilvl="7" w:tentative="0">
      <w:start w:val="0"/>
      <w:numFmt w:val="bullet"/>
      <w:lvlText w:val="•"/>
      <w:lvlJc w:val="left"/>
      <w:pPr>
        <w:ind w:left="6680" w:hanging="600"/>
      </w:pPr>
      <w:rPr>
        <w:rFonts w:hint="default"/>
        <w:lang w:val="en-US" w:eastAsia="en-US" w:bidi="ar-SA"/>
      </w:rPr>
    </w:lvl>
    <w:lvl w:ilvl="8" w:tentative="0">
      <w:start w:val="0"/>
      <w:numFmt w:val="bullet"/>
      <w:lvlText w:val="•"/>
      <w:lvlJc w:val="left"/>
      <w:pPr>
        <w:ind w:left="7573" w:hanging="600"/>
      </w:pPr>
      <w:rPr>
        <w:rFonts w:hint="default"/>
        <w:lang w:val="en-US" w:eastAsia="en-US" w:bidi="ar-SA"/>
      </w:rPr>
    </w:lvl>
  </w:abstractNum>
  <w:abstractNum w:abstractNumId="7">
    <w:nsid w:val="CF092B84"/>
    <w:multiLevelType w:val="multilevel"/>
    <w:tmpl w:val="CF092B84"/>
    <w:lvl w:ilvl="0" w:tentative="0">
      <w:start w:val="2"/>
      <w:numFmt w:val="decimal"/>
      <w:lvlText w:val="%1"/>
      <w:lvlJc w:val="left"/>
      <w:pPr>
        <w:ind w:left="780" w:hanging="420"/>
        <w:jc w:val="left"/>
      </w:pPr>
      <w:rPr>
        <w:rFonts w:hint="default"/>
        <w:lang w:val="en-US" w:eastAsia="en-US" w:bidi="ar-SA"/>
      </w:rPr>
    </w:lvl>
    <w:lvl w:ilvl="1" w:tentative="0">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96" w:hanging="420"/>
      </w:pPr>
      <w:rPr>
        <w:rFonts w:hint="default"/>
        <w:lang w:val="en-US" w:eastAsia="en-US" w:bidi="ar-SA"/>
      </w:rPr>
    </w:lvl>
    <w:lvl w:ilvl="3" w:tentative="0">
      <w:start w:val="0"/>
      <w:numFmt w:val="bullet"/>
      <w:lvlText w:val="•"/>
      <w:lvlJc w:val="left"/>
      <w:pPr>
        <w:ind w:left="3354" w:hanging="420"/>
      </w:pPr>
      <w:rPr>
        <w:rFonts w:hint="default"/>
        <w:lang w:val="en-US" w:eastAsia="en-US" w:bidi="ar-SA"/>
      </w:rPr>
    </w:lvl>
    <w:lvl w:ilvl="4" w:tentative="0">
      <w:start w:val="0"/>
      <w:numFmt w:val="bullet"/>
      <w:lvlText w:val="•"/>
      <w:lvlJc w:val="left"/>
      <w:pPr>
        <w:ind w:left="4212"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5928" w:hanging="420"/>
      </w:pPr>
      <w:rPr>
        <w:rFonts w:hint="default"/>
        <w:lang w:val="en-US" w:eastAsia="en-US" w:bidi="ar-SA"/>
      </w:rPr>
    </w:lvl>
    <w:lvl w:ilvl="7" w:tentative="0">
      <w:start w:val="0"/>
      <w:numFmt w:val="bullet"/>
      <w:lvlText w:val="•"/>
      <w:lvlJc w:val="left"/>
      <w:pPr>
        <w:ind w:left="6786" w:hanging="420"/>
      </w:pPr>
      <w:rPr>
        <w:rFonts w:hint="default"/>
        <w:lang w:val="en-US" w:eastAsia="en-US" w:bidi="ar-SA"/>
      </w:rPr>
    </w:lvl>
    <w:lvl w:ilvl="8" w:tentative="0">
      <w:start w:val="0"/>
      <w:numFmt w:val="bullet"/>
      <w:lvlText w:val="•"/>
      <w:lvlJc w:val="left"/>
      <w:pPr>
        <w:ind w:left="7644" w:hanging="420"/>
      </w:pPr>
      <w:rPr>
        <w:rFonts w:hint="default"/>
        <w:lang w:val="en-US" w:eastAsia="en-US" w:bidi="ar-SA"/>
      </w:rPr>
    </w:lvl>
  </w:abstractNum>
  <w:abstractNum w:abstractNumId="8">
    <w:nsid w:val="DA154384"/>
    <w:multiLevelType w:val="multilevel"/>
    <w:tmpl w:val="DA154384"/>
    <w:lvl w:ilvl="0" w:tentative="0">
      <w:start w:val="0"/>
      <w:numFmt w:val="bullet"/>
      <w:lvlText w:val=""/>
      <w:lvlJc w:val="left"/>
      <w:pPr>
        <w:ind w:left="780"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1638" w:hanging="420"/>
      </w:pPr>
      <w:rPr>
        <w:rFonts w:hint="default"/>
        <w:lang w:val="en-US" w:eastAsia="en-US" w:bidi="ar-SA"/>
      </w:rPr>
    </w:lvl>
    <w:lvl w:ilvl="2" w:tentative="0">
      <w:start w:val="0"/>
      <w:numFmt w:val="bullet"/>
      <w:lvlText w:val="•"/>
      <w:lvlJc w:val="left"/>
      <w:pPr>
        <w:ind w:left="2496" w:hanging="420"/>
      </w:pPr>
      <w:rPr>
        <w:rFonts w:hint="default"/>
        <w:lang w:val="en-US" w:eastAsia="en-US" w:bidi="ar-SA"/>
      </w:rPr>
    </w:lvl>
    <w:lvl w:ilvl="3" w:tentative="0">
      <w:start w:val="0"/>
      <w:numFmt w:val="bullet"/>
      <w:lvlText w:val="•"/>
      <w:lvlJc w:val="left"/>
      <w:pPr>
        <w:ind w:left="3354" w:hanging="420"/>
      </w:pPr>
      <w:rPr>
        <w:rFonts w:hint="default"/>
        <w:lang w:val="en-US" w:eastAsia="en-US" w:bidi="ar-SA"/>
      </w:rPr>
    </w:lvl>
    <w:lvl w:ilvl="4" w:tentative="0">
      <w:start w:val="0"/>
      <w:numFmt w:val="bullet"/>
      <w:lvlText w:val="•"/>
      <w:lvlJc w:val="left"/>
      <w:pPr>
        <w:ind w:left="4212"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5928" w:hanging="420"/>
      </w:pPr>
      <w:rPr>
        <w:rFonts w:hint="default"/>
        <w:lang w:val="en-US" w:eastAsia="en-US" w:bidi="ar-SA"/>
      </w:rPr>
    </w:lvl>
    <w:lvl w:ilvl="7" w:tentative="0">
      <w:start w:val="0"/>
      <w:numFmt w:val="bullet"/>
      <w:lvlText w:val="•"/>
      <w:lvlJc w:val="left"/>
      <w:pPr>
        <w:ind w:left="6786" w:hanging="420"/>
      </w:pPr>
      <w:rPr>
        <w:rFonts w:hint="default"/>
        <w:lang w:val="en-US" w:eastAsia="en-US" w:bidi="ar-SA"/>
      </w:rPr>
    </w:lvl>
    <w:lvl w:ilvl="8" w:tentative="0">
      <w:start w:val="0"/>
      <w:numFmt w:val="bullet"/>
      <w:lvlText w:val="•"/>
      <w:lvlJc w:val="left"/>
      <w:pPr>
        <w:ind w:left="7644" w:hanging="420"/>
      </w:pPr>
      <w:rPr>
        <w:rFonts w:hint="default"/>
        <w:lang w:val="en-US" w:eastAsia="en-US" w:bidi="ar-SA"/>
      </w:rPr>
    </w:lvl>
  </w:abstractNum>
  <w:abstractNum w:abstractNumId="9">
    <w:nsid w:val="0053208E"/>
    <w:multiLevelType w:val="multilevel"/>
    <w:tmpl w:val="0053208E"/>
    <w:lvl w:ilvl="0" w:tentative="0">
      <w:start w:val="1"/>
      <w:numFmt w:val="decimal"/>
      <w:lvlText w:val="%1"/>
      <w:lvlJc w:val="left"/>
      <w:pPr>
        <w:ind w:left="780" w:hanging="420"/>
        <w:jc w:val="left"/>
      </w:pPr>
      <w:rPr>
        <w:rFonts w:hint="default"/>
        <w:lang w:val="en-US" w:eastAsia="en-US" w:bidi="ar-SA"/>
      </w:rPr>
    </w:lvl>
    <w:lvl w:ilvl="1" w:tentative="0">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106" w:hanging="600"/>
      </w:pPr>
      <w:rPr>
        <w:rFonts w:hint="default"/>
        <w:lang w:val="en-US" w:eastAsia="en-US" w:bidi="ar-SA"/>
      </w:rPr>
    </w:lvl>
    <w:lvl w:ilvl="4" w:tentative="0">
      <w:start w:val="0"/>
      <w:numFmt w:val="bullet"/>
      <w:lvlText w:val="•"/>
      <w:lvlJc w:val="left"/>
      <w:pPr>
        <w:ind w:left="4000" w:hanging="600"/>
      </w:pPr>
      <w:rPr>
        <w:rFonts w:hint="default"/>
        <w:lang w:val="en-US" w:eastAsia="en-US" w:bidi="ar-SA"/>
      </w:rPr>
    </w:lvl>
    <w:lvl w:ilvl="5" w:tentative="0">
      <w:start w:val="0"/>
      <w:numFmt w:val="bullet"/>
      <w:lvlText w:val="•"/>
      <w:lvlJc w:val="left"/>
      <w:pPr>
        <w:ind w:left="4893" w:hanging="600"/>
      </w:pPr>
      <w:rPr>
        <w:rFonts w:hint="default"/>
        <w:lang w:val="en-US" w:eastAsia="en-US" w:bidi="ar-SA"/>
      </w:rPr>
    </w:lvl>
    <w:lvl w:ilvl="6" w:tentative="0">
      <w:start w:val="0"/>
      <w:numFmt w:val="bullet"/>
      <w:lvlText w:val="•"/>
      <w:lvlJc w:val="left"/>
      <w:pPr>
        <w:ind w:left="5786" w:hanging="600"/>
      </w:pPr>
      <w:rPr>
        <w:rFonts w:hint="default"/>
        <w:lang w:val="en-US" w:eastAsia="en-US" w:bidi="ar-SA"/>
      </w:rPr>
    </w:lvl>
    <w:lvl w:ilvl="7" w:tentative="0">
      <w:start w:val="0"/>
      <w:numFmt w:val="bullet"/>
      <w:lvlText w:val="•"/>
      <w:lvlJc w:val="left"/>
      <w:pPr>
        <w:ind w:left="6680" w:hanging="600"/>
      </w:pPr>
      <w:rPr>
        <w:rFonts w:hint="default"/>
        <w:lang w:val="en-US" w:eastAsia="en-US" w:bidi="ar-SA"/>
      </w:rPr>
    </w:lvl>
    <w:lvl w:ilvl="8" w:tentative="0">
      <w:start w:val="0"/>
      <w:numFmt w:val="bullet"/>
      <w:lvlText w:val="•"/>
      <w:lvlJc w:val="left"/>
      <w:pPr>
        <w:ind w:left="7573" w:hanging="600"/>
      </w:pPr>
      <w:rPr>
        <w:rFonts w:hint="default"/>
        <w:lang w:val="en-US" w:eastAsia="en-US" w:bidi="ar-SA"/>
      </w:rPr>
    </w:lvl>
  </w:abstractNum>
  <w:abstractNum w:abstractNumId="10">
    <w:nsid w:val="03D62ECE"/>
    <w:multiLevelType w:val="multilevel"/>
    <w:tmpl w:val="03D62ECE"/>
    <w:lvl w:ilvl="0" w:tentative="0">
      <w:start w:val="6"/>
      <w:numFmt w:val="decimal"/>
      <w:lvlText w:val="%1"/>
      <w:lvlJc w:val="left"/>
      <w:pPr>
        <w:ind w:left="780" w:hanging="420"/>
        <w:jc w:val="left"/>
      </w:pPr>
      <w:rPr>
        <w:rFonts w:hint="default"/>
        <w:lang w:val="en-US" w:eastAsia="en-US" w:bidi="ar-SA"/>
      </w:rPr>
    </w:lvl>
    <w:lvl w:ilvl="1" w:tentative="0">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106" w:hanging="600"/>
      </w:pPr>
      <w:rPr>
        <w:rFonts w:hint="default"/>
        <w:lang w:val="en-US" w:eastAsia="en-US" w:bidi="ar-SA"/>
      </w:rPr>
    </w:lvl>
    <w:lvl w:ilvl="4" w:tentative="0">
      <w:start w:val="0"/>
      <w:numFmt w:val="bullet"/>
      <w:lvlText w:val="•"/>
      <w:lvlJc w:val="left"/>
      <w:pPr>
        <w:ind w:left="4000" w:hanging="600"/>
      </w:pPr>
      <w:rPr>
        <w:rFonts w:hint="default"/>
        <w:lang w:val="en-US" w:eastAsia="en-US" w:bidi="ar-SA"/>
      </w:rPr>
    </w:lvl>
    <w:lvl w:ilvl="5" w:tentative="0">
      <w:start w:val="0"/>
      <w:numFmt w:val="bullet"/>
      <w:lvlText w:val="•"/>
      <w:lvlJc w:val="left"/>
      <w:pPr>
        <w:ind w:left="4893" w:hanging="600"/>
      </w:pPr>
      <w:rPr>
        <w:rFonts w:hint="default"/>
        <w:lang w:val="en-US" w:eastAsia="en-US" w:bidi="ar-SA"/>
      </w:rPr>
    </w:lvl>
    <w:lvl w:ilvl="6" w:tentative="0">
      <w:start w:val="0"/>
      <w:numFmt w:val="bullet"/>
      <w:lvlText w:val="•"/>
      <w:lvlJc w:val="left"/>
      <w:pPr>
        <w:ind w:left="5786" w:hanging="600"/>
      </w:pPr>
      <w:rPr>
        <w:rFonts w:hint="default"/>
        <w:lang w:val="en-US" w:eastAsia="en-US" w:bidi="ar-SA"/>
      </w:rPr>
    </w:lvl>
    <w:lvl w:ilvl="7" w:tentative="0">
      <w:start w:val="0"/>
      <w:numFmt w:val="bullet"/>
      <w:lvlText w:val="•"/>
      <w:lvlJc w:val="left"/>
      <w:pPr>
        <w:ind w:left="6680" w:hanging="600"/>
      </w:pPr>
      <w:rPr>
        <w:rFonts w:hint="default"/>
        <w:lang w:val="en-US" w:eastAsia="en-US" w:bidi="ar-SA"/>
      </w:rPr>
    </w:lvl>
    <w:lvl w:ilvl="8" w:tentative="0">
      <w:start w:val="0"/>
      <w:numFmt w:val="bullet"/>
      <w:lvlText w:val="•"/>
      <w:lvlJc w:val="left"/>
      <w:pPr>
        <w:ind w:left="7573" w:hanging="600"/>
      </w:pPr>
      <w:rPr>
        <w:rFonts w:hint="default"/>
        <w:lang w:val="en-US" w:eastAsia="en-US" w:bidi="ar-SA"/>
      </w:rPr>
    </w:lvl>
  </w:abstractNum>
  <w:abstractNum w:abstractNumId="11">
    <w:nsid w:val="258E48B5"/>
    <w:multiLevelType w:val="multilevel"/>
    <w:tmpl w:val="258E48B5"/>
    <w:lvl w:ilvl="0" w:tentative="0">
      <w:start w:val="0"/>
      <w:numFmt w:val="bullet"/>
      <w:lvlText w:val=""/>
      <w:lvlJc w:val="left"/>
      <w:pPr>
        <w:ind w:left="780"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1638" w:hanging="420"/>
      </w:pPr>
      <w:rPr>
        <w:rFonts w:hint="default"/>
        <w:lang w:val="en-US" w:eastAsia="en-US" w:bidi="ar-SA"/>
      </w:rPr>
    </w:lvl>
    <w:lvl w:ilvl="2" w:tentative="0">
      <w:start w:val="0"/>
      <w:numFmt w:val="bullet"/>
      <w:lvlText w:val="•"/>
      <w:lvlJc w:val="left"/>
      <w:pPr>
        <w:ind w:left="2496" w:hanging="420"/>
      </w:pPr>
      <w:rPr>
        <w:rFonts w:hint="default"/>
        <w:lang w:val="en-US" w:eastAsia="en-US" w:bidi="ar-SA"/>
      </w:rPr>
    </w:lvl>
    <w:lvl w:ilvl="3" w:tentative="0">
      <w:start w:val="0"/>
      <w:numFmt w:val="bullet"/>
      <w:lvlText w:val="•"/>
      <w:lvlJc w:val="left"/>
      <w:pPr>
        <w:ind w:left="3354" w:hanging="420"/>
      </w:pPr>
      <w:rPr>
        <w:rFonts w:hint="default"/>
        <w:lang w:val="en-US" w:eastAsia="en-US" w:bidi="ar-SA"/>
      </w:rPr>
    </w:lvl>
    <w:lvl w:ilvl="4" w:tentative="0">
      <w:start w:val="0"/>
      <w:numFmt w:val="bullet"/>
      <w:lvlText w:val="•"/>
      <w:lvlJc w:val="left"/>
      <w:pPr>
        <w:ind w:left="4212"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5928" w:hanging="420"/>
      </w:pPr>
      <w:rPr>
        <w:rFonts w:hint="default"/>
        <w:lang w:val="en-US" w:eastAsia="en-US" w:bidi="ar-SA"/>
      </w:rPr>
    </w:lvl>
    <w:lvl w:ilvl="7" w:tentative="0">
      <w:start w:val="0"/>
      <w:numFmt w:val="bullet"/>
      <w:lvlText w:val="•"/>
      <w:lvlJc w:val="left"/>
      <w:pPr>
        <w:ind w:left="6786" w:hanging="420"/>
      </w:pPr>
      <w:rPr>
        <w:rFonts w:hint="default"/>
        <w:lang w:val="en-US" w:eastAsia="en-US" w:bidi="ar-SA"/>
      </w:rPr>
    </w:lvl>
    <w:lvl w:ilvl="8" w:tentative="0">
      <w:start w:val="0"/>
      <w:numFmt w:val="bullet"/>
      <w:lvlText w:val="•"/>
      <w:lvlJc w:val="left"/>
      <w:pPr>
        <w:ind w:left="7644" w:hanging="420"/>
      </w:pPr>
      <w:rPr>
        <w:rFonts w:hint="default"/>
        <w:lang w:val="en-US" w:eastAsia="en-US" w:bidi="ar-SA"/>
      </w:rPr>
    </w:lvl>
  </w:abstractNum>
  <w:abstractNum w:abstractNumId="12">
    <w:nsid w:val="25B654F3"/>
    <w:multiLevelType w:val="multilevel"/>
    <w:tmpl w:val="25B654F3"/>
    <w:lvl w:ilvl="0" w:tentative="0">
      <w:start w:val="7"/>
      <w:numFmt w:val="decimal"/>
      <w:lvlText w:val="%1"/>
      <w:lvlJc w:val="left"/>
      <w:pPr>
        <w:ind w:left="720" w:hanging="360"/>
        <w:jc w:val="left"/>
      </w:pPr>
      <w:rPr>
        <w:rFonts w:hint="default"/>
        <w:lang w:val="en-US" w:eastAsia="en-US" w:bidi="ar-SA"/>
      </w:rPr>
    </w:lvl>
    <w:lvl w:ilvl="1" w:tentative="0">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abstractNum w:abstractNumId="13">
    <w:nsid w:val="57CE7EE3"/>
    <w:multiLevelType w:val="multilevel"/>
    <w:tmpl w:val="57CE7EE3"/>
    <w:lvl w:ilvl="0" w:tentative="0">
      <w:start w:val="3"/>
      <w:numFmt w:val="decimal"/>
      <w:lvlText w:val="%1"/>
      <w:lvlJc w:val="left"/>
      <w:pPr>
        <w:ind w:left="979" w:hanging="500"/>
        <w:jc w:val="left"/>
      </w:pPr>
      <w:rPr>
        <w:rFonts w:hint="default"/>
        <w:lang w:val="en-US" w:eastAsia="en-US" w:bidi="ar-SA"/>
      </w:rPr>
    </w:lvl>
    <w:lvl w:ilvl="1" w:tentative="0">
      <w:start w:val="1"/>
      <w:numFmt w:val="decimal"/>
      <w:lvlText w:val="%1.%2"/>
      <w:lvlJc w:val="left"/>
      <w:pPr>
        <w:ind w:left="979" w:hanging="500"/>
        <w:jc w:val="righ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1.%2.%3"/>
      <w:lvlJc w:val="left"/>
      <w:pPr>
        <w:ind w:left="988" w:hanging="629"/>
        <w:jc w:val="left"/>
      </w:pPr>
      <w:rPr>
        <w:rFonts w:hint="default" w:ascii="Times New Roman" w:hAnsi="Times New Roman" w:eastAsia="Times New Roman" w:cs="Times New Roman"/>
        <w:b/>
        <w:bCs/>
        <w:i w:val="0"/>
        <w:iCs w:val="0"/>
        <w:spacing w:val="-2"/>
        <w:w w:val="100"/>
        <w:sz w:val="28"/>
        <w:szCs w:val="28"/>
        <w:lang w:val="en-US" w:eastAsia="en-US" w:bidi="ar-SA"/>
      </w:rPr>
    </w:lvl>
    <w:lvl w:ilvl="3" w:tentative="0">
      <w:start w:val="0"/>
      <w:numFmt w:val="bullet"/>
      <w:lvlText w:val="•"/>
      <w:lvlJc w:val="left"/>
      <w:pPr>
        <w:ind w:left="2904" w:hanging="629"/>
      </w:pPr>
      <w:rPr>
        <w:rFonts w:hint="default"/>
        <w:lang w:val="en-US" w:eastAsia="en-US" w:bidi="ar-SA"/>
      </w:rPr>
    </w:lvl>
    <w:lvl w:ilvl="4" w:tentative="0">
      <w:start w:val="0"/>
      <w:numFmt w:val="bullet"/>
      <w:lvlText w:val="•"/>
      <w:lvlJc w:val="left"/>
      <w:pPr>
        <w:ind w:left="3826" w:hanging="629"/>
      </w:pPr>
      <w:rPr>
        <w:rFonts w:hint="default"/>
        <w:lang w:val="en-US" w:eastAsia="en-US" w:bidi="ar-SA"/>
      </w:rPr>
    </w:lvl>
    <w:lvl w:ilvl="5" w:tentative="0">
      <w:start w:val="0"/>
      <w:numFmt w:val="bullet"/>
      <w:lvlText w:val="•"/>
      <w:lvlJc w:val="left"/>
      <w:pPr>
        <w:ind w:left="4748" w:hanging="629"/>
      </w:pPr>
      <w:rPr>
        <w:rFonts w:hint="default"/>
        <w:lang w:val="en-US" w:eastAsia="en-US" w:bidi="ar-SA"/>
      </w:rPr>
    </w:lvl>
    <w:lvl w:ilvl="6" w:tentative="0">
      <w:start w:val="0"/>
      <w:numFmt w:val="bullet"/>
      <w:lvlText w:val="•"/>
      <w:lvlJc w:val="left"/>
      <w:pPr>
        <w:ind w:left="5671" w:hanging="629"/>
      </w:pPr>
      <w:rPr>
        <w:rFonts w:hint="default"/>
        <w:lang w:val="en-US" w:eastAsia="en-US" w:bidi="ar-SA"/>
      </w:rPr>
    </w:lvl>
    <w:lvl w:ilvl="7" w:tentative="0">
      <w:start w:val="0"/>
      <w:numFmt w:val="bullet"/>
      <w:lvlText w:val="•"/>
      <w:lvlJc w:val="left"/>
      <w:pPr>
        <w:ind w:left="6593" w:hanging="629"/>
      </w:pPr>
      <w:rPr>
        <w:rFonts w:hint="default"/>
        <w:lang w:val="en-US" w:eastAsia="en-US" w:bidi="ar-SA"/>
      </w:rPr>
    </w:lvl>
    <w:lvl w:ilvl="8" w:tentative="0">
      <w:start w:val="0"/>
      <w:numFmt w:val="bullet"/>
      <w:lvlText w:val="•"/>
      <w:lvlJc w:val="left"/>
      <w:pPr>
        <w:ind w:left="7515" w:hanging="629"/>
      </w:pPr>
      <w:rPr>
        <w:rFonts w:hint="default"/>
        <w:lang w:val="en-US" w:eastAsia="en-US" w:bidi="ar-SA"/>
      </w:rPr>
    </w:lvl>
  </w:abstractNum>
  <w:abstractNum w:abstractNumId="14">
    <w:nsid w:val="59ADCABA"/>
    <w:multiLevelType w:val="multilevel"/>
    <w:tmpl w:val="59ADCABA"/>
    <w:lvl w:ilvl="0" w:tentative="0">
      <w:start w:val="3"/>
      <w:numFmt w:val="decimal"/>
      <w:lvlText w:val="%1"/>
      <w:lvlJc w:val="left"/>
      <w:pPr>
        <w:ind w:left="720" w:hanging="360"/>
        <w:jc w:val="left"/>
      </w:pPr>
      <w:rPr>
        <w:rFonts w:hint="default"/>
        <w:lang w:val="en-US" w:eastAsia="en-US" w:bidi="ar-SA"/>
      </w:rPr>
    </w:lvl>
    <w:lvl w:ilvl="1" w:tentative="0">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106" w:hanging="600"/>
      </w:pPr>
      <w:rPr>
        <w:rFonts w:hint="default"/>
        <w:lang w:val="en-US" w:eastAsia="en-US" w:bidi="ar-SA"/>
      </w:rPr>
    </w:lvl>
    <w:lvl w:ilvl="4" w:tentative="0">
      <w:start w:val="0"/>
      <w:numFmt w:val="bullet"/>
      <w:lvlText w:val="•"/>
      <w:lvlJc w:val="left"/>
      <w:pPr>
        <w:ind w:left="4000" w:hanging="600"/>
      </w:pPr>
      <w:rPr>
        <w:rFonts w:hint="default"/>
        <w:lang w:val="en-US" w:eastAsia="en-US" w:bidi="ar-SA"/>
      </w:rPr>
    </w:lvl>
    <w:lvl w:ilvl="5" w:tentative="0">
      <w:start w:val="0"/>
      <w:numFmt w:val="bullet"/>
      <w:lvlText w:val="•"/>
      <w:lvlJc w:val="left"/>
      <w:pPr>
        <w:ind w:left="4893" w:hanging="600"/>
      </w:pPr>
      <w:rPr>
        <w:rFonts w:hint="default"/>
        <w:lang w:val="en-US" w:eastAsia="en-US" w:bidi="ar-SA"/>
      </w:rPr>
    </w:lvl>
    <w:lvl w:ilvl="6" w:tentative="0">
      <w:start w:val="0"/>
      <w:numFmt w:val="bullet"/>
      <w:lvlText w:val="•"/>
      <w:lvlJc w:val="left"/>
      <w:pPr>
        <w:ind w:left="5786" w:hanging="600"/>
      </w:pPr>
      <w:rPr>
        <w:rFonts w:hint="default"/>
        <w:lang w:val="en-US" w:eastAsia="en-US" w:bidi="ar-SA"/>
      </w:rPr>
    </w:lvl>
    <w:lvl w:ilvl="7" w:tentative="0">
      <w:start w:val="0"/>
      <w:numFmt w:val="bullet"/>
      <w:lvlText w:val="•"/>
      <w:lvlJc w:val="left"/>
      <w:pPr>
        <w:ind w:left="6680" w:hanging="600"/>
      </w:pPr>
      <w:rPr>
        <w:rFonts w:hint="default"/>
        <w:lang w:val="en-US" w:eastAsia="en-US" w:bidi="ar-SA"/>
      </w:rPr>
    </w:lvl>
    <w:lvl w:ilvl="8" w:tentative="0">
      <w:start w:val="0"/>
      <w:numFmt w:val="bullet"/>
      <w:lvlText w:val="•"/>
      <w:lvlJc w:val="left"/>
      <w:pPr>
        <w:ind w:left="7573" w:hanging="600"/>
      </w:pPr>
      <w:rPr>
        <w:rFonts w:hint="default"/>
        <w:lang w:val="en-US" w:eastAsia="en-US" w:bidi="ar-SA"/>
      </w:rPr>
    </w:lvl>
  </w:abstractNum>
  <w:abstractNum w:abstractNumId="15">
    <w:nsid w:val="5E38A976"/>
    <w:multiLevelType w:val="multilevel"/>
    <w:tmpl w:val="5E38A976"/>
    <w:lvl w:ilvl="0" w:tentative="0">
      <w:start w:val="5"/>
      <w:numFmt w:val="decimal"/>
      <w:lvlText w:val="%1"/>
      <w:lvlJc w:val="left"/>
      <w:pPr>
        <w:ind w:left="849" w:hanging="490"/>
        <w:jc w:val="left"/>
      </w:pPr>
      <w:rPr>
        <w:rFonts w:hint="default"/>
        <w:lang w:val="en-US" w:eastAsia="en-US" w:bidi="ar-SA"/>
      </w:rPr>
    </w:lvl>
    <w:lvl w:ilvl="1" w:tentative="0">
      <w:start w:val="1"/>
      <w:numFmt w:val="decimal"/>
      <w:lvlText w:val="%1.%2"/>
      <w:lvlJc w:val="left"/>
      <w:pPr>
        <w:ind w:left="849" w:hanging="490"/>
        <w:jc w:val="left"/>
      </w:pPr>
      <w:rPr>
        <w:rFonts w:hint="default"/>
        <w:spacing w:val="-1"/>
        <w:w w:val="100"/>
        <w:lang w:val="en-US" w:eastAsia="en-US" w:bidi="ar-SA"/>
      </w:rPr>
    </w:lvl>
    <w:lvl w:ilvl="2" w:tentative="0">
      <w:start w:val="0"/>
      <w:numFmt w:val="bullet"/>
      <w:lvlText w:val=""/>
      <w:lvlJc w:val="left"/>
      <w:pPr>
        <w:ind w:left="1080" w:hanging="360"/>
      </w:pPr>
      <w:rPr>
        <w:rFonts w:hint="default" w:ascii="Wingdings" w:hAnsi="Wingdings" w:eastAsia="Wingdings" w:cs="Wingdings"/>
        <w:b w:val="0"/>
        <w:bCs w:val="0"/>
        <w:i w:val="0"/>
        <w:iCs w:val="0"/>
        <w:spacing w:val="0"/>
        <w:w w:val="99"/>
        <w:sz w:val="15"/>
        <w:szCs w:val="15"/>
        <w:lang w:val="en-US" w:eastAsia="en-US" w:bidi="ar-SA"/>
      </w:rPr>
    </w:lvl>
    <w:lvl w:ilvl="3" w:tentative="0">
      <w:start w:val="0"/>
      <w:numFmt w:val="bullet"/>
      <w:lvlText w:val="•"/>
      <w:lvlJc w:val="left"/>
      <w:pPr>
        <w:ind w:left="2220" w:hanging="360"/>
      </w:pPr>
      <w:rPr>
        <w:rFonts w:hint="default"/>
        <w:lang w:val="en-US" w:eastAsia="en-US" w:bidi="ar-SA"/>
      </w:rPr>
    </w:lvl>
    <w:lvl w:ilvl="4" w:tentative="0">
      <w:start w:val="0"/>
      <w:numFmt w:val="bullet"/>
      <w:lvlText w:val="•"/>
      <w:lvlJc w:val="left"/>
      <w:pPr>
        <w:ind w:left="3240" w:hanging="360"/>
      </w:pPr>
      <w:rPr>
        <w:rFonts w:hint="default"/>
        <w:lang w:val="en-US" w:eastAsia="en-US" w:bidi="ar-SA"/>
      </w:rPr>
    </w:lvl>
    <w:lvl w:ilvl="5" w:tentative="0">
      <w:start w:val="0"/>
      <w:numFmt w:val="bullet"/>
      <w:lvlText w:val="•"/>
      <w:lvlJc w:val="left"/>
      <w:pPr>
        <w:ind w:left="4260" w:hanging="360"/>
      </w:pPr>
      <w:rPr>
        <w:rFonts w:hint="default"/>
        <w:lang w:val="en-US" w:eastAsia="en-US" w:bidi="ar-SA"/>
      </w:rPr>
    </w:lvl>
    <w:lvl w:ilvl="6" w:tentative="0">
      <w:start w:val="0"/>
      <w:numFmt w:val="bullet"/>
      <w:lvlText w:val="•"/>
      <w:lvlJc w:val="left"/>
      <w:pPr>
        <w:ind w:left="5280" w:hanging="360"/>
      </w:pPr>
      <w:rPr>
        <w:rFonts w:hint="default"/>
        <w:lang w:val="en-US" w:eastAsia="en-US" w:bidi="ar-SA"/>
      </w:rPr>
    </w:lvl>
    <w:lvl w:ilvl="7" w:tentative="0">
      <w:start w:val="0"/>
      <w:numFmt w:val="bullet"/>
      <w:lvlText w:val="•"/>
      <w:lvlJc w:val="left"/>
      <w:pPr>
        <w:ind w:left="6300" w:hanging="360"/>
      </w:pPr>
      <w:rPr>
        <w:rFonts w:hint="default"/>
        <w:lang w:val="en-US" w:eastAsia="en-US" w:bidi="ar-SA"/>
      </w:rPr>
    </w:lvl>
    <w:lvl w:ilvl="8" w:tentative="0">
      <w:start w:val="0"/>
      <w:numFmt w:val="bullet"/>
      <w:lvlText w:val="•"/>
      <w:lvlJc w:val="left"/>
      <w:pPr>
        <w:ind w:left="7320" w:hanging="360"/>
      </w:pPr>
      <w:rPr>
        <w:rFonts w:hint="default"/>
        <w:lang w:val="en-US" w:eastAsia="en-US" w:bidi="ar-SA"/>
      </w:rPr>
    </w:lvl>
  </w:abstractNum>
  <w:abstractNum w:abstractNumId="16">
    <w:nsid w:val="72183CF9"/>
    <w:multiLevelType w:val="multilevel"/>
    <w:tmpl w:val="72183CF9"/>
    <w:lvl w:ilvl="0" w:tentative="0">
      <w:start w:val="7"/>
      <w:numFmt w:val="decimal"/>
      <w:lvlText w:val="%1"/>
      <w:lvlJc w:val="left"/>
      <w:pPr>
        <w:ind w:left="780" w:hanging="420"/>
        <w:jc w:val="left"/>
      </w:pPr>
      <w:rPr>
        <w:rFonts w:hint="default"/>
        <w:lang w:val="en-US" w:eastAsia="en-US" w:bidi="ar-SA"/>
      </w:rPr>
    </w:lvl>
    <w:lvl w:ilvl="1" w:tentative="0">
      <w:start w:val="2"/>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106" w:hanging="600"/>
      </w:pPr>
      <w:rPr>
        <w:rFonts w:hint="default"/>
        <w:lang w:val="en-US" w:eastAsia="en-US" w:bidi="ar-SA"/>
      </w:rPr>
    </w:lvl>
    <w:lvl w:ilvl="4" w:tentative="0">
      <w:start w:val="0"/>
      <w:numFmt w:val="bullet"/>
      <w:lvlText w:val="•"/>
      <w:lvlJc w:val="left"/>
      <w:pPr>
        <w:ind w:left="4000" w:hanging="600"/>
      </w:pPr>
      <w:rPr>
        <w:rFonts w:hint="default"/>
        <w:lang w:val="en-US" w:eastAsia="en-US" w:bidi="ar-SA"/>
      </w:rPr>
    </w:lvl>
    <w:lvl w:ilvl="5" w:tentative="0">
      <w:start w:val="0"/>
      <w:numFmt w:val="bullet"/>
      <w:lvlText w:val="•"/>
      <w:lvlJc w:val="left"/>
      <w:pPr>
        <w:ind w:left="4893" w:hanging="600"/>
      </w:pPr>
      <w:rPr>
        <w:rFonts w:hint="default"/>
        <w:lang w:val="en-US" w:eastAsia="en-US" w:bidi="ar-SA"/>
      </w:rPr>
    </w:lvl>
    <w:lvl w:ilvl="6" w:tentative="0">
      <w:start w:val="0"/>
      <w:numFmt w:val="bullet"/>
      <w:lvlText w:val="•"/>
      <w:lvlJc w:val="left"/>
      <w:pPr>
        <w:ind w:left="5786" w:hanging="600"/>
      </w:pPr>
      <w:rPr>
        <w:rFonts w:hint="default"/>
        <w:lang w:val="en-US" w:eastAsia="en-US" w:bidi="ar-SA"/>
      </w:rPr>
    </w:lvl>
    <w:lvl w:ilvl="7" w:tentative="0">
      <w:start w:val="0"/>
      <w:numFmt w:val="bullet"/>
      <w:lvlText w:val="•"/>
      <w:lvlJc w:val="left"/>
      <w:pPr>
        <w:ind w:left="6680" w:hanging="600"/>
      </w:pPr>
      <w:rPr>
        <w:rFonts w:hint="default"/>
        <w:lang w:val="en-US" w:eastAsia="en-US" w:bidi="ar-SA"/>
      </w:rPr>
    </w:lvl>
    <w:lvl w:ilvl="8" w:tentative="0">
      <w:start w:val="0"/>
      <w:numFmt w:val="bullet"/>
      <w:lvlText w:val="•"/>
      <w:lvlJc w:val="left"/>
      <w:pPr>
        <w:ind w:left="7573" w:hanging="600"/>
      </w:pPr>
      <w:rPr>
        <w:rFonts w:hint="default"/>
        <w:lang w:val="en-US" w:eastAsia="en-US" w:bidi="ar-SA"/>
      </w:rPr>
    </w:lvl>
  </w:abstractNum>
  <w:abstractNum w:abstractNumId="17">
    <w:nsid w:val="741D76C5"/>
    <w:multiLevelType w:val="multilevel"/>
    <w:tmpl w:val="741D76C5"/>
    <w:lvl w:ilvl="0" w:tentative="0">
      <w:start w:val="7"/>
      <w:numFmt w:val="decimal"/>
      <w:lvlText w:val="%1"/>
      <w:lvlJc w:val="left"/>
      <w:pPr>
        <w:ind w:left="1080" w:hanging="720"/>
        <w:jc w:val="left"/>
      </w:pPr>
      <w:rPr>
        <w:rFonts w:hint="default"/>
        <w:lang w:val="en-US" w:eastAsia="en-US" w:bidi="ar-SA"/>
      </w:rPr>
    </w:lvl>
    <w:lvl w:ilvl="1" w:tentative="0">
      <w:start w:val="1"/>
      <w:numFmt w:val="decimal"/>
      <w:lvlText w:val="%1.%2."/>
      <w:lvlJc w:val="left"/>
      <w:pPr>
        <w:ind w:left="1080" w:hanging="72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1"/>
      <w:numFmt w:val="decimal"/>
      <w:lvlText w:val="%1.%2.%3"/>
      <w:lvlJc w:val="left"/>
      <w:pPr>
        <w:ind w:left="988" w:hanging="629"/>
        <w:jc w:val="left"/>
      </w:pPr>
      <w:rPr>
        <w:rFonts w:hint="default" w:ascii="Times New Roman" w:hAnsi="Times New Roman" w:eastAsia="Times New Roman" w:cs="Times New Roman"/>
        <w:b/>
        <w:bCs/>
        <w:i w:val="0"/>
        <w:iCs w:val="0"/>
        <w:spacing w:val="-2"/>
        <w:w w:val="100"/>
        <w:sz w:val="28"/>
        <w:szCs w:val="28"/>
        <w:lang w:val="en-US" w:eastAsia="en-US" w:bidi="ar-SA"/>
      </w:rPr>
    </w:lvl>
    <w:lvl w:ilvl="3" w:tentative="0">
      <w:start w:val="1"/>
      <w:numFmt w:val="decimal"/>
      <w:lvlText w:val="%4."/>
      <w:lvlJc w:val="left"/>
      <w:pPr>
        <w:ind w:left="720" w:hanging="300"/>
        <w:jc w:val="left"/>
      </w:pPr>
      <w:rPr>
        <w:rFonts w:hint="default" w:ascii="Times New Roman" w:hAnsi="Times New Roman" w:eastAsia="Times New Roman" w:cs="Times New Roman"/>
        <w:b/>
        <w:bCs/>
        <w:i w:val="0"/>
        <w:iCs w:val="0"/>
        <w:spacing w:val="0"/>
        <w:w w:val="100"/>
        <w:sz w:val="24"/>
        <w:szCs w:val="24"/>
        <w:lang w:val="en-US" w:eastAsia="en-US" w:bidi="ar-SA"/>
      </w:rPr>
    </w:lvl>
    <w:lvl w:ilvl="4" w:tentative="0">
      <w:start w:val="0"/>
      <w:numFmt w:val="bullet"/>
      <w:lvlText w:val="•"/>
      <w:lvlJc w:val="left"/>
      <w:pPr>
        <w:ind w:left="3150" w:hanging="300"/>
      </w:pPr>
      <w:rPr>
        <w:rFonts w:hint="default"/>
        <w:lang w:val="en-US" w:eastAsia="en-US" w:bidi="ar-SA"/>
      </w:rPr>
    </w:lvl>
    <w:lvl w:ilvl="5" w:tentative="0">
      <w:start w:val="0"/>
      <w:numFmt w:val="bullet"/>
      <w:lvlText w:val="•"/>
      <w:lvlJc w:val="left"/>
      <w:pPr>
        <w:ind w:left="4185" w:hanging="300"/>
      </w:pPr>
      <w:rPr>
        <w:rFonts w:hint="default"/>
        <w:lang w:val="en-US" w:eastAsia="en-US" w:bidi="ar-SA"/>
      </w:rPr>
    </w:lvl>
    <w:lvl w:ilvl="6" w:tentative="0">
      <w:start w:val="0"/>
      <w:numFmt w:val="bullet"/>
      <w:lvlText w:val="•"/>
      <w:lvlJc w:val="left"/>
      <w:pPr>
        <w:ind w:left="5220" w:hanging="300"/>
      </w:pPr>
      <w:rPr>
        <w:rFonts w:hint="default"/>
        <w:lang w:val="en-US" w:eastAsia="en-US" w:bidi="ar-SA"/>
      </w:rPr>
    </w:lvl>
    <w:lvl w:ilvl="7" w:tentative="0">
      <w:start w:val="0"/>
      <w:numFmt w:val="bullet"/>
      <w:lvlText w:val="•"/>
      <w:lvlJc w:val="left"/>
      <w:pPr>
        <w:ind w:left="6255" w:hanging="300"/>
      </w:pPr>
      <w:rPr>
        <w:rFonts w:hint="default"/>
        <w:lang w:val="en-US" w:eastAsia="en-US" w:bidi="ar-SA"/>
      </w:rPr>
    </w:lvl>
    <w:lvl w:ilvl="8" w:tentative="0">
      <w:start w:val="0"/>
      <w:numFmt w:val="bullet"/>
      <w:lvlText w:val="•"/>
      <w:lvlJc w:val="left"/>
      <w:pPr>
        <w:ind w:left="7290" w:hanging="300"/>
      </w:pPr>
      <w:rPr>
        <w:rFonts w:hint="default"/>
        <w:lang w:val="en-US" w:eastAsia="en-US" w:bidi="ar-SA"/>
      </w:rPr>
    </w:lvl>
  </w:abstractNum>
  <w:abstractNum w:abstractNumId="18">
    <w:nsid w:val="757E9EEF"/>
    <w:multiLevelType w:val="multilevel"/>
    <w:tmpl w:val="757E9EEF"/>
    <w:lvl w:ilvl="0" w:tentative="0">
      <w:start w:val="0"/>
      <w:numFmt w:val="bullet"/>
      <w:lvlText w:val="&amp;"/>
      <w:lvlPicBulletId w:val="0"/>
      <w:lvlJc w:val="left"/>
      <w:pPr>
        <w:ind w:left="459" w:hanging="363"/>
      </w:pPr>
      <w:rPr>
        <w:rFonts w:hint="default" w:ascii="Times New Roman" w:hAnsi="Times New Roman" w:eastAsia="Times New Roman" w:cs="Times New Roman"/>
        <w:b w:val="0"/>
        <w:bCs w:val="0"/>
        <w:i w:val="0"/>
        <w:iCs w:val="0"/>
        <w:w w:val="100"/>
        <w:position w:val="-1"/>
        <w:sz w:val="23"/>
        <w:szCs w:val="23"/>
        <w:lang w:val="en-US" w:eastAsia="en-US" w:bidi="ar-SA"/>
      </w:rPr>
    </w:lvl>
    <w:lvl w:ilvl="1" w:tentative="0">
      <w:start w:val="0"/>
      <w:numFmt w:val="bullet"/>
      <w:lvlText w:val="•"/>
      <w:lvlJc w:val="left"/>
      <w:pPr>
        <w:ind w:left="1086" w:hanging="363"/>
      </w:pPr>
      <w:rPr>
        <w:rFonts w:hint="default"/>
        <w:lang w:val="en-US" w:eastAsia="en-US" w:bidi="ar-SA"/>
      </w:rPr>
    </w:lvl>
    <w:lvl w:ilvl="2" w:tentative="0">
      <w:start w:val="0"/>
      <w:numFmt w:val="bullet"/>
      <w:lvlText w:val="•"/>
      <w:lvlJc w:val="left"/>
      <w:pPr>
        <w:ind w:left="1712" w:hanging="363"/>
      </w:pPr>
      <w:rPr>
        <w:rFonts w:hint="default"/>
        <w:lang w:val="en-US" w:eastAsia="en-US" w:bidi="ar-SA"/>
      </w:rPr>
    </w:lvl>
    <w:lvl w:ilvl="3" w:tentative="0">
      <w:start w:val="0"/>
      <w:numFmt w:val="bullet"/>
      <w:lvlText w:val="•"/>
      <w:lvlJc w:val="left"/>
      <w:pPr>
        <w:ind w:left="2338" w:hanging="363"/>
      </w:pPr>
      <w:rPr>
        <w:rFonts w:hint="default"/>
        <w:lang w:val="en-US" w:eastAsia="en-US" w:bidi="ar-SA"/>
      </w:rPr>
    </w:lvl>
    <w:lvl w:ilvl="4" w:tentative="0">
      <w:start w:val="0"/>
      <w:numFmt w:val="bullet"/>
      <w:lvlText w:val="•"/>
      <w:lvlJc w:val="left"/>
      <w:pPr>
        <w:ind w:left="2965" w:hanging="363"/>
      </w:pPr>
      <w:rPr>
        <w:rFonts w:hint="default"/>
        <w:lang w:val="en-US" w:eastAsia="en-US" w:bidi="ar-SA"/>
      </w:rPr>
    </w:lvl>
    <w:lvl w:ilvl="5" w:tentative="0">
      <w:start w:val="0"/>
      <w:numFmt w:val="bullet"/>
      <w:lvlText w:val="•"/>
      <w:lvlJc w:val="left"/>
      <w:pPr>
        <w:ind w:left="3591" w:hanging="363"/>
      </w:pPr>
      <w:rPr>
        <w:rFonts w:hint="default"/>
        <w:lang w:val="en-US" w:eastAsia="en-US" w:bidi="ar-SA"/>
      </w:rPr>
    </w:lvl>
    <w:lvl w:ilvl="6" w:tentative="0">
      <w:start w:val="0"/>
      <w:numFmt w:val="bullet"/>
      <w:lvlText w:val="•"/>
      <w:lvlJc w:val="left"/>
      <w:pPr>
        <w:ind w:left="4217" w:hanging="363"/>
      </w:pPr>
      <w:rPr>
        <w:rFonts w:hint="default"/>
        <w:lang w:val="en-US" w:eastAsia="en-US" w:bidi="ar-SA"/>
      </w:rPr>
    </w:lvl>
    <w:lvl w:ilvl="7" w:tentative="0">
      <w:start w:val="0"/>
      <w:numFmt w:val="bullet"/>
      <w:lvlText w:val="•"/>
      <w:lvlJc w:val="left"/>
      <w:pPr>
        <w:ind w:left="4844" w:hanging="363"/>
      </w:pPr>
      <w:rPr>
        <w:rFonts w:hint="default"/>
        <w:lang w:val="en-US" w:eastAsia="en-US" w:bidi="ar-SA"/>
      </w:rPr>
    </w:lvl>
    <w:lvl w:ilvl="8" w:tentative="0">
      <w:start w:val="0"/>
      <w:numFmt w:val="bullet"/>
      <w:lvlText w:val="•"/>
      <w:lvlJc w:val="left"/>
      <w:pPr>
        <w:ind w:left="5470" w:hanging="363"/>
      </w:pPr>
      <w:rPr>
        <w:rFonts w:hint="default"/>
        <w:lang w:val="en-US" w:eastAsia="en-US" w:bidi="ar-SA"/>
      </w:rPr>
    </w:lvl>
  </w:abstractNum>
  <w:num w:numId="1">
    <w:abstractNumId w:val="9"/>
  </w:num>
  <w:num w:numId="2">
    <w:abstractNumId w:val="7"/>
  </w:num>
  <w:num w:numId="3">
    <w:abstractNumId w:val="14"/>
  </w:num>
  <w:num w:numId="4">
    <w:abstractNumId w:val="6"/>
  </w:num>
  <w:num w:numId="5">
    <w:abstractNumId w:val="4"/>
  </w:num>
  <w:num w:numId="6">
    <w:abstractNumId w:val="10"/>
  </w:num>
  <w:num w:numId="7">
    <w:abstractNumId w:val="12"/>
  </w:num>
  <w:num w:numId="8">
    <w:abstractNumId w:val="16"/>
  </w:num>
  <w:num w:numId="9">
    <w:abstractNumId w:val="3"/>
  </w:num>
  <w:num w:numId="10">
    <w:abstractNumId w:val="0"/>
  </w:num>
  <w:num w:numId="11">
    <w:abstractNumId w:val="13"/>
  </w:num>
  <w:num w:numId="12">
    <w:abstractNumId w:val="18"/>
  </w:num>
  <w:num w:numId="13">
    <w:abstractNumId w:val="1"/>
  </w:num>
  <w:num w:numId="14">
    <w:abstractNumId w:val="2"/>
  </w:num>
  <w:num w:numId="15">
    <w:abstractNumId w:val="15"/>
  </w:num>
  <w:num w:numId="16">
    <w:abstractNumId w:val="5"/>
  </w:num>
  <w:num w:numId="17">
    <w:abstractNumId w:val="8"/>
  </w:num>
  <w:num w:numId="18">
    <w:abstractNumId w:val="11"/>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F745060"/>
    <w:rsid w:val="29480443"/>
    <w:rsid w:val="349260CF"/>
    <w:rsid w:val="36072B8E"/>
    <w:rsid w:val="37445638"/>
    <w:rsid w:val="75374C27"/>
    <w:rsid w:val="784206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1"/>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right="1"/>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987" w:hanging="627"/>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747" w:hanging="387"/>
      <w:outlineLvl w:val="4"/>
    </w:pPr>
    <w:rPr>
      <w:rFonts w:ascii="Times New Roman" w:hAnsi="Times New Roman" w:eastAsia="Times New Roman" w:cs="Times New Roman"/>
      <w:b/>
      <w:bCs/>
      <w:sz w:val="26"/>
      <w:szCs w:val="26"/>
      <w:lang w:val="en-US" w:eastAsia="en-US" w:bidi="ar-SA"/>
    </w:rPr>
  </w:style>
  <w:style w:type="paragraph" w:styleId="6">
    <w:name w:val="heading 5"/>
    <w:basedOn w:val="1"/>
    <w:qFormat/>
    <w:uiPriority w:val="1"/>
    <w:pPr>
      <w:ind w:left="960" w:hanging="600"/>
      <w:outlineLvl w:val="5"/>
    </w:pPr>
    <w:rPr>
      <w:rFonts w:ascii="Times New Roman" w:hAnsi="Times New Roman" w:eastAsia="Times New Roman" w:cs="Times New Roman"/>
      <w:b/>
      <w:bCs/>
      <w:sz w:val="24"/>
      <w:szCs w:val="24"/>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paragraph" w:styleId="10">
    <w:name w:val="Title"/>
    <w:basedOn w:val="1"/>
    <w:qFormat/>
    <w:uiPriority w:val="1"/>
    <w:pPr>
      <w:spacing w:before="60"/>
      <w:ind w:left="1012"/>
    </w:pPr>
    <w:rPr>
      <w:rFonts w:ascii="Times New Roman" w:hAnsi="Times New Roman" w:eastAsia="Times New Roman" w:cs="Times New Roman"/>
      <w:b/>
      <w:bCs/>
      <w:sz w:val="44"/>
      <w:szCs w:val="44"/>
      <w:lang w:val="en-US" w:eastAsia="en-US" w:bidi="ar-SA"/>
    </w:rPr>
  </w:style>
  <w:style w:type="paragraph" w:styleId="11">
    <w:name w:val="toc 1"/>
    <w:basedOn w:val="1"/>
    <w:qFormat/>
    <w:uiPriority w:val="1"/>
    <w:pPr>
      <w:spacing w:before="137"/>
      <w:ind w:left="780" w:hanging="420"/>
    </w:pPr>
    <w:rPr>
      <w:rFonts w:ascii="Times New Roman" w:hAnsi="Times New Roman" w:eastAsia="Times New Roman" w:cs="Times New Roman"/>
      <w:sz w:val="24"/>
      <w:szCs w:val="24"/>
      <w:lang w:val="en-US" w:eastAsia="en-US" w:bidi="ar-SA"/>
    </w:rPr>
  </w:style>
  <w:style w:type="paragraph" w:styleId="12">
    <w:name w:val="toc 2"/>
    <w:basedOn w:val="1"/>
    <w:qFormat/>
    <w:uiPriority w:val="1"/>
    <w:pPr>
      <w:spacing w:before="137"/>
      <w:ind w:left="1320" w:hanging="600"/>
    </w:pPr>
    <w:rPr>
      <w:rFonts w:ascii="Times New Roman" w:hAnsi="Times New Roman" w:eastAsia="Times New Roman" w:cs="Times New Roman"/>
      <w:sz w:val="24"/>
      <w:szCs w:val="24"/>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320" w:hanging="600"/>
    </w:pPr>
    <w:rPr>
      <w:rFonts w:ascii="Times New Roman" w:hAnsi="Times New Roman" w:eastAsia="Times New Roman" w:cs="Times New Roman"/>
      <w:lang w:val="en-US" w:eastAsia="en-US" w:bidi="ar-SA"/>
    </w:rPr>
  </w:style>
  <w:style w:type="paragraph" w:customStyle="1" w:styleId="15">
    <w:name w:val="Table Paragraph"/>
    <w:basedOn w:val="1"/>
    <w:qFormat/>
    <w:uiPriority w:val="1"/>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footer" Target="footer2.xml"/><Relationship Id="rId59" Type="http://schemas.openxmlformats.org/officeDocument/2006/relationships/customXml" Target="../customXml/item1.xml"/><Relationship Id="rId58" Type="http://schemas.openxmlformats.org/officeDocument/2006/relationships/image" Target="media/image51.jpe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footer" Target="foot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53.jpeg"/><Relationship Id="rId1" Type="http://schemas.openxmlformats.org/officeDocument/2006/relationships/image" Target="media/image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66</Pages>
  <TotalTime>15</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2026-08-18T15:47:00Z</dcterms:created>
  <dc:creator>MEHBOOB</dc:creator>
  <cp:lastModifiedBy>shadows box</cp:lastModifiedBy>
  <dcterms:modified xsi:type="dcterms:W3CDTF">2026-08-21T12:10:57Z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WPS Writer</vt:lpwstr>
  </property>
  <property fmtid="{D5CDD505-2E9C-101B-9397-08002B2CF9AE}" pid="5" name="LastSaved">
    <vt:filetime>2026-08-18T00:00:00Z</vt:filetime>
  </property>
  <property fmtid="{D5CDD505-2E9C-101B-9397-08002B2CF9AE}" pid="6" name="SourceModified">
    <vt:lpwstr>D:20260818203412+05'00'</vt:lpwstr>
  </property>
  <property fmtid="{D5CDD505-2E9C-101B-9397-08002B2CF9AE}" pid="7" name="KSOProductBuildVer">
    <vt:lpwstr>1033-12.2.0.23206</vt:lpwstr>
  </property>
  <property fmtid="{D5CDD505-2E9C-101B-9397-08002B2CF9AE}" pid="8" name="ICV">
    <vt:lpwstr>B945C6BAAC0B4F90BC8EB3611667679F_13</vt:lpwstr>
  </property>
</Properties>
</file>